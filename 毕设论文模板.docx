
<file path=[Content_Types].xml><?xml version="1.0" encoding="utf-8"?>
<Types xmlns="http://schemas.openxmlformats.org/package/2006/content-types">
  <Default Extension="png" ContentType="image/png"/>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ppt" ContentType="application/vnd.ms-powerpoi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70E8" w:rsidRDefault="008B70E8" w:rsidP="008B70E8">
      <w:pPr>
        <w:rPr>
          <w:rFonts w:eastAsia="楷体_GB2312"/>
          <w:spacing w:val="-20"/>
          <w:sz w:val="28"/>
          <w:szCs w:val="22"/>
          <w:u w:val="single"/>
        </w:rPr>
      </w:pPr>
      <w:bookmarkStart w:id="0" w:name="_Toc263583764"/>
      <w:bookmarkStart w:id="1" w:name="_Toc263350114"/>
      <w:bookmarkStart w:id="2" w:name="_Toc263351076"/>
      <w:r>
        <w:rPr>
          <w:rFonts w:ascii="Calibri" w:eastAsia="楷体_GB2312" w:hAnsi="Calibri" w:cs="楷体_GB2312" w:hint="eastAsia"/>
          <w:spacing w:val="-20"/>
          <w:sz w:val="28"/>
          <w:szCs w:val="22"/>
        </w:rPr>
        <w:t>编号：</w:t>
      </w:r>
      <w:r>
        <w:rPr>
          <w:rFonts w:ascii="Calibri" w:eastAsia="楷体_GB2312" w:hAnsi="Calibri" w:cs="楷体_GB2312" w:hint="eastAsia"/>
          <w:spacing w:val="-20"/>
          <w:sz w:val="28"/>
          <w:szCs w:val="22"/>
          <w:u w:val="single"/>
        </w:rPr>
        <w:t>（</w:t>
      </w:r>
      <w:r>
        <w:rPr>
          <w:rFonts w:ascii="Calibri" w:eastAsia="楷体_GB2312" w:hAnsi="Calibri" w:cs="黑体"/>
          <w:spacing w:val="-20"/>
          <w:sz w:val="28"/>
          <w:szCs w:val="22"/>
          <w:u w:val="single"/>
        </w:rPr>
        <w:t xml:space="preserve">     </w:t>
      </w:r>
      <w:r>
        <w:rPr>
          <w:rFonts w:ascii="Calibri" w:eastAsia="楷体_GB2312" w:hAnsi="Calibri" w:cs="楷体_GB2312" w:hint="eastAsia"/>
          <w:spacing w:val="-20"/>
          <w:sz w:val="28"/>
          <w:szCs w:val="22"/>
          <w:u w:val="single"/>
        </w:rPr>
        <w:t>）字</w:t>
      </w:r>
      <w:r>
        <w:rPr>
          <w:rFonts w:ascii="Calibri" w:eastAsia="楷体_GB2312" w:hAnsi="Calibri" w:cs="黑体"/>
          <w:spacing w:val="-20"/>
          <w:sz w:val="28"/>
          <w:szCs w:val="22"/>
          <w:u w:val="single"/>
        </w:rPr>
        <w:t xml:space="preserve">     </w:t>
      </w:r>
      <w:r>
        <w:rPr>
          <w:rFonts w:ascii="Calibri" w:eastAsia="楷体_GB2312" w:hAnsi="Calibri" w:cs="楷体_GB2312" w:hint="eastAsia"/>
          <w:spacing w:val="-20"/>
          <w:sz w:val="28"/>
          <w:szCs w:val="22"/>
          <w:u w:val="single"/>
        </w:rPr>
        <w:t>号</w:t>
      </w:r>
    </w:p>
    <w:p w:rsidR="008B70E8" w:rsidRDefault="008B70E8" w:rsidP="008B70E8">
      <w:pPr>
        <w:rPr>
          <w:u w:val="single"/>
        </w:rPr>
      </w:pPr>
    </w:p>
    <w:p w:rsidR="008B70E8" w:rsidRDefault="008B70E8" w:rsidP="008B70E8">
      <w:pPr>
        <w:rPr>
          <w:u w:val="single"/>
        </w:rPr>
      </w:pPr>
    </w:p>
    <w:p w:rsidR="008B70E8" w:rsidRDefault="008B70E8" w:rsidP="008B70E8">
      <w:pPr>
        <w:rPr>
          <w:u w:val="single"/>
        </w:rPr>
      </w:pPr>
    </w:p>
    <w:p w:rsidR="008B70E8" w:rsidRDefault="008B70E8" w:rsidP="008B70E8">
      <w:pPr>
        <w:ind w:firstLine="1348"/>
        <w:jc w:val="center"/>
        <w:rPr>
          <w:rFonts w:eastAsia="黑体"/>
          <w:spacing w:val="40"/>
          <w:w w:val="60"/>
          <w:sz w:val="100"/>
          <w:szCs w:val="22"/>
        </w:rPr>
      </w:pPr>
      <w:r>
        <w:rPr>
          <w:rFonts w:ascii="Calibri" w:eastAsia="黑体" w:hAnsi="Calibri" w:cs="黑体" w:hint="eastAsia"/>
          <w:spacing w:val="40"/>
          <w:w w:val="60"/>
          <w:sz w:val="100"/>
          <w:szCs w:val="22"/>
        </w:rPr>
        <w:t>本科生毕业设计（论文）</w:t>
      </w:r>
    </w:p>
    <w:p w:rsidR="008B70E8" w:rsidRDefault="008B70E8" w:rsidP="008B70E8">
      <w:pPr>
        <w:ind w:firstLine="640"/>
        <w:rPr>
          <w:rFonts w:ascii="宋体" w:hAnsi="宋体" w:cs="宋体"/>
          <w:sz w:val="32"/>
          <w:szCs w:val="32"/>
        </w:rPr>
      </w:pPr>
      <w:r>
        <w:rPr>
          <w:rFonts w:ascii="宋体" w:hAnsi="宋体" w:cs="宋体" w:hint="eastAsia"/>
          <w:sz w:val="32"/>
          <w:szCs w:val="32"/>
        </w:rPr>
        <w:tab/>
      </w:r>
    </w:p>
    <w:p w:rsidR="008B70E8" w:rsidRDefault="008B70E8" w:rsidP="008B70E8">
      <w:pPr>
        <w:ind w:firstLine="640"/>
        <w:rPr>
          <w:rFonts w:ascii="宋体" w:hAnsi="宋体" w:cs="宋体"/>
          <w:sz w:val="32"/>
          <w:szCs w:val="32"/>
        </w:rPr>
      </w:pPr>
    </w:p>
    <w:p w:rsidR="008B70E8" w:rsidRDefault="008B70E8" w:rsidP="008B70E8">
      <w:pPr>
        <w:ind w:firstLineChars="500" w:firstLine="1500"/>
        <w:rPr>
          <w:rFonts w:ascii="宋体" w:hAnsi="宋体" w:cs="宋体"/>
          <w:sz w:val="30"/>
          <w:szCs w:val="30"/>
          <w:u w:val="single"/>
        </w:rPr>
      </w:pPr>
      <w:r>
        <w:rPr>
          <w:rFonts w:ascii="宋体" w:hAnsi="宋体" w:cs="宋体" w:hint="eastAsia"/>
          <w:sz w:val="30"/>
          <w:szCs w:val="30"/>
        </w:rPr>
        <w:t>题目：</w:t>
      </w:r>
      <w:r>
        <w:rPr>
          <w:rFonts w:ascii="宋体" w:hAnsi="宋体" w:cs="宋体" w:hint="eastAsia"/>
          <w:sz w:val="30"/>
          <w:szCs w:val="30"/>
          <w:u w:val="single"/>
        </w:rPr>
        <w:t xml:space="preserve">   </w:t>
      </w:r>
      <w:r w:rsidR="00B372A7" w:rsidRPr="00C54835">
        <w:rPr>
          <w:rFonts w:ascii="楷体_GB2312" w:hint="eastAsia"/>
          <w:sz w:val="32"/>
          <w:u w:val="single"/>
        </w:rPr>
        <w:t>《易学习——口碑子平台》</w:t>
      </w:r>
      <w:r w:rsidR="00B372A7" w:rsidRPr="00C54835">
        <w:rPr>
          <w:rFonts w:ascii="楷体_GB2312" w:hint="eastAsia"/>
          <w:sz w:val="32"/>
          <w:u w:val="single"/>
        </w:rPr>
        <w:t>II</w:t>
      </w:r>
      <w:r w:rsidR="00B372A7">
        <w:rPr>
          <w:rFonts w:ascii="楷体_GB2312"/>
          <w:sz w:val="32"/>
          <w:u w:val="single"/>
        </w:rPr>
        <w:t xml:space="preserve">      </w:t>
      </w:r>
    </w:p>
    <w:p w:rsidR="008B70E8" w:rsidRDefault="008B70E8" w:rsidP="008B70E8">
      <w:pPr>
        <w:ind w:firstLine="600"/>
        <w:rPr>
          <w:rFonts w:ascii="宋体" w:hAnsi="宋体" w:cs="宋体"/>
          <w:sz w:val="30"/>
          <w:szCs w:val="30"/>
          <w:u w:val="single"/>
        </w:rPr>
      </w:pPr>
    </w:p>
    <w:p w:rsidR="008B70E8" w:rsidRDefault="008B70E8" w:rsidP="008B70E8">
      <w:pPr>
        <w:ind w:firstLine="600"/>
        <w:rPr>
          <w:rFonts w:ascii="宋体" w:hAnsi="宋体" w:cs="宋体"/>
          <w:sz w:val="30"/>
          <w:szCs w:val="30"/>
          <w:u w:val="single"/>
        </w:rPr>
      </w:pPr>
      <w:r>
        <w:rPr>
          <w:rFonts w:ascii="宋体" w:hAnsi="宋体" w:cs="宋体" w:hint="eastAsia"/>
          <w:sz w:val="30"/>
          <w:szCs w:val="30"/>
        </w:rPr>
        <w:t xml:space="preserve">      姓名：</w:t>
      </w:r>
      <w:r>
        <w:rPr>
          <w:rFonts w:ascii="宋体" w:hAnsi="宋体" w:cs="宋体" w:hint="eastAsia"/>
          <w:sz w:val="30"/>
          <w:szCs w:val="30"/>
          <w:u w:val="single"/>
        </w:rPr>
        <w:t xml:space="preserve">   </w:t>
      </w:r>
      <w:r w:rsidR="00B372A7">
        <w:rPr>
          <w:rFonts w:ascii="楷体_GB2312" w:eastAsia="楷体_GB2312" w:hint="eastAsia"/>
          <w:bCs/>
          <w:sz w:val="30"/>
          <w:szCs w:val="30"/>
          <w:u w:val="single"/>
        </w:rPr>
        <w:t>陈斌</w:t>
      </w:r>
      <w:r>
        <w:rPr>
          <w:rFonts w:ascii="宋体" w:hAnsi="宋体" w:cs="宋体" w:hint="eastAsia"/>
          <w:sz w:val="30"/>
          <w:szCs w:val="30"/>
          <w:u w:val="single"/>
        </w:rPr>
        <w:t xml:space="preserve">    </w:t>
      </w:r>
      <w:r>
        <w:rPr>
          <w:rFonts w:ascii="宋体" w:hAnsi="宋体" w:cs="宋体" w:hint="eastAsia"/>
          <w:sz w:val="30"/>
          <w:szCs w:val="30"/>
        </w:rPr>
        <w:t xml:space="preserve">  学号：</w:t>
      </w:r>
      <w:r>
        <w:rPr>
          <w:rFonts w:ascii="宋体" w:hAnsi="宋体" w:cs="宋体" w:hint="eastAsia"/>
          <w:sz w:val="30"/>
          <w:szCs w:val="30"/>
          <w:u w:val="single"/>
        </w:rPr>
        <w:t xml:space="preserve">  </w:t>
      </w:r>
      <w:r w:rsidR="00B372A7">
        <w:rPr>
          <w:rFonts w:ascii="宋体" w:hAnsi="宋体" w:cs="宋体"/>
          <w:sz w:val="30"/>
          <w:szCs w:val="30"/>
          <w:u w:val="single"/>
        </w:rPr>
        <w:t xml:space="preserve">    </w:t>
      </w:r>
      <w:r w:rsidR="00B372A7">
        <w:rPr>
          <w:rFonts w:ascii="楷体_GB2312" w:eastAsia="楷体_GB2312"/>
          <w:bCs/>
          <w:sz w:val="30"/>
          <w:szCs w:val="30"/>
          <w:u w:val="single"/>
        </w:rPr>
        <w:t xml:space="preserve">08123315    </w:t>
      </w:r>
    </w:p>
    <w:p w:rsidR="008B70E8" w:rsidRDefault="008B70E8" w:rsidP="008B70E8">
      <w:pPr>
        <w:ind w:firstLine="600"/>
        <w:rPr>
          <w:rFonts w:ascii="宋体" w:hAnsi="宋体" w:cs="宋体"/>
          <w:sz w:val="30"/>
          <w:szCs w:val="30"/>
          <w:u w:val="single"/>
        </w:rPr>
      </w:pPr>
    </w:p>
    <w:p w:rsidR="008B70E8" w:rsidRDefault="008B70E8" w:rsidP="008B70E8">
      <w:pPr>
        <w:ind w:firstLine="600"/>
        <w:rPr>
          <w:rFonts w:ascii="宋体" w:hAnsi="宋体" w:cs="宋体"/>
          <w:sz w:val="30"/>
          <w:szCs w:val="30"/>
          <w:u w:val="single"/>
        </w:rPr>
      </w:pPr>
      <w:r>
        <w:rPr>
          <w:rFonts w:ascii="宋体" w:hAnsi="宋体" w:cs="宋体" w:hint="eastAsia"/>
          <w:sz w:val="30"/>
          <w:szCs w:val="30"/>
        </w:rPr>
        <w:t xml:space="preserve">      班级：</w:t>
      </w:r>
      <w:r>
        <w:rPr>
          <w:rFonts w:ascii="宋体" w:hAnsi="宋体" w:cs="宋体" w:hint="eastAsia"/>
          <w:sz w:val="30"/>
          <w:szCs w:val="30"/>
          <w:u w:val="single"/>
        </w:rPr>
        <w:t xml:space="preserve">   </w:t>
      </w:r>
      <w:r w:rsidR="00B372A7">
        <w:rPr>
          <w:rFonts w:ascii="宋体" w:hAnsi="宋体" w:cs="宋体"/>
          <w:sz w:val="30"/>
          <w:szCs w:val="30"/>
          <w:u w:val="single"/>
        </w:rPr>
        <w:t xml:space="preserve">    </w:t>
      </w:r>
      <w:r w:rsidR="00B372A7">
        <w:rPr>
          <w:rFonts w:ascii="楷体" w:eastAsia="楷体" w:hAnsi="楷体" w:cs="楷体" w:hint="eastAsia"/>
          <w:bCs/>
          <w:sz w:val="30"/>
          <w:szCs w:val="30"/>
          <w:u w:val="single"/>
        </w:rPr>
        <w:t>计算机科学与技术12</w:t>
      </w:r>
      <w:r w:rsidR="00B372A7">
        <w:rPr>
          <w:rFonts w:ascii="楷体" w:eastAsia="楷体" w:hAnsi="楷体" w:cs="楷体"/>
          <w:bCs/>
          <w:sz w:val="30"/>
          <w:szCs w:val="30"/>
          <w:u w:val="single"/>
        </w:rPr>
        <w:t>-4</w:t>
      </w:r>
      <w:r w:rsidR="00B372A7">
        <w:rPr>
          <w:rFonts w:ascii="楷体" w:eastAsia="楷体" w:hAnsi="楷体" w:cs="楷体" w:hint="eastAsia"/>
          <w:bCs/>
          <w:sz w:val="30"/>
          <w:szCs w:val="30"/>
          <w:u w:val="single"/>
        </w:rPr>
        <w:t xml:space="preserve">班   </w:t>
      </w:r>
      <w:r w:rsidR="00B372A7">
        <w:rPr>
          <w:rFonts w:ascii="楷体" w:eastAsia="楷体" w:hAnsi="楷体" w:cs="楷体"/>
          <w:bCs/>
          <w:sz w:val="30"/>
          <w:szCs w:val="30"/>
          <w:u w:val="single"/>
        </w:rPr>
        <w:t xml:space="preserve">  </w:t>
      </w:r>
      <w:r>
        <w:rPr>
          <w:rFonts w:ascii="宋体" w:hAnsi="宋体" w:cs="宋体" w:hint="eastAsia"/>
          <w:sz w:val="30"/>
          <w:szCs w:val="30"/>
          <w:u w:val="single"/>
        </w:rPr>
        <w:t xml:space="preserve">   </w:t>
      </w:r>
    </w:p>
    <w:p w:rsidR="008B70E8" w:rsidRDefault="008B70E8" w:rsidP="008B70E8">
      <w:pPr>
        <w:ind w:firstLine="640"/>
        <w:rPr>
          <w:rFonts w:ascii="宋体" w:hAnsi="宋体" w:cs="宋体"/>
          <w:sz w:val="32"/>
          <w:szCs w:val="32"/>
        </w:rPr>
      </w:pPr>
    </w:p>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Pr>
        <w:jc w:val="center"/>
      </w:pPr>
      <w:r>
        <w:rPr>
          <w:rFonts w:ascii="Calibri" w:hAnsi="Calibri" w:cs="黑体"/>
          <w:noProof/>
          <w:szCs w:val="22"/>
        </w:rPr>
        <w:drawing>
          <wp:inline distT="0" distB="0" distL="0" distR="0">
            <wp:extent cx="1847850" cy="3429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cstate="print">
                      <a:grayscl/>
                      <a:biLevel thresh="50000"/>
                      <a:extLst>
                        <a:ext uri="{28A0092B-C50C-407E-A947-70E740481C1C}">
                          <a14:useLocalDpi xmlns:a14="http://schemas.microsoft.com/office/drawing/2010/main" val="0"/>
                        </a:ext>
                      </a:extLst>
                    </a:blip>
                    <a:srcRect/>
                    <a:stretch>
                      <a:fillRect/>
                    </a:stretch>
                  </pic:blipFill>
                  <pic:spPr bwMode="auto">
                    <a:xfrm>
                      <a:off x="0" y="0"/>
                      <a:ext cx="1847850" cy="342900"/>
                    </a:xfrm>
                    <a:prstGeom prst="rect">
                      <a:avLst/>
                    </a:prstGeom>
                    <a:noFill/>
                    <a:ln>
                      <a:noFill/>
                    </a:ln>
                  </pic:spPr>
                </pic:pic>
              </a:graphicData>
            </a:graphic>
          </wp:inline>
        </w:drawing>
      </w:r>
    </w:p>
    <w:p w:rsidR="008B70E8" w:rsidRDefault="00BC242D" w:rsidP="008B70E8">
      <w:pPr>
        <w:ind w:firstLine="600"/>
        <w:jc w:val="center"/>
        <w:rPr>
          <w:rFonts w:ascii="宋体" w:hAnsi="宋体" w:cs="宋体"/>
          <w:sz w:val="30"/>
          <w:szCs w:val="22"/>
        </w:rPr>
      </w:pPr>
      <w:r>
        <w:rPr>
          <w:rFonts w:ascii="宋体" w:hAnsi="宋体" w:cs="宋体" w:hint="eastAsia"/>
          <w:sz w:val="30"/>
          <w:szCs w:val="22"/>
        </w:rPr>
        <w:t>二〇一六</w:t>
      </w:r>
      <w:r w:rsidR="008B70E8">
        <w:rPr>
          <w:rFonts w:ascii="宋体" w:hAnsi="宋体" w:cs="宋体" w:hint="eastAsia"/>
          <w:sz w:val="30"/>
          <w:szCs w:val="22"/>
        </w:rPr>
        <w:t>年六月</w:t>
      </w:r>
    </w:p>
    <w:p w:rsidR="008B70E8" w:rsidRDefault="008B70E8" w:rsidP="008B70E8">
      <w:pPr>
        <w:ind w:firstLine="600"/>
        <w:jc w:val="center"/>
        <w:rPr>
          <w:rFonts w:ascii="宋体" w:hAnsi="宋体" w:cs="宋体"/>
          <w:sz w:val="30"/>
          <w:szCs w:val="22"/>
        </w:rPr>
      </w:pPr>
    </w:p>
    <w:p w:rsidR="008B70E8" w:rsidRDefault="008B70E8" w:rsidP="008B70E8">
      <w:pPr>
        <w:spacing w:after="156"/>
        <w:jc w:val="center"/>
        <w:rPr>
          <w:sz w:val="48"/>
          <w:szCs w:val="48"/>
        </w:rPr>
      </w:pPr>
      <w:r>
        <w:rPr>
          <w:rFonts w:ascii="楷体_GB2312" w:eastAsia="楷体_GB2312" w:hint="eastAsia"/>
          <w:sz w:val="52"/>
          <w:szCs w:val="52"/>
        </w:rPr>
        <w:t>中 国 矿 业 大 学</w:t>
      </w:r>
    </w:p>
    <w:p w:rsidR="008B70E8" w:rsidRDefault="008B70E8" w:rsidP="008B70E8">
      <w:pPr>
        <w:spacing w:after="156"/>
        <w:jc w:val="center"/>
        <w:rPr>
          <w:sz w:val="72"/>
          <w:szCs w:val="72"/>
        </w:rPr>
      </w:pPr>
      <w:r>
        <w:rPr>
          <w:rFonts w:hint="eastAsia"/>
          <w:sz w:val="72"/>
          <w:szCs w:val="72"/>
        </w:rPr>
        <w:lastRenderedPageBreak/>
        <w:t>本</w:t>
      </w:r>
      <w:r>
        <w:rPr>
          <w:sz w:val="72"/>
          <w:szCs w:val="72"/>
        </w:rPr>
        <w:t xml:space="preserve"> </w:t>
      </w:r>
      <w:r>
        <w:rPr>
          <w:rFonts w:hint="eastAsia"/>
          <w:sz w:val="72"/>
          <w:szCs w:val="72"/>
        </w:rPr>
        <w:t>科</w:t>
      </w:r>
      <w:r>
        <w:rPr>
          <w:sz w:val="72"/>
          <w:szCs w:val="72"/>
        </w:rPr>
        <w:t xml:space="preserve"> </w:t>
      </w:r>
      <w:r>
        <w:rPr>
          <w:rFonts w:hint="eastAsia"/>
          <w:sz w:val="72"/>
          <w:szCs w:val="72"/>
        </w:rPr>
        <w:t>生</w:t>
      </w:r>
      <w:r>
        <w:rPr>
          <w:sz w:val="72"/>
          <w:szCs w:val="72"/>
        </w:rPr>
        <w:t xml:space="preserve"> </w:t>
      </w:r>
      <w:r>
        <w:rPr>
          <w:rFonts w:hint="eastAsia"/>
          <w:sz w:val="72"/>
          <w:szCs w:val="72"/>
        </w:rPr>
        <w:t>毕</w:t>
      </w:r>
      <w:r>
        <w:rPr>
          <w:sz w:val="72"/>
          <w:szCs w:val="72"/>
        </w:rPr>
        <w:t xml:space="preserve"> </w:t>
      </w:r>
      <w:r>
        <w:rPr>
          <w:rFonts w:hint="eastAsia"/>
          <w:sz w:val="72"/>
          <w:szCs w:val="72"/>
        </w:rPr>
        <w:t>业</w:t>
      </w:r>
      <w:r>
        <w:rPr>
          <w:sz w:val="72"/>
          <w:szCs w:val="72"/>
        </w:rPr>
        <w:t xml:space="preserve"> </w:t>
      </w:r>
      <w:r>
        <w:rPr>
          <w:rFonts w:hint="eastAsia"/>
          <w:sz w:val="72"/>
          <w:szCs w:val="72"/>
        </w:rPr>
        <w:t>设</w:t>
      </w:r>
      <w:r>
        <w:rPr>
          <w:sz w:val="72"/>
          <w:szCs w:val="72"/>
        </w:rPr>
        <w:t xml:space="preserve"> </w:t>
      </w:r>
      <w:r>
        <w:rPr>
          <w:rFonts w:hint="eastAsia"/>
          <w:sz w:val="72"/>
          <w:szCs w:val="72"/>
        </w:rPr>
        <w:t>计</w:t>
      </w:r>
    </w:p>
    <w:p w:rsidR="008B70E8" w:rsidRDefault="008B70E8" w:rsidP="008B70E8">
      <w:pPr>
        <w:spacing w:after="156"/>
        <w:ind w:firstLine="1040"/>
        <w:jc w:val="center"/>
        <w:rPr>
          <w:sz w:val="52"/>
          <w:szCs w:val="52"/>
        </w:rPr>
      </w:pPr>
    </w:p>
    <w:p w:rsidR="008B70E8" w:rsidRDefault="008B70E8" w:rsidP="008B70E8">
      <w:pPr>
        <w:spacing w:beforeLines="50" w:before="180" w:after="156"/>
        <w:ind w:firstLineChars="300" w:firstLine="960"/>
        <w:rPr>
          <w:rFonts w:ascii="楷体_GB2312" w:eastAsia="楷体_GB2312"/>
          <w:b/>
          <w:bCs/>
          <w:sz w:val="32"/>
          <w:szCs w:val="30"/>
        </w:rPr>
      </w:pPr>
      <w:r>
        <w:rPr>
          <w:rFonts w:ascii="楷体_GB2312" w:eastAsia="楷体_GB2312" w:hint="eastAsia"/>
          <w:sz w:val="32"/>
        </w:rPr>
        <w:t>姓    名：</w:t>
      </w:r>
      <w:r>
        <w:rPr>
          <w:rFonts w:ascii="楷体_GB2312" w:eastAsia="楷体_GB2312" w:hint="eastAsia"/>
          <w:b/>
          <w:bCs/>
          <w:sz w:val="32"/>
          <w:u w:val="single"/>
        </w:rPr>
        <w:t xml:space="preserve">   </w:t>
      </w:r>
      <w:r w:rsidR="00261FAC">
        <w:rPr>
          <w:rFonts w:ascii="楷体_GB2312" w:eastAsia="楷体_GB2312" w:hint="eastAsia"/>
          <w:b/>
          <w:bCs/>
          <w:sz w:val="32"/>
          <w:u w:val="single"/>
        </w:rPr>
        <w:t>陈斌</w:t>
      </w:r>
      <w:r>
        <w:rPr>
          <w:rFonts w:ascii="楷体_GB2312" w:eastAsia="楷体_GB2312" w:hint="eastAsia"/>
          <w:b/>
          <w:bCs/>
          <w:sz w:val="32"/>
          <w:u w:val="single"/>
        </w:rPr>
        <w:t xml:space="preserve">    </w:t>
      </w:r>
      <w:r>
        <w:rPr>
          <w:rFonts w:ascii="楷体_GB2312" w:eastAsia="楷体_GB2312" w:hint="eastAsia"/>
          <w:b/>
          <w:bCs/>
          <w:sz w:val="32"/>
          <w:szCs w:val="30"/>
        </w:rPr>
        <w:t xml:space="preserve">   </w:t>
      </w:r>
      <w:r>
        <w:rPr>
          <w:rFonts w:ascii="楷体_GB2312" w:eastAsia="楷体_GB2312" w:hint="eastAsia"/>
          <w:sz w:val="32"/>
          <w:szCs w:val="30"/>
        </w:rPr>
        <w:t>学  号</w:t>
      </w:r>
      <w:r>
        <w:rPr>
          <w:rFonts w:ascii="楷体_GB2312" w:eastAsia="楷体_GB2312" w:hint="eastAsia"/>
          <w:b/>
          <w:bCs/>
          <w:sz w:val="32"/>
          <w:szCs w:val="30"/>
        </w:rPr>
        <w:t>：</w:t>
      </w:r>
      <w:r>
        <w:rPr>
          <w:rFonts w:ascii="楷体_GB2312" w:eastAsia="楷体_GB2312" w:hint="eastAsia"/>
          <w:b/>
          <w:bCs/>
          <w:sz w:val="32"/>
          <w:szCs w:val="30"/>
          <w:u w:val="single"/>
        </w:rPr>
        <w:t xml:space="preserve">  </w:t>
      </w:r>
      <w:r w:rsidR="00261FAC">
        <w:rPr>
          <w:rFonts w:ascii="楷体_GB2312" w:eastAsia="楷体_GB2312"/>
          <w:b/>
          <w:bCs/>
          <w:sz w:val="32"/>
          <w:szCs w:val="30"/>
          <w:u w:val="single"/>
        </w:rPr>
        <w:t>08123315</w:t>
      </w:r>
      <w:r>
        <w:rPr>
          <w:rFonts w:ascii="楷体_GB2312" w:eastAsia="楷体_GB2312" w:hint="eastAsia"/>
          <w:b/>
          <w:bCs/>
          <w:sz w:val="32"/>
          <w:szCs w:val="30"/>
          <w:u w:val="single"/>
        </w:rPr>
        <w:t xml:space="preserve">  </w:t>
      </w:r>
    </w:p>
    <w:p w:rsidR="008B70E8" w:rsidRDefault="008B70E8" w:rsidP="008B70E8">
      <w:pPr>
        <w:spacing w:beforeLines="50" w:before="180" w:after="156"/>
        <w:ind w:firstLineChars="300" w:firstLine="960"/>
        <w:rPr>
          <w:rFonts w:ascii="楷体_GB2312" w:eastAsia="楷体_GB2312"/>
          <w:sz w:val="32"/>
          <w:u w:val="single"/>
        </w:rPr>
      </w:pPr>
      <w:r>
        <w:rPr>
          <w:rFonts w:ascii="楷体_GB2312" w:eastAsia="楷体_GB2312" w:hint="eastAsia"/>
          <w:sz w:val="32"/>
        </w:rPr>
        <w:t>学    院：</w:t>
      </w:r>
      <w:r>
        <w:rPr>
          <w:rFonts w:ascii="楷体_GB2312" w:eastAsia="楷体_GB2312" w:hint="eastAsia"/>
          <w:sz w:val="32"/>
          <w:u w:val="single"/>
        </w:rPr>
        <w:t xml:space="preserve">       </w:t>
      </w:r>
      <w:r>
        <w:rPr>
          <w:rFonts w:ascii="楷体_GB2312" w:eastAsia="楷体_GB2312" w:hint="eastAsia"/>
          <w:b/>
          <w:sz w:val="32"/>
          <w:u w:val="single"/>
        </w:rPr>
        <w:t>计算机科学与技术学院</w:t>
      </w:r>
      <w:r>
        <w:rPr>
          <w:rFonts w:ascii="楷体_GB2312" w:eastAsia="楷体_GB2312" w:hint="eastAsia"/>
          <w:sz w:val="32"/>
          <w:u w:val="single"/>
        </w:rPr>
        <w:t xml:space="preserve">         </w:t>
      </w:r>
    </w:p>
    <w:p w:rsidR="008B70E8" w:rsidRDefault="008B70E8" w:rsidP="008B70E8">
      <w:pPr>
        <w:spacing w:beforeLines="50" w:before="180" w:after="156"/>
        <w:ind w:firstLineChars="300" w:firstLine="960"/>
        <w:rPr>
          <w:rFonts w:ascii="楷体_GB2312" w:eastAsia="楷体_GB2312"/>
          <w:sz w:val="32"/>
          <w:u w:val="single"/>
        </w:rPr>
      </w:pPr>
      <w:r>
        <w:rPr>
          <w:rFonts w:ascii="楷体_GB2312" w:eastAsia="楷体_GB2312" w:hint="eastAsia"/>
          <w:sz w:val="32"/>
        </w:rPr>
        <w:t>专    业：</w:t>
      </w:r>
      <w:r>
        <w:rPr>
          <w:rFonts w:ascii="楷体_GB2312" w:eastAsia="楷体_GB2312" w:hint="eastAsia"/>
          <w:sz w:val="32"/>
          <w:u w:val="single"/>
        </w:rPr>
        <w:t xml:space="preserve">         </w:t>
      </w:r>
      <w:r w:rsidR="00261FAC">
        <w:rPr>
          <w:rFonts w:ascii="楷体_GB2312" w:eastAsia="楷体_GB2312" w:hint="eastAsia"/>
          <w:b/>
          <w:sz w:val="32"/>
          <w:u w:val="single"/>
        </w:rPr>
        <w:t>计算机科学与技术</w:t>
      </w:r>
      <w:r>
        <w:rPr>
          <w:rFonts w:ascii="楷体_GB2312" w:eastAsia="楷体_GB2312" w:hint="eastAsia"/>
          <w:sz w:val="32"/>
          <w:u w:val="single"/>
        </w:rPr>
        <w:t xml:space="preserve">           </w:t>
      </w:r>
    </w:p>
    <w:p w:rsidR="008B70E8" w:rsidRDefault="008B70E8" w:rsidP="008B70E8">
      <w:pPr>
        <w:spacing w:beforeLines="50" w:before="180" w:after="156"/>
        <w:ind w:firstLineChars="300" w:firstLine="960"/>
        <w:rPr>
          <w:rFonts w:ascii="楷体_GB2312" w:eastAsia="楷体_GB2312"/>
          <w:sz w:val="32"/>
          <w:u w:val="single"/>
        </w:rPr>
      </w:pPr>
      <w:r>
        <w:rPr>
          <w:rFonts w:ascii="楷体_GB2312" w:eastAsia="楷体_GB2312" w:hint="eastAsia"/>
          <w:sz w:val="32"/>
        </w:rPr>
        <w:t>论文题目：</w:t>
      </w:r>
      <w:r>
        <w:rPr>
          <w:rFonts w:ascii="楷体_GB2312" w:eastAsia="楷体_GB2312" w:hint="eastAsia"/>
          <w:sz w:val="32"/>
          <w:u w:val="single"/>
        </w:rPr>
        <w:t xml:space="preserve"> </w:t>
      </w:r>
      <w:r>
        <w:rPr>
          <w:rFonts w:ascii="楷体_GB2312" w:eastAsia="楷体_GB2312" w:hint="eastAsia"/>
          <w:b/>
          <w:sz w:val="32"/>
          <w:u w:val="single"/>
        </w:rPr>
        <w:t xml:space="preserve">   </w:t>
      </w:r>
      <w:r w:rsidR="00261FAC">
        <w:rPr>
          <w:rFonts w:ascii="楷体_GB2312" w:eastAsia="楷体_GB2312"/>
          <w:b/>
          <w:sz w:val="32"/>
          <w:u w:val="single"/>
        </w:rPr>
        <w:t xml:space="preserve"> </w:t>
      </w:r>
      <w:r w:rsidR="00261FAC" w:rsidRPr="00261FAC">
        <w:rPr>
          <w:rFonts w:ascii="楷体" w:eastAsia="楷体" w:hAnsi="楷体" w:hint="eastAsia"/>
          <w:b/>
          <w:spacing w:val="-20"/>
          <w:sz w:val="32"/>
          <w:szCs w:val="32"/>
          <w:u w:val="single"/>
        </w:rPr>
        <w:t>《易学习——口碑子平台》II</w:t>
      </w:r>
      <w:r>
        <w:rPr>
          <w:rFonts w:ascii="楷体" w:eastAsia="楷体" w:hAnsi="楷体" w:hint="eastAsia"/>
          <w:b/>
          <w:sz w:val="32"/>
          <w:u w:val="single"/>
        </w:rPr>
        <w:t xml:space="preserve">  </w:t>
      </w:r>
      <w:r>
        <w:rPr>
          <w:rFonts w:ascii="楷体_GB2312" w:eastAsia="楷体_GB2312" w:hint="eastAsia"/>
          <w:sz w:val="32"/>
          <w:u w:val="single"/>
        </w:rPr>
        <w:t xml:space="preserve">       </w:t>
      </w:r>
    </w:p>
    <w:p w:rsidR="008B70E8" w:rsidRDefault="008B70E8" w:rsidP="008B70E8">
      <w:pPr>
        <w:spacing w:beforeLines="50" w:before="180" w:after="156"/>
        <w:ind w:firstLineChars="300" w:firstLine="960"/>
        <w:rPr>
          <w:rFonts w:ascii="楷体_GB2312" w:eastAsia="楷体_GB2312"/>
          <w:sz w:val="32"/>
          <w:szCs w:val="30"/>
          <w:u w:val="single"/>
        </w:rPr>
      </w:pPr>
      <w:r>
        <w:rPr>
          <w:rFonts w:ascii="楷体_GB2312" w:eastAsia="楷体_GB2312" w:hint="eastAsia"/>
          <w:sz w:val="32"/>
          <w:szCs w:val="30"/>
        </w:rPr>
        <w:t>专    题：</w:t>
      </w:r>
      <w:r>
        <w:rPr>
          <w:rFonts w:ascii="楷体_GB2312" w:eastAsia="楷体_GB2312" w:hint="eastAsia"/>
          <w:sz w:val="32"/>
          <w:szCs w:val="30"/>
          <w:u w:val="single"/>
        </w:rPr>
        <w:t xml:space="preserve">                                    </w:t>
      </w:r>
    </w:p>
    <w:p w:rsidR="008B70E8" w:rsidRDefault="008B70E8" w:rsidP="008B70E8">
      <w:pPr>
        <w:spacing w:beforeLines="50" w:before="180" w:after="156"/>
        <w:ind w:firstLineChars="300" w:firstLine="960"/>
        <w:rPr>
          <w:rFonts w:ascii="楷体_GB2312" w:eastAsia="楷体_GB2312"/>
          <w:b/>
          <w:bCs/>
          <w:sz w:val="32"/>
          <w:szCs w:val="30"/>
        </w:rPr>
      </w:pPr>
      <w:r>
        <w:rPr>
          <w:rFonts w:ascii="楷体_GB2312" w:eastAsia="楷体_GB2312" w:hint="eastAsia"/>
          <w:sz w:val="32"/>
          <w:szCs w:val="30"/>
        </w:rPr>
        <w:t>指导教师：</w:t>
      </w:r>
      <w:r>
        <w:rPr>
          <w:rFonts w:ascii="楷体_GB2312" w:eastAsia="楷体_GB2312" w:hint="eastAsia"/>
          <w:b/>
          <w:bCs/>
          <w:sz w:val="32"/>
          <w:u w:val="single"/>
        </w:rPr>
        <w:t xml:space="preserve">     </w:t>
      </w:r>
      <w:r w:rsidR="00261FAC">
        <w:rPr>
          <w:rFonts w:ascii="楷体_GB2312" w:eastAsia="楷体_GB2312" w:hint="eastAsia"/>
          <w:b/>
          <w:bCs/>
          <w:sz w:val="32"/>
          <w:u w:val="single"/>
        </w:rPr>
        <w:t>周勇</w:t>
      </w:r>
      <w:r>
        <w:rPr>
          <w:rFonts w:ascii="楷体_GB2312" w:eastAsia="楷体_GB2312" w:hint="eastAsia"/>
          <w:b/>
          <w:bCs/>
          <w:sz w:val="32"/>
          <w:u w:val="single"/>
        </w:rPr>
        <w:t xml:space="preserve">     </w:t>
      </w:r>
      <w:r>
        <w:rPr>
          <w:rFonts w:ascii="楷体_GB2312" w:eastAsia="楷体_GB2312" w:hint="eastAsia"/>
          <w:b/>
          <w:bCs/>
          <w:sz w:val="32"/>
          <w:szCs w:val="30"/>
        </w:rPr>
        <w:t xml:space="preserve">   </w:t>
      </w:r>
      <w:r>
        <w:rPr>
          <w:rFonts w:ascii="楷体_GB2312" w:eastAsia="楷体_GB2312" w:hint="eastAsia"/>
          <w:sz w:val="32"/>
          <w:szCs w:val="30"/>
        </w:rPr>
        <w:t>职 称：</w:t>
      </w:r>
      <w:r>
        <w:rPr>
          <w:rFonts w:ascii="楷体_GB2312" w:eastAsia="楷体_GB2312" w:hint="eastAsia"/>
          <w:b/>
          <w:bCs/>
          <w:sz w:val="32"/>
          <w:u w:val="single"/>
        </w:rPr>
        <w:t xml:space="preserve"> </w:t>
      </w:r>
      <w:r>
        <w:rPr>
          <w:rFonts w:ascii="楷体_GB2312" w:eastAsia="楷体_GB2312" w:hint="eastAsia"/>
          <w:bCs/>
          <w:sz w:val="32"/>
          <w:u w:val="single"/>
        </w:rPr>
        <w:t xml:space="preserve"> </w:t>
      </w:r>
      <w:r>
        <w:rPr>
          <w:rFonts w:ascii="楷体_GB2312" w:eastAsia="楷体_GB2312" w:hint="eastAsia"/>
          <w:b/>
          <w:sz w:val="32"/>
          <w:u w:val="single"/>
        </w:rPr>
        <w:t>教授</w:t>
      </w:r>
      <w:r>
        <w:rPr>
          <w:rFonts w:ascii="楷体_GB2312" w:eastAsia="楷体_GB2312" w:hint="eastAsia"/>
          <w:bCs/>
          <w:sz w:val="32"/>
          <w:u w:val="single"/>
        </w:rPr>
        <w:t xml:space="preserve">    </w:t>
      </w:r>
      <w:r>
        <w:rPr>
          <w:rFonts w:ascii="楷体_GB2312" w:eastAsia="楷体_GB2312" w:hint="eastAsia"/>
          <w:b/>
          <w:bCs/>
          <w:sz w:val="32"/>
          <w:u w:val="single"/>
        </w:rPr>
        <w:t xml:space="preserve">   </w:t>
      </w:r>
    </w:p>
    <w:p w:rsidR="008B70E8" w:rsidRDefault="008B70E8" w:rsidP="008B70E8">
      <w:pPr>
        <w:spacing w:beforeLines="50" w:before="180" w:after="156"/>
        <w:ind w:firstLineChars="300" w:firstLine="960"/>
        <w:rPr>
          <w:rFonts w:ascii="楷体_GB2312" w:eastAsia="楷体_GB2312"/>
          <w:sz w:val="32"/>
        </w:rPr>
      </w:pPr>
    </w:p>
    <w:p w:rsidR="008B70E8" w:rsidRDefault="008B70E8" w:rsidP="008B70E8">
      <w:pPr>
        <w:spacing w:beforeLines="50" w:before="180" w:after="156"/>
        <w:ind w:firstLineChars="300" w:firstLine="960"/>
        <w:rPr>
          <w:rFonts w:ascii="楷体_GB2312" w:eastAsia="楷体_GB2312"/>
          <w:sz w:val="32"/>
        </w:rPr>
      </w:pPr>
    </w:p>
    <w:p w:rsidR="008B70E8" w:rsidRDefault="008B70E8" w:rsidP="008B70E8">
      <w:pPr>
        <w:spacing w:beforeLines="50" w:before="180" w:after="156"/>
        <w:ind w:firstLineChars="300" w:firstLine="960"/>
        <w:rPr>
          <w:rFonts w:ascii="楷体_GB2312" w:eastAsia="楷体_GB2312"/>
          <w:sz w:val="32"/>
        </w:rPr>
      </w:pPr>
    </w:p>
    <w:p w:rsidR="008B70E8" w:rsidRDefault="008B70E8" w:rsidP="008B70E8">
      <w:pPr>
        <w:spacing w:beforeLines="50" w:before="180" w:after="156"/>
        <w:ind w:firstLineChars="300" w:firstLine="960"/>
        <w:rPr>
          <w:rFonts w:ascii="楷体_GB2312" w:eastAsia="楷体_GB2312"/>
          <w:sz w:val="32"/>
        </w:rPr>
      </w:pPr>
    </w:p>
    <w:p w:rsidR="008B70E8" w:rsidRDefault="008B70E8" w:rsidP="008B70E8">
      <w:pPr>
        <w:spacing w:beforeLines="50" w:before="180" w:after="156"/>
        <w:ind w:left="5040" w:firstLine="640"/>
        <w:rPr>
          <w:rFonts w:eastAsia="楷体_GB2312"/>
          <w:sz w:val="32"/>
        </w:rPr>
      </w:pPr>
      <w:r>
        <w:rPr>
          <w:rFonts w:eastAsia="楷体_GB2312"/>
          <w:bCs/>
          <w:sz w:val="32"/>
        </w:rPr>
        <w:t>201</w:t>
      </w:r>
      <w:r w:rsidR="00000710">
        <w:rPr>
          <w:rFonts w:eastAsia="楷体_GB2312" w:hint="eastAsia"/>
          <w:bCs/>
          <w:sz w:val="32"/>
        </w:rPr>
        <w:t>6</w:t>
      </w:r>
      <w:r>
        <w:rPr>
          <w:rFonts w:eastAsia="楷体_GB2312" w:hint="eastAsia"/>
          <w:sz w:val="32"/>
        </w:rPr>
        <w:t>年</w:t>
      </w:r>
      <w:r>
        <w:rPr>
          <w:rFonts w:eastAsia="楷体_GB2312"/>
          <w:sz w:val="32"/>
        </w:rPr>
        <w:t xml:space="preserve"> 6</w:t>
      </w:r>
      <w:r>
        <w:rPr>
          <w:rFonts w:eastAsia="楷体_GB2312" w:hint="eastAsia"/>
          <w:sz w:val="32"/>
        </w:rPr>
        <w:t>月</w:t>
      </w:r>
      <w:r>
        <w:rPr>
          <w:rFonts w:eastAsia="楷体_GB2312"/>
          <w:sz w:val="32"/>
        </w:rPr>
        <w:t xml:space="preserve">   </w:t>
      </w:r>
      <w:r>
        <w:rPr>
          <w:rFonts w:eastAsia="楷体_GB2312" w:hint="eastAsia"/>
          <w:sz w:val="32"/>
        </w:rPr>
        <w:t>徐州</w:t>
      </w:r>
    </w:p>
    <w:p w:rsidR="008B70E8" w:rsidRDefault="008B70E8" w:rsidP="008B70E8">
      <w:pPr>
        <w:spacing w:line="360" w:lineRule="exact"/>
        <w:jc w:val="center"/>
        <w:rPr>
          <w:rFonts w:ascii="Calibri" w:eastAsia="黑体" w:hAnsi="Calibri"/>
          <w:bCs/>
          <w:sz w:val="32"/>
        </w:rPr>
      </w:pPr>
      <w:r>
        <w:br w:type="page"/>
      </w:r>
      <w:r>
        <w:rPr>
          <w:rFonts w:ascii="Calibri" w:eastAsia="黑体" w:hAnsi="Calibri" w:hint="eastAsia"/>
          <w:bCs/>
          <w:sz w:val="32"/>
        </w:rPr>
        <w:lastRenderedPageBreak/>
        <w:t>中国矿业大学毕业设计任务书</w:t>
      </w:r>
    </w:p>
    <w:p w:rsidR="008B70E8" w:rsidRDefault="008B70E8" w:rsidP="008B70E8">
      <w:pPr>
        <w:spacing w:beforeLines="50" w:before="180"/>
        <w:rPr>
          <w:rFonts w:ascii="Calibri" w:eastAsia="黑体" w:hAnsi="Calibri"/>
        </w:rPr>
      </w:pPr>
    </w:p>
    <w:p w:rsidR="008B70E8" w:rsidRDefault="008B70E8" w:rsidP="008B70E8">
      <w:pPr>
        <w:spacing w:line="400" w:lineRule="exact"/>
        <w:rPr>
          <w:rFonts w:ascii="Calibri" w:eastAsia="仿宋_GB2312" w:hAnsi="Calibri"/>
          <w:sz w:val="28"/>
          <w:u w:val="single"/>
        </w:rPr>
      </w:pPr>
      <w:r>
        <w:rPr>
          <w:rFonts w:ascii="Calibri" w:eastAsia="仿宋_GB2312" w:hAnsi="Calibri" w:hint="eastAsia"/>
          <w:sz w:val="28"/>
        </w:rPr>
        <w:tab/>
      </w:r>
      <w:r>
        <w:rPr>
          <w:rFonts w:ascii="Calibri" w:eastAsia="仿宋_GB2312" w:hAnsi="Calibri" w:hint="eastAsia"/>
          <w:sz w:val="28"/>
        </w:rPr>
        <w:t>学院</w:t>
      </w:r>
      <w:r>
        <w:rPr>
          <w:rFonts w:ascii="Calibri" w:eastAsia="仿宋_GB2312" w:hAnsi="Calibri" w:hint="eastAsia"/>
          <w:sz w:val="28"/>
          <w:u w:val="single"/>
        </w:rPr>
        <w:t xml:space="preserve">  </w:t>
      </w:r>
      <w:r>
        <w:rPr>
          <w:rFonts w:ascii="Calibri" w:eastAsia="仿宋_GB2312" w:hAnsi="Calibri" w:hint="eastAsia"/>
          <w:sz w:val="28"/>
          <w:u w:val="single"/>
        </w:rPr>
        <w:t>计算机学院</w:t>
      </w:r>
      <w:r>
        <w:rPr>
          <w:rFonts w:ascii="Calibri" w:eastAsia="仿宋_GB2312" w:hAnsi="Calibri" w:hint="eastAsia"/>
          <w:sz w:val="28"/>
          <w:u w:val="single"/>
        </w:rPr>
        <w:t xml:space="preserve"> </w:t>
      </w:r>
      <w:r>
        <w:rPr>
          <w:rFonts w:ascii="Calibri" w:eastAsia="仿宋_GB2312" w:hAnsi="Calibri" w:hint="eastAsia"/>
          <w:sz w:val="28"/>
        </w:rPr>
        <w:t>专业年级</w:t>
      </w:r>
      <w:r>
        <w:rPr>
          <w:rFonts w:ascii="Calibri" w:eastAsia="仿宋_GB2312" w:hAnsi="Calibri" w:hint="eastAsia"/>
          <w:sz w:val="28"/>
          <w:u w:val="single"/>
        </w:rPr>
        <w:t xml:space="preserve">  </w:t>
      </w:r>
      <w:r w:rsidR="00617E27">
        <w:rPr>
          <w:rFonts w:ascii="Calibri" w:eastAsia="仿宋_GB2312" w:hAnsi="Calibri" w:hint="eastAsia"/>
          <w:sz w:val="28"/>
          <w:u w:val="single"/>
        </w:rPr>
        <w:t>计科</w:t>
      </w:r>
      <w:r w:rsidR="00617E27">
        <w:rPr>
          <w:rFonts w:ascii="Calibri" w:eastAsia="仿宋_GB2312" w:hAnsi="Calibri" w:hint="eastAsia"/>
          <w:sz w:val="28"/>
          <w:u w:val="single"/>
        </w:rPr>
        <w:t>12-4</w:t>
      </w:r>
      <w:r w:rsidR="00617E27">
        <w:rPr>
          <w:rFonts w:ascii="Calibri" w:eastAsia="仿宋_GB2312" w:hAnsi="Calibri" w:hint="eastAsia"/>
          <w:sz w:val="28"/>
          <w:u w:val="single"/>
        </w:rPr>
        <w:t>班</w:t>
      </w:r>
      <w:r>
        <w:rPr>
          <w:rFonts w:ascii="Calibri" w:eastAsia="仿宋_GB2312" w:hAnsi="Calibri" w:hint="eastAsia"/>
          <w:sz w:val="28"/>
          <w:u w:val="single"/>
        </w:rPr>
        <w:t xml:space="preserve">  </w:t>
      </w:r>
      <w:r>
        <w:rPr>
          <w:rFonts w:ascii="Calibri" w:eastAsia="仿宋_GB2312" w:hAnsi="Calibri" w:hint="eastAsia"/>
          <w:sz w:val="28"/>
        </w:rPr>
        <w:t>学生姓名</w:t>
      </w:r>
      <w:r>
        <w:rPr>
          <w:rFonts w:ascii="Calibri" w:eastAsia="仿宋_GB2312" w:hAnsi="Calibri" w:hint="eastAsia"/>
          <w:sz w:val="28"/>
          <w:u w:val="single"/>
        </w:rPr>
        <w:t xml:space="preserve"> </w:t>
      </w:r>
      <w:r w:rsidR="00617E27">
        <w:rPr>
          <w:rFonts w:ascii="Calibri" w:eastAsia="仿宋_GB2312" w:hAnsi="Calibri" w:hint="eastAsia"/>
          <w:sz w:val="28"/>
          <w:u w:val="single"/>
        </w:rPr>
        <w:t>陈斌</w:t>
      </w:r>
      <w:r>
        <w:rPr>
          <w:rFonts w:ascii="Calibri" w:eastAsia="仿宋_GB2312" w:hAnsi="Calibri" w:hint="eastAsia"/>
          <w:sz w:val="28"/>
          <w:u w:val="single"/>
        </w:rPr>
        <w:t xml:space="preserve"> </w:t>
      </w:r>
    </w:p>
    <w:p w:rsidR="008B70E8" w:rsidRDefault="008B70E8" w:rsidP="008B70E8">
      <w:pPr>
        <w:spacing w:line="400" w:lineRule="exact"/>
        <w:ind w:firstLine="482"/>
        <w:rPr>
          <w:rFonts w:ascii="Calibri" w:eastAsia="黑体" w:hAnsi="Calibri"/>
          <w:b/>
        </w:rPr>
      </w:pPr>
      <w:r>
        <w:rPr>
          <w:rFonts w:ascii="Calibri" w:eastAsia="黑体" w:hAnsi="Calibri" w:hint="eastAsia"/>
          <w:b/>
        </w:rPr>
        <w:t xml:space="preserve"> </w:t>
      </w:r>
    </w:p>
    <w:p w:rsidR="008B70E8" w:rsidRDefault="008B70E8" w:rsidP="008B70E8">
      <w:pPr>
        <w:spacing w:line="400" w:lineRule="exact"/>
        <w:rPr>
          <w:rFonts w:ascii="Calibri" w:hAnsi="Calibri"/>
          <w:b/>
          <w:sz w:val="28"/>
        </w:rPr>
      </w:pPr>
      <w:r>
        <w:rPr>
          <w:rFonts w:ascii="Calibri" w:hAnsi="Calibri" w:hint="eastAsia"/>
          <w:b/>
          <w:spacing w:val="34"/>
          <w:sz w:val="28"/>
        </w:rPr>
        <w:tab/>
      </w:r>
      <w:r>
        <w:rPr>
          <w:rFonts w:ascii="Calibri" w:hAnsi="Calibri" w:hint="eastAsia"/>
          <w:b/>
          <w:spacing w:val="34"/>
          <w:sz w:val="28"/>
        </w:rPr>
        <w:t>任务下达日期：</w:t>
      </w:r>
      <w:r>
        <w:rPr>
          <w:rFonts w:ascii="Calibri" w:hAnsi="Calibri" w:hint="eastAsia"/>
          <w:b/>
          <w:sz w:val="28"/>
        </w:rPr>
        <w:t xml:space="preserve"> 2015</w:t>
      </w:r>
      <w:r>
        <w:rPr>
          <w:rFonts w:ascii="Calibri" w:hAnsi="Calibri" w:hint="eastAsia"/>
          <w:b/>
          <w:sz w:val="28"/>
        </w:rPr>
        <w:t>年</w:t>
      </w:r>
      <w:r>
        <w:rPr>
          <w:rFonts w:ascii="Calibri" w:hAnsi="Calibri" w:hint="eastAsia"/>
          <w:b/>
          <w:sz w:val="28"/>
        </w:rPr>
        <w:t xml:space="preserve"> 1</w:t>
      </w:r>
      <w:r>
        <w:rPr>
          <w:rFonts w:ascii="Calibri" w:hAnsi="Calibri" w:hint="eastAsia"/>
          <w:b/>
          <w:sz w:val="28"/>
        </w:rPr>
        <w:t>月</w:t>
      </w:r>
      <w:r>
        <w:rPr>
          <w:rFonts w:ascii="Calibri" w:hAnsi="Calibri"/>
          <w:b/>
          <w:sz w:val="28"/>
        </w:rPr>
        <w:t>12</w:t>
      </w:r>
      <w:r>
        <w:rPr>
          <w:rFonts w:ascii="Calibri" w:hAnsi="Calibri" w:hint="eastAsia"/>
          <w:b/>
          <w:sz w:val="28"/>
        </w:rPr>
        <w:t>日</w:t>
      </w:r>
    </w:p>
    <w:p w:rsidR="008B70E8" w:rsidRDefault="008B70E8" w:rsidP="008B70E8">
      <w:pPr>
        <w:spacing w:line="400" w:lineRule="exact"/>
        <w:ind w:firstLine="562"/>
        <w:rPr>
          <w:rFonts w:ascii="Calibri" w:hAnsi="Calibri"/>
          <w:b/>
          <w:sz w:val="28"/>
        </w:rPr>
      </w:pPr>
    </w:p>
    <w:p w:rsidR="008B70E8" w:rsidRDefault="008B70E8" w:rsidP="008B70E8">
      <w:pPr>
        <w:spacing w:line="400" w:lineRule="exact"/>
        <w:ind w:right="2"/>
        <w:rPr>
          <w:rFonts w:ascii="Calibri" w:hAnsi="Calibri"/>
          <w:b/>
          <w:sz w:val="28"/>
        </w:rPr>
      </w:pPr>
      <w:r>
        <w:rPr>
          <w:rFonts w:ascii="Calibri" w:hAnsi="Calibri" w:hint="eastAsia"/>
          <w:b/>
          <w:sz w:val="28"/>
        </w:rPr>
        <w:tab/>
      </w:r>
      <w:r>
        <w:rPr>
          <w:rFonts w:ascii="Calibri" w:hAnsi="Calibri" w:hint="eastAsia"/>
          <w:b/>
          <w:sz w:val="28"/>
        </w:rPr>
        <w:t>毕业设计日期：</w:t>
      </w:r>
      <w:r>
        <w:rPr>
          <w:rFonts w:ascii="Calibri" w:hAnsi="Calibri"/>
          <w:b/>
          <w:sz w:val="28"/>
        </w:rPr>
        <w:t xml:space="preserve"> </w:t>
      </w:r>
      <w:r>
        <w:rPr>
          <w:rFonts w:ascii="Calibri" w:hAnsi="Calibri" w:hint="eastAsia"/>
          <w:b/>
          <w:sz w:val="28"/>
        </w:rPr>
        <w:t>2015</w:t>
      </w:r>
      <w:r>
        <w:rPr>
          <w:rFonts w:ascii="Calibri" w:hAnsi="Calibri" w:hint="eastAsia"/>
          <w:b/>
          <w:sz w:val="28"/>
        </w:rPr>
        <w:t>年</w:t>
      </w:r>
      <w:r>
        <w:rPr>
          <w:rFonts w:ascii="Calibri" w:hAnsi="Calibri"/>
          <w:b/>
          <w:sz w:val="28"/>
        </w:rPr>
        <w:t>1</w:t>
      </w:r>
      <w:r>
        <w:rPr>
          <w:rFonts w:ascii="Calibri" w:hAnsi="Calibri" w:hint="eastAsia"/>
          <w:b/>
          <w:sz w:val="28"/>
        </w:rPr>
        <w:t>月</w:t>
      </w:r>
      <w:r>
        <w:rPr>
          <w:rFonts w:ascii="Calibri" w:hAnsi="Calibri" w:hint="eastAsia"/>
          <w:b/>
          <w:sz w:val="28"/>
        </w:rPr>
        <w:t>19</w:t>
      </w:r>
      <w:r>
        <w:rPr>
          <w:rFonts w:ascii="Calibri" w:hAnsi="Calibri" w:hint="eastAsia"/>
          <w:b/>
          <w:sz w:val="28"/>
        </w:rPr>
        <w:t>日</w:t>
      </w:r>
      <w:r>
        <w:rPr>
          <w:rFonts w:ascii="Calibri" w:hAnsi="Calibri" w:hint="eastAsia"/>
          <w:b/>
          <w:sz w:val="28"/>
        </w:rPr>
        <w:t xml:space="preserve"> </w:t>
      </w:r>
      <w:r>
        <w:rPr>
          <w:rFonts w:ascii="Calibri" w:hAnsi="Calibri" w:hint="eastAsia"/>
          <w:b/>
          <w:sz w:val="28"/>
        </w:rPr>
        <w:t>至</w:t>
      </w:r>
      <w:r>
        <w:rPr>
          <w:rFonts w:ascii="Calibri" w:hAnsi="Calibri"/>
          <w:b/>
          <w:sz w:val="28"/>
        </w:rPr>
        <w:t xml:space="preserve"> </w:t>
      </w:r>
      <w:r>
        <w:rPr>
          <w:rFonts w:ascii="Calibri" w:hAnsi="Calibri" w:hint="eastAsia"/>
          <w:b/>
          <w:sz w:val="28"/>
        </w:rPr>
        <w:t>2015</w:t>
      </w:r>
      <w:r>
        <w:rPr>
          <w:rFonts w:ascii="Calibri" w:hAnsi="Calibri" w:hint="eastAsia"/>
          <w:b/>
          <w:sz w:val="28"/>
        </w:rPr>
        <w:t>年</w:t>
      </w:r>
      <w:r>
        <w:rPr>
          <w:rFonts w:ascii="Calibri" w:hAnsi="Calibri" w:hint="eastAsia"/>
          <w:b/>
          <w:sz w:val="28"/>
        </w:rPr>
        <w:t>6</w:t>
      </w:r>
      <w:r>
        <w:rPr>
          <w:rFonts w:ascii="Calibri" w:hAnsi="Calibri" w:hint="eastAsia"/>
          <w:b/>
          <w:sz w:val="28"/>
        </w:rPr>
        <w:t>月</w:t>
      </w:r>
      <w:r>
        <w:rPr>
          <w:rFonts w:ascii="Calibri" w:hAnsi="Calibri" w:hint="eastAsia"/>
          <w:b/>
          <w:sz w:val="28"/>
        </w:rPr>
        <w:t>3</w:t>
      </w:r>
      <w:r>
        <w:rPr>
          <w:rFonts w:ascii="Calibri" w:hAnsi="Calibri" w:hint="eastAsia"/>
          <w:b/>
          <w:sz w:val="28"/>
        </w:rPr>
        <w:t>日</w:t>
      </w:r>
    </w:p>
    <w:p w:rsidR="008B70E8" w:rsidRDefault="008B70E8" w:rsidP="008B70E8">
      <w:pPr>
        <w:spacing w:line="400" w:lineRule="exact"/>
        <w:ind w:firstLine="562"/>
        <w:rPr>
          <w:rFonts w:ascii="Calibri" w:hAnsi="Calibri"/>
          <w:b/>
          <w:sz w:val="28"/>
        </w:rPr>
      </w:pPr>
    </w:p>
    <w:p w:rsidR="008B70E8" w:rsidRDefault="008B70E8" w:rsidP="0014664A">
      <w:pPr>
        <w:spacing w:line="400" w:lineRule="exact"/>
        <w:rPr>
          <w:rFonts w:ascii="宋体" w:hAnsi="宋体"/>
          <w:b/>
          <w:bCs/>
          <w:sz w:val="28"/>
          <w:szCs w:val="28"/>
        </w:rPr>
      </w:pPr>
      <w:r>
        <w:rPr>
          <w:rFonts w:ascii="Calibri" w:hAnsi="Calibri" w:hint="eastAsia"/>
          <w:b/>
          <w:sz w:val="28"/>
        </w:rPr>
        <w:tab/>
      </w:r>
      <w:r>
        <w:rPr>
          <w:rFonts w:ascii="Calibri" w:hAnsi="Calibri" w:hint="eastAsia"/>
          <w:b/>
          <w:sz w:val="28"/>
        </w:rPr>
        <w:t>毕业设计题目：</w:t>
      </w:r>
      <w:r w:rsidR="0014664A" w:rsidRPr="0014664A">
        <w:rPr>
          <w:rFonts w:ascii="宋体" w:hAnsi="宋体" w:hint="eastAsia"/>
          <w:b/>
          <w:bCs/>
          <w:sz w:val="28"/>
          <w:szCs w:val="28"/>
        </w:rPr>
        <w:t>《易学习——口碑子平台》II</w:t>
      </w:r>
    </w:p>
    <w:p w:rsidR="0014664A" w:rsidRPr="0014664A" w:rsidRDefault="0014664A" w:rsidP="0014664A">
      <w:pPr>
        <w:spacing w:line="400" w:lineRule="exact"/>
        <w:rPr>
          <w:rFonts w:ascii="Calibri" w:hAnsi="Calibri"/>
          <w:b/>
          <w:sz w:val="28"/>
        </w:rPr>
      </w:pPr>
    </w:p>
    <w:p w:rsidR="008B70E8" w:rsidRDefault="008B70E8" w:rsidP="008B70E8">
      <w:pPr>
        <w:spacing w:line="400" w:lineRule="exact"/>
        <w:rPr>
          <w:rFonts w:ascii="Calibri" w:hAnsi="Calibri"/>
          <w:b/>
          <w:sz w:val="28"/>
        </w:rPr>
      </w:pPr>
      <w:r>
        <w:rPr>
          <w:rFonts w:ascii="Calibri" w:hAnsi="Calibri" w:hint="eastAsia"/>
          <w:b/>
          <w:sz w:val="28"/>
        </w:rPr>
        <w:tab/>
      </w:r>
      <w:r>
        <w:rPr>
          <w:rFonts w:ascii="Calibri" w:hAnsi="Calibri" w:hint="eastAsia"/>
          <w:b/>
          <w:sz w:val="28"/>
        </w:rPr>
        <w:t>毕业设计专题题目：</w:t>
      </w:r>
    </w:p>
    <w:p w:rsidR="008B70E8" w:rsidRDefault="008B70E8" w:rsidP="008B70E8">
      <w:pPr>
        <w:spacing w:line="400" w:lineRule="exact"/>
        <w:ind w:firstLine="562"/>
        <w:rPr>
          <w:rFonts w:ascii="Calibri" w:hAnsi="Calibri"/>
          <w:b/>
          <w:sz w:val="28"/>
        </w:rPr>
      </w:pPr>
    </w:p>
    <w:p w:rsidR="008B70E8" w:rsidRDefault="008B70E8" w:rsidP="008B70E8">
      <w:pPr>
        <w:spacing w:line="400" w:lineRule="exact"/>
        <w:rPr>
          <w:rFonts w:ascii="Calibri" w:hAnsi="Calibri"/>
          <w:b/>
          <w:sz w:val="28"/>
        </w:rPr>
      </w:pPr>
      <w:r>
        <w:rPr>
          <w:rFonts w:ascii="Calibri" w:hAnsi="Calibri" w:hint="eastAsia"/>
          <w:b/>
          <w:sz w:val="28"/>
        </w:rPr>
        <w:tab/>
      </w:r>
      <w:r>
        <w:rPr>
          <w:rFonts w:ascii="Calibri" w:hAnsi="Calibri" w:hint="eastAsia"/>
          <w:b/>
          <w:sz w:val="28"/>
        </w:rPr>
        <w:t>毕业设计主要内容和要求：</w:t>
      </w:r>
    </w:p>
    <w:p w:rsidR="008B70E8" w:rsidRDefault="008B70E8" w:rsidP="008B70E8">
      <w:pPr>
        <w:spacing w:line="400" w:lineRule="exact"/>
        <w:rPr>
          <w:rFonts w:ascii="Calibri" w:hAnsi="Calibri"/>
          <w:b/>
          <w:sz w:val="28"/>
        </w:rPr>
      </w:pPr>
    </w:p>
    <w:p w:rsidR="008B70E8" w:rsidRDefault="006B3AAB" w:rsidP="008B70E8">
      <w:pPr>
        <w:ind w:firstLine="562"/>
        <w:rPr>
          <w:rFonts w:ascii="Calibri" w:eastAsia="黑体" w:hAnsi="Calibri"/>
          <w:b/>
          <w:sz w:val="28"/>
        </w:rPr>
      </w:pPr>
      <w:r w:rsidRPr="00E23024">
        <w:rPr>
          <w:rFonts w:hint="eastAsia"/>
        </w:rPr>
        <w:t>以团队形式设计、开发、测试、完成《易学习——口碑子平台》的前后台系统，并实现需求说明中的相关各项功能。具体负责机构模块、机构认领模块、相册模块的设计、开发。完成相关模块的代码，并进行系统测试。</w:t>
      </w:r>
    </w:p>
    <w:p w:rsidR="008B70E8" w:rsidRDefault="008B70E8" w:rsidP="008B70E8">
      <w:pPr>
        <w:rPr>
          <w:rFonts w:ascii="Calibri" w:eastAsia="黑体" w:hAnsi="Calibri"/>
          <w:b/>
          <w:sz w:val="28"/>
        </w:rPr>
      </w:pPr>
    </w:p>
    <w:p w:rsidR="008B70E8" w:rsidRDefault="008B70E8" w:rsidP="008B70E8">
      <w:pPr>
        <w:rPr>
          <w:rFonts w:ascii="Calibri" w:eastAsia="黑体" w:hAnsi="Calibri"/>
          <w:b/>
          <w:sz w:val="28"/>
        </w:rPr>
      </w:pPr>
    </w:p>
    <w:p w:rsidR="008B70E8" w:rsidRDefault="008B70E8"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16463C" w:rsidRDefault="0016463C" w:rsidP="008B70E8">
      <w:pPr>
        <w:rPr>
          <w:rFonts w:ascii="Calibri" w:eastAsia="黑体" w:hAnsi="Calibri"/>
          <w:b/>
          <w:sz w:val="28"/>
        </w:rPr>
      </w:pPr>
    </w:p>
    <w:p w:rsidR="008B70E8" w:rsidRDefault="008B70E8" w:rsidP="008B70E8">
      <w:pPr>
        <w:ind w:firstLine="560"/>
        <w:rPr>
          <w:rFonts w:ascii="Calibri" w:hAnsi="Calibri"/>
          <w:sz w:val="28"/>
        </w:rPr>
      </w:pPr>
      <w:r>
        <w:rPr>
          <w:rFonts w:ascii="Calibri" w:hAnsi="Calibri" w:hint="eastAsia"/>
          <w:sz w:val="28"/>
        </w:rPr>
        <w:t>院长签字：</w:t>
      </w:r>
      <w:r>
        <w:rPr>
          <w:rFonts w:ascii="Calibri" w:hAnsi="Calibri" w:hint="eastAsia"/>
          <w:sz w:val="28"/>
        </w:rPr>
        <w:t xml:space="preserve">                   </w:t>
      </w:r>
      <w:r>
        <w:rPr>
          <w:rFonts w:ascii="Calibri" w:hAnsi="Calibri" w:hint="eastAsia"/>
          <w:sz w:val="28"/>
        </w:rPr>
        <w:t>指导教师签字：</w:t>
      </w:r>
    </w:p>
    <w:p w:rsidR="008B70E8" w:rsidRDefault="008B70E8" w:rsidP="008B70E8">
      <w:pPr>
        <w:spacing w:beforeLines="50" w:before="180"/>
        <w:jc w:val="center"/>
        <w:rPr>
          <w:rFonts w:ascii="Calibri" w:eastAsia="黑体" w:hAnsi="Calibri"/>
          <w:bCs/>
          <w:sz w:val="32"/>
        </w:rPr>
      </w:pPr>
      <w:r>
        <w:rPr>
          <w:rFonts w:ascii="Calibri" w:hAnsi="Calibri"/>
          <w:sz w:val="28"/>
        </w:rPr>
        <w:br w:type="page"/>
      </w:r>
      <w:r>
        <w:rPr>
          <w:rFonts w:ascii="Calibri" w:eastAsia="黑体" w:hAnsi="Calibri" w:hint="eastAsia"/>
          <w:bCs/>
          <w:sz w:val="32"/>
        </w:rPr>
        <w:lastRenderedPageBreak/>
        <w:t>中国矿业大学毕业设计指导教师评阅书</w:t>
      </w:r>
    </w:p>
    <w:p w:rsidR="008B70E8" w:rsidRDefault="008B70E8" w:rsidP="008B70E8">
      <w:pPr>
        <w:jc w:val="center"/>
        <w:rPr>
          <w:rFonts w:ascii="Calibri" w:eastAsia="黑体" w:hAnsi="Calibri"/>
        </w:rPr>
      </w:pPr>
    </w:p>
    <w:p w:rsidR="008B70E8" w:rsidRDefault="008B70E8" w:rsidP="008B70E8">
      <w:pPr>
        <w:spacing w:line="400" w:lineRule="exact"/>
        <w:rPr>
          <w:rFonts w:ascii="Calibri" w:hAnsi="Calibri"/>
        </w:rPr>
      </w:pPr>
      <w:r>
        <w:rPr>
          <w:rFonts w:ascii="Calibri" w:eastAsia="黑体" w:hAnsi="Calibri" w:hint="eastAsia"/>
          <w:bCs/>
          <w:sz w:val="28"/>
        </w:rPr>
        <w:tab/>
      </w:r>
      <w:r>
        <w:rPr>
          <w:rFonts w:ascii="Calibri" w:eastAsia="黑体" w:hAnsi="Calibri" w:hint="eastAsia"/>
          <w:bCs/>
          <w:sz w:val="28"/>
        </w:rPr>
        <w:t>指导教师评语</w:t>
      </w:r>
      <w:r>
        <w:rPr>
          <w:rFonts w:ascii="Calibri" w:hAnsi="Calibri" w:hint="eastAsia"/>
        </w:rPr>
        <w:t>（①基础理论及基本技能的掌握；</w:t>
      </w:r>
      <w:r>
        <w:rPr>
          <w:rFonts w:ascii="宋体" w:hAnsi="宋体" w:hint="eastAsia"/>
        </w:rPr>
        <w:t>②</w:t>
      </w:r>
      <w:r>
        <w:rPr>
          <w:rFonts w:ascii="Calibri" w:hAnsi="Calibri" w:hint="eastAsia"/>
        </w:rPr>
        <w:t>独立解决实际问题的能力；③</w:t>
      </w:r>
      <w:r>
        <w:rPr>
          <w:rFonts w:ascii="宋体" w:hAnsi="宋体" w:hint="eastAsia"/>
        </w:rPr>
        <w:t>研究内容的</w:t>
      </w:r>
      <w:r>
        <w:rPr>
          <w:rFonts w:ascii="Calibri" w:hAnsi="Calibri" w:hint="eastAsia"/>
        </w:rPr>
        <w:t>理论依据和技术方法；④取得的主要成果及创新点；⑤</w:t>
      </w:r>
      <w:r>
        <w:rPr>
          <w:rFonts w:ascii="Calibri" w:hAnsi="Calibri"/>
        </w:rPr>
        <w:t>工作态度</w:t>
      </w:r>
      <w:r>
        <w:rPr>
          <w:rFonts w:ascii="Calibri" w:hAnsi="Calibri" w:hint="eastAsia"/>
        </w:rPr>
        <w:t>及工作量；⑥总体评价及建议成绩；⑦存在问题；</w:t>
      </w:r>
      <w:r>
        <w:rPr>
          <w:rFonts w:ascii="宋体" w:hAnsi="宋体" w:hint="eastAsia"/>
        </w:rPr>
        <w:t>⑧</w:t>
      </w:r>
      <w:r>
        <w:rPr>
          <w:rFonts w:ascii="Calibri" w:hAnsi="Calibri" w:hint="eastAsia"/>
        </w:rPr>
        <w:t>是否同意答辩等）：</w:t>
      </w: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sz w:val="28"/>
        </w:rPr>
      </w:pPr>
      <w:r>
        <w:rPr>
          <w:rFonts w:ascii="Calibri" w:hAnsi="Calibri" w:hint="eastAsia"/>
          <w:sz w:val="28"/>
        </w:rPr>
        <w:tab/>
      </w:r>
      <w:r>
        <w:rPr>
          <w:rFonts w:ascii="Calibri" w:hAnsi="Calibri" w:hint="eastAsia"/>
          <w:sz w:val="28"/>
        </w:rPr>
        <w:t>成</w:t>
      </w:r>
      <w:r>
        <w:rPr>
          <w:rFonts w:ascii="Calibri" w:hAnsi="Calibri" w:hint="eastAsia"/>
          <w:sz w:val="28"/>
        </w:rPr>
        <w:t xml:space="preserve"> </w:t>
      </w:r>
      <w:r>
        <w:rPr>
          <w:rFonts w:ascii="Calibri" w:hAnsi="Calibri" w:hint="eastAsia"/>
          <w:sz w:val="28"/>
        </w:rPr>
        <w:t>绩：</w:t>
      </w:r>
      <w:r>
        <w:rPr>
          <w:rFonts w:ascii="宋体" w:hAnsi="宋体" w:hint="eastAsia"/>
          <w:sz w:val="28"/>
        </w:rPr>
        <w:t xml:space="preserve">                       </w:t>
      </w:r>
      <w:r>
        <w:rPr>
          <w:rFonts w:ascii="Calibri" w:hAnsi="Calibri" w:hint="eastAsia"/>
          <w:sz w:val="28"/>
        </w:rPr>
        <w:t xml:space="preserve"> </w:t>
      </w:r>
      <w:r>
        <w:rPr>
          <w:rFonts w:ascii="Calibri" w:hAnsi="Calibri" w:hint="eastAsia"/>
          <w:sz w:val="28"/>
        </w:rPr>
        <w:t>指导教师签字：</w:t>
      </w:r>
    </w:p>
    <w:p w:rsidR="008B70E8" w:rsidRDefault="008B70E8" w:rsidP="008B70E8">
      <w:pPr>
        <w:spacing w:beforeLines="50" w:before="180"/>
        <w:rPr>
          <w:rFonts w:ascii="Calibri" w:hAnsi="Calibri"/>
          <w:sz w:val="28"/>
        </w:rPr>
      </w:pPr>
      <w:r>
        <w:rPr>
          <w:rFonts w:ascii="Calibri" w:hAnsi="Calibri" w:hint="eastAsia"/>
          <w:sz w:val="28"/>
        </w:rPr>
        <w:t xml:space="preserve">                                </w:t>
      </w:r>
      <w:r>
        <w:rPr>
          <w:rFonts w:ascii="Calibri" w:hAnsi="Calibri" w:hint="eastAsia"/>
          <w:sz w:val="28"/>
        </w:rPr>
        <w:tab/>
      </w:r>
      <w:r>
        <w:rPr>
          <w:rFonts w:ascii="Calibri" w:hAnsi="Calibri" w:hint="eastAsia"/>
          <w:sz w:val="28"/>
        </w:rPr>
        <w:tab/>
        <w:t xml:space="preserve">  </w:t>
      </w:r>
      <w:r>
        <w:rPr>
          <w:rFonts w:ascii="Calibri" w:hAnsi="Calibri" w:hint="eastAsia"/>
          <w:sz w:val="28"/>
        </w:rPr>
        <w:t>年</w:t>
      </w:r>
      <w:r>
        <w:rPr>
          <w:rFonts w:ascii="Calibri" w:hAnsi="Calibri" w:hint="eastAsia"/>
          <w:sz w:val="28"/>
        </w:rPr>
        <w:t xml:space="preserve">      </w:t>
      </w:r>
      <w:r>
        <w:rPr>
          <w:rFonts w:ascii="Calibri" w:hAnsi="Calibri" w:hint="eastAsia"/>
          <w:sz w:val="28"/>
        </w:rPr>
        <w:t>月</w:t>
      </w:r>
      <w:r>
        <w:rPr>
          <w:rFonts w:ascii="Calibri" w:hAnsi="Calibri" w:hint="eastAsia"/>
          <w:sz w:val="28"/>
        </w:rPr>
        <w:t xml:space="preserve">      </w:t>
      </w:r>
      <w:r>
        <w:rPr>
          <w:rFonts w:ascii="Calibri" w:hAnsi="Calibri" w:hint="eastAsia"/>
          <w:sz w:val="28"/>
        </w:rPr>
        <w:t>日</w:t>
      </w:r>
    </w:p>
    <w:p w:rsidR="00826703" w:rsidRDefault="00826703" w:rsidP="008B70E8">
      <w:pPr>
        <w:spacing w:beforeLines="50" w:before="180"/>
        <w:jc w:val="center"/>
        <w:rPr>
          <w:rFonts w:ascii="Calibri" w:eastAsia="黑体" w:hAnsi="Calibri"/>
          <w:bCs/>
          <w:sz w:val="32"/>
        </w:rPr>
      </w:pPr>
    </w:p>
    <w:p w:rsidR="00826703" w:rsidRDefault="00826703" w:rsidP="008B70E8">
      <w:pPr>
        <w:spacing w:beforeLines="50" w:before="180"/>
        <w:jc w:val="center"/>
        <w:rPr>
          <w:rFonts w:ascii="Calibri" w:eastAsia="黑体" w:hAnsi="Calibri"/>
          <w:bCs/>
          <w:sz w:val="32"/>
        </w:rPr>
      </w:pPr>
    </w:p>
    <w:p w:rsidR="00826703" w:rsidRDefault="00826703" w:rsidP="008B70E8">
      <w:pPr>
        <w:spacing w:beforeLines="50" w:before="180"/>
        <w:jc w:val="center"/>
        <w:rPr>
          <w:rFonts w:ascii="Calibri" w:eastAsia="黑体" w:hAnsi="Calibri"/>
          <w:bCs/>
          <w:sz w:val="32"/>
        </w:rPr>
      </w:pPr>
    </w:p>
    <w:p w:rsidR="00826703" w:rsidRDefault="00826703" w:rsidP="008B70E8">
      <w:pPr>
        <w:spacing w:beforeLines="50" w:before="180"/>
        <w:jc w:val="center"/>
        <w:rPr>
          <w:rFonts w:ascii="Calibri" w:eastAsia="黑体" w:hAnsi="Calibri"/>
          <w:bCs/>
          <w:sz w:val="32"/>
        </w:rPr>
      </w:pPr>
    </w:p>
    <w:p w:rsidR="008B70E8" w:rsidRDefault="008B70E8" w:rsidP="008B70E8">
      <w:pPr>
        <w:spacing w:beforeLines="50" w:before="180"/>
        <w:jc w:val="center"/>
        <w:rPr>
          <w:rFonts w:ascii="Calibri" w:hAnsi="Calibri"/>
        </w:rPr>
      </w:pPr>
      <w:r>
        <w:rPr>
          <w:rFonts w:ascii="Calibri" w:eastAsia="黑体" w:hAnsi="Calibri" w:hint="eastAsia"/>
          <w:bCs/>
          <w:sz w:val="32"/>
        </w:rPr>
        <w:lastRenderedPageBreak/>
        <w:t>中国矿业大学毕业设计评阅教师评阅书</w:t>
      </w:r>
    </w:p>
    <w:p w:rsidR="008B70E8" w:rsidRDefault="008B70E8" w:rsidP="008B70E8">
      <w:pPr>
        <w:ind w:firstLine="482"/>
        <w:rPr>
          <w:rFonts w:ascii="Calibri" w:eastAsia="黑体" w:hAnsi="Calibri"/>
          <w:b/>
        </w:rPr>
      </w:pPr>
    </w:p>
    <w:p w:rsidR="008B70E8" w:rsidRDefault="008B70E8" w:rsidP="008B70E8">
      <w:pPr>
        <w:spacing w:line="400" w:lineRule="exact"/>
        <w:rPr>
          <w:rFonts w:ascii="Calibri" w:hAnsi="Calibri"/>
        </w:rPr>
      </w:pPr>
      <w:r>
        <w:rPr>
          <w:rFonts w:ascii="Calibri" w:eastAsia="黑体" w:hAnsi="Calibri" w:hint="eastAsia"/>
          <w:bCs/>
          <w:sz w:val="28"/>
        </w:rPr>
        <w:tab/>
      </w:r>
      <w:r>
        <w:rPr>
          <w:rFonts w:ascii="Calibri" w:eastAsia="黑体" w:hAnsi="Calibri" w:hint="eastAsia"/>
          <w:bCs/>
          <w:sz w:val="28"/>
        </w:rPr>
        <w:t>评阅教师评语</w:t>
      </w:r>
      <w:r>
        <w:rPr>
          <w:rFonts w:ascii="Calibri" w:eastAsia="黑体" w:hAnsi="Calibri" w:hint="eastAsia"/>
        </w:rPr>
        <w:t>（</w:t>
      </w:r>
      <w:r>
        <w:rPr>
          <w:rFonts w:ascii="Calibri" w:hAnsi="Calibri" w:hint="eastAsia"/>
        </w:rPr>
        <w:t>①选题的意义；</w:t>
      </w:r>
      <w:r>
        <w:rPr>
          <w:rFonts w:ascii="宋体" w:hAnsi="宋体"/>
        </w:rPr>
        <w:t>②</w:t>
      </w:r>
      <w:r>
        <w:rPr>
          <w:rFonts w:ascii="Calibri" w:hAnsi="Calibri" w:hint="eastAsia"/>
        </w:rPr>
        <w:t>基础理论及基本技能的掌握；③综合运用所学知识解决实际问题的能力；③工作量的大小；④取得的主要成果及创新点；⑤写作的规范程度；⑥总体评价及建议成绩；⑦存在问题；</w:t>
      </w:r>
      <w:r>
        <w:rPr>
          <w:rFonts w:ascii="Calibri" w:hAnsi="宋体"/>
        </w:rPr>
        <w:t>⑧</w:t>
      </w:r>
      <w:r>
        <w:rPr>
          <w:rFonts w:ascii="Calibri" w:hAnsi="Calibri" w:hint="eastAsia"/>
        </w:rPr>
        <w:t>是否同意答辩等</w:t>
      </w:r>
      <w:r>
        <w:rPr>
          <w:rFonts w:ascii="Calibri" w:eastAsia="黑体" w:hAnsi="Calibri" w:hint="eastAsia"/>
        </w:rPr>
        <w:t>）：</w:t>
      </w: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rPr>
      </w:pPr>
    </w:p>
    <w:p w:rsidR="008B70E8" w:rsidRDefault="008B70E8" w:rsidP="008B70E8">
      <w:pPr>
        <w:rPr>
          <w:rFonts w:ascii="Calibri" w:hAnsi="Calibri"/>
          <w:sz w:val="28"/>
        </w:rPr>
      </w:pPr>
      <w:r>
        <w:rPr>
          <w:rFonts w:ascii="Calibri" w:hAnsi="Calibri" w:hint="eastAsia"/>
          <w:sz w:val="28"/>
        </w:rPr>
        <w:t>成</w:t>
      </w:r>
      <w:r>
        <w:rPr>
          <w:rFonts w:ascii="Calibri" w:hAnsi="Calibri" w:hint="eastAsia"/>
          <w:sz w:val="28"/>
        </w:rPr>
        <w:t xml:space="preserve"> </w:t>
      </w:r>
      <w:r>
        <w:rPr>
          <w:rFonts w:ascii="Calibri" w:hAnsi="Calibri" w:hint="eastAsia"/>
          <w:sz w:val="28"/>
        </w:rPr>
        <w:t>绩：</w:t>
      </w:r>
      <w:r>
        <w:rPr>
          <w:rFonts w:ascii="宋体" w:hAnsi="宋体" w:hint="eastAsia"/>
          <w:sz w:val="28"/>
        </w:rPr>
        <w:t xml:space="preserve">                       </w:t>
      </w:r>
      <w:r>
        <w:rPr>
          <w:rFonts w:ascii="Calibri" w:hAnsi="Calibri" w:hint="eastAsia"/>
          <w:sz w:val="28"/>
        </w:rPr>
        <w:t xml:space="preserve"> </w:t>
      </w:r>
      <w:r>
        <w:rPr>
          <w:rFonts w:ascii="Calibri" w:hAnsi="Calibri" w:hint="eastAsia"/>
          <w:sz w:val="28"/>
        </w:rPr>
        <w:t>评阅教师签字：</w:t>
      </w:r>
    </w:p>
    <w:p w:rsidR="008B70E8" w:rsidRDefault="008B70E8" w:rsidP="008B70E8">
      <w:pPr>
        <w:spacing w:beforeLines="50" w:before="180"/>
        <w:ind w:firstLine="560"/>
        <w:rPr>
          <w:rFonts w:ascii="Calibri" w:hAnsi="Calibri"/>
          <w:sz w:val="28"/>
        </w:rPr>
      </w:pPr>
      <w:r>
        <w:rPr>
          <w:rFonts w:ascii="Calibri" w:hAnsi="Calibri" w:hint="eastAsia"/>
          <w:sz w:val="28"/>
        </w:rPr>
        <w:t xml:space="preserve">                                  </w:t>
      </w:r>
      <w:r>
        <w:rPr>
          <w:rFonts w:ascii="Calibri" w:hAnsi="Calibri" w:hint="eastAsia"/>
          <w:sz w:val="28"/>
        </w:rPr>
        <w:t>年</w:t>
      </w:r>
      <w:r>
        <w:rPr>
          <w:rFonts w:ascii="Calibri" w:hAnsi="Calibri" w:hint="eastAsia"/>
          <w:sz w:val="28"/>
        </w:rPr>
        <w:t xml:space="preserve">      </w:t>
      </w:r>
      <w:r>
        <w:rPr>
          <w:rFonts w:ascii="Calibri" w:hAnsi="Calibri" w:hint="eastAsia"/>
          <w:sz w:val="28"/>
        </w:rPr>
        <w:t>月</w:t>
      </w:r>
      <w:r>
        <w:rPr>
          <w:rFonts w:ascii="Calibri" w:hAnsi="Calibri" w:hint="eastAsia"/>
          <w:sz w:val="28"/>
        </w:rPr>
        <w:t xml:space="preserve">      </w:t>
      </w:r>
      <w:r>
        <w:rPr>
          <w:rFonts w:ascii="Calibri" w:hAnsi="Calibri" w:hint="eastAsia"/>
          <w:sz w:val="28"/>
        </w:rPr>
        <w:t>日</w:t>
      </w:r>
    </w:p>
    <w:p w:rsidR="008B70E8" w:rsidRDefault="008B70E8" w:rsidP="008B70E8">
      <w:pPr>
        <w:spacing w:beforeLines="50" w:before="180"/>
        <w:rPr>
          <w:rFonts w:ascii="Calibri" w:hAnsi="Calibri"/>
          <w:sz w:val="28"/>
        </w:rPr>
      </w:pPr>
    </w:p>
    <w:p w:rsidR="00826703" w:rsidRDefault="00826703" w:rsidP="008B70E8">
      <w:pPr>
        <w:spacing w:beforeLines="50" w:before="180"/>
        <w:rPr>
          <w:rFonts w:ascii="Calibri" w:hAnsi="Calibri"/>
          <w:sz w:val="28"/>
        </w:rPr>
      </w:pPr>
    </w:p>
    <w:p w:rsidR="00826703" w:rsidRDefault="00826703" w:rsidP="008B70E8">
      <w:pPr>
        <w:spacing w:beforeLines="50" w:before="180"/>
        <w:rPr>
          <w:rFonts w:ascii="Calibri" w:hAnsi="Calibri"/>
          <w:sz w:val="28"/>
        </w:rPr>
      </w:pPr>
    </w:p>
    <w:p w:rsidR="00826703" w:rsidRDefault="00826703" w:rsidP="008B70E8">
      <w:pPr>
        <w:spacing w:beforeLines="50" w:before="180"/>
        <w:rPr>
          <w:rFonts w:ascii="Calibri" w:hAnsi="Calibri"/>
          <w:sz w:val="28"/>
        </w:rPr>
      </w:pPr>
    </w:p>
    <w:p w:rsidR="00826703" w:rsidRDefault="00826703" w:rsidP="008B70E8">
      <w:pPr>
        <w:spacing w:beforeLines="50" w:before="180"/>
        <w:rPr>
          <w:rFonts w:ascii="Calibri" w:hAnsi="Calibri"/>
          <w:sz w:val="28"/>
        </w:rPr>
      </w:pPr>
    </w:p>
    <w:p w:rsidR="00826703" w:rsidRDefault="00826703" w:rsidP="008B70E8">
      <w:pPr>
        <w:spacing w:beforeLines="50" w:before="180"/>
        <w:rPr>
          <w:rFonts w:ascii="Calibri" w:hAnsi="Calibri"/>
          <w:sz w:val="28"/>
        </w:rPr>
      </w:pPr>
    </w:p>
    <w:p w:rsidR="00826703" w:rsidRDefault="00826703" w:rsidP="008B70E8">
      <w:pPr>
        <w:spacing w:beforeLines="50" w:before="180"/>
        <w:rPr>
          <w:rFonts w:ascii="Calibri" w:hAnsi="Calibri"/>
          <w:sz w:val="28"/>
        </w:rPr>
      </w:pPr>
    </w:p>
    <w:p w:rsidR="00826703" w:rsidRDefault="00826703" w:rsidP="008B70E8">
      <w:pPr>
        <w:spacing w:beforeLines="50" w:before="180"/>
        <w:rPr>
          <w:rFonts w:ascii="Calibri" w:hAnsi="Calibri"/>
          <w:sz w:val="28"/>
        </w:rPr>
      </w:pPr>
    </w:p>
    <w:p w:rsidR="008B70E8" w:rsidRDefault="008B70E8" w:rsidP="008B70E8">
      <w:pPr>
        <w:spacing w:beforeLines="50" w:before="180"/>
        <w:jc w:val="center"/>
        <w:rPr>
          <w:rFonts w:ascii="Calibri" w:eastAsia="黑体" w:hAnsi="Calibri"/>
          <w:bCs/>
          <w:sz w:val="32"/>
        </w:rPr>
      </w:pPr>
      <w:r>
        <w:rPr>
          <w:rFonts w:ascii="Calibri" w:eastAsia="黑体" w:hAnsi="Calibri" w:hint="eastAsia"/>
          <w:bCs/>
          <w:sz w:val="32"/>
        </w:rPr>
        <w:lastRenderedPageBreak/>
        <w:t>中国矿业大学毕业设计答辩及综合成绩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74"/>
        <w:gridCol w:w="680"/>
        <w:gridCol w:w="680"/>
        <w:gridCol w:w="680"/>
        <w:gridCol w:w="680"/>
        <w:gridCol w:w="620"/>
      </w:tblGrid>
      <w:tr w:rsidR="008B70E8" w:rsidTr="000C3DA0">
        <w:trPr>
          <w:cantSplit/>
          <w:trHeight w:val="604"/>
          <w:jc w:val="center"/>
        </w:trPr>
        <w:tc>
          <w:tcPr>
            <w:tcW w:w="8414" w:type="dxa"/>
            <w:gridSpan w:val="6"/>
            <w:tcBorders>
              <w:top w:val="single" w:sz="12" w:space="0" w:color="auto"/>
              <w:left w:val="single" w:sz="12" w:space="0" w:color="auto"/>
              <w:right w:val="single" w:sz="12" w:space="0" w:color="auto"/>
            </w:tcBorders>
            <w:vAlign w:val="center"/>
          </w:tcPr>
          <w:p w:rsidR="008B70E8" w:rsidRDefault="008B70E8" w:rsidP="000C3DA0">
            <w:pPr>
              <w:ind w:firstLine="560"/>
              <w:jc w:val="center"/>
              <w:rPr>
                <w:rFonts w:ascii="Calibri" w:hAnsi="Calibri"/>
                <w:bCs/>
                <w:sz w:val="28"/>
              </w:rPr>
            </w:pPr>
            <w:r>
              <w:rPr>
                <w:rFonts w:ascii="Calibri" w:hAnsi="Calibri" w:hint="eastAsia"/>
                <w:bCs/>
                <w:sz w:val="28"/>
              </w:rPr>
              <w:t>答</w:t>
            </w:r>
            <w:r>
              <w:rPr>
                <w:rFonts w:ascii="Calibri" w:hAnsi="Calibri" w:hint="eastAsia"/>
                <w:bCs/>
                <w:sz w:val="28"/>
              </w:rPr>
              <w:t xml:space="preserve">     </w:t>
            </w:r>
            <w:r>
              <w:rPr>
                <w:rFonts w:ascii="Calibri" w:hAnsi="Calibri" w:hint="eastAsia"/>
                <w:bCs/>
                <w:sz w:val="28"/>
              </w:rPr>
              <w:t>辩</w:t>
            </w:r>
            <w:r>
              <w:rPr>
                <w:rFonts w:ascii="Calibri" w:hAnsi="Calibri" w:hint="eastAsia"/>
                <w:bCs/>
                <w:sz w:val="28"/>
              </w:rPr>
              <w:t xml:space="preserve">  </w:t>
            </w:r>
            <w:r>
              <w:rPr>
                <w:rFonts w:ascii="Calibri" w:hAnsi="Calibri"/>
                <w:bCs/>
                <w:sz w:val="28"/>
              </w:rPr>
              <w:t xml:space="preserve"> </w:t>
            </w:r>
            <w:r>
              <w:rPr>
                <w:rFonts w:ascii="Calibri" w:hAnsi="Calibri" w:hint="eastAsia"/>
                <w:bCs/>
                <w:sz w:val="28"/>
              </w:rPr>
              <w:t xml:space="preserve">  </w:t>
            </w:r>
            <w:r>
              <w:rPr>
                <w:rFonts w:ascii="Calibri" w:hAnsi="Calibri" w:hint="eastAsia"/>
                <w:bCs/>
                <w:sz w:val="28"/>
              </w:rPr>
              <w:t>情</w:t>
            </w:r>
            <w:r>
              <w:rPr>
                <w:rFonts w:ascii="Calibri" w:hAnsi="Calibri" w:hint="eastAsia"/>
                <w:bCs/>
                <w:sz w:val="28"/>
              </w:rPr>
              <w:t xml:space="preserve">  </w:t>
            </w:r>
            <w:r>
              <w:rPr>
                <w:rFonts w:ascii="Calibri" w:hAnsi="Calibri"/>
                <w:bCs/>
                <w:sz w:val="28"/>
              </w:rPr>
              <w:t xml:space="preserve"> </w:t>
            </w:r>
            <w:r>
              <w:rPr>
                <w:rFonts w:ascii="Calibri" w:hAnsi="Calibri" w:hint="eastAsia"/>
                <w:bCs/>
                <w:sz w:val="28"/>
              </w:rPr>
              <w:t xml:space="preserve">  </w:t>
            </w:r>
            <w:r>
              <w:rPr>
                <w:rFonts w:ascii="Calibri" w:hAnsi="Calibri" w:hint="eastAsia"/>
                <w:bCs/>
                <w:sz w:val="28"/>
              </w:rPr>
              <w:t>况</w:t>
            </w:r>
          </w:p>
        </w:tc>
      </w:tr>
      <w:tr w:rsidR="008B70E8" w:rsidTr="000C3DA0">
        <w:trPr>
          <w:cantSplit/>
          <w:trHeight w:val="291"/>
          <w:jc w:val="center"/>
        </w:trPr>
        <w:tc>
          <w:tcPr>
            <w:tcW w:w="5074" w:type="dxa"/>
            <w:vMerge w:val="restart"/>
            <w:tcBorders>
              <w:left w:val="single" w:sz="12" w:space="0" w:color="auto"/>
            </w:tcBorders>
            <w:vAlign w:val="center"/>
          </w:tcPr>
          <w:p w:rsidR="008B70E8" w:rsidRDefault="008B70E8" w:rsidP="000C3DA0">
            <w:pPr>
              <w:jc w:val="center"/>
              <w:rPr>
                <w:rFonts w:ascii="Calibri" w:hAnsi="Calibri"/>
              </w:rPr>
            </w:pPr>
            <w:r>
              <w:rPr>
                <w:rFonts w:ascii="Calibri" w:hAnsi="Calibri" w:hint="eastAsia"/>
              </w:rPr>
              <w:t>提</w:t>
            </w:r>
            <w:r>
              <w:rPr>
                <w:rFonts w:ascii="Calibri" w:hAnsi="Calibri" w:hint="eastAsia"/>
              </w:rPr>
              <w:t xml:space="preserve"> </w:t>
            </w:r>
            <w:r>
              <w:rPr>
                <w:rFonts w:ascii="Calibri" w:hAnsi="Calibri"/>
              </w:rPr>
              <w:t xml:space="preserve"> </w:t>
            </w:r>
            <w:r>
              <w:rPr>
                <w:rFonts w:ascii="Calibri" w:hAnsi="Calibri" w:hint="eastAsia"/>
              </w:rPr>
              <w:t>出</w:t>
            </w:r>
            <w:r>
              <w:rPr>
                <w:rFonts w:ascii="Calibri" w:hAnsi="Calibri" w:hint="eastAsia"/>
              </w:rPr>
              <w:t xml:space="preserve"> </w:t>
            </w:r>
            <w:r>
              <w:rPr>
                <w:rFonts w:ascii="Calibri" w:hAnsi="Calibri"/>
              </w:rPr>
              <w:t xml:space="preserve"> </w:t>
            </w:r>
            <w:r>
              <w:rPr>
                <w:rFonts w:ascii="Calibri" w:hAnsi="Calibri" w:hint="eastAsia"/>
              </w:rPr>
              <w:t>问</w:t>
            </w:r>
            <w:r>
              <w:rPr>
                <w:rFonts w:ascii="Calibri" w:hAnsi="Calibri" w:hint="eastAsia"/>
              </w:rPr>
              <w:t xml:space="preserve"> </w:t>
            </w:r>
            <w:r>
              <w:rPr>
                <w:rFonts w:ascii="Calibri" w:hAnsi="Calibri"/>
              </w:rPr>
              <w:t xml:space="preserve"> </w:t>
            </w:r>
            <w:r>
              <w:rPr>
                <w:rFonts w:ascii="Calibri" w:hAnsi="Calibri" w:hint="eastAsia"/>
              </w:rPr>
              <w:t>题</w:t>
            </w:r>
          </w:p>
        </w:tc>
        <w:tc>
          <w:tcPr>
            <w:tcW w:w="3340" w:type="dxa"/>
            <w:gridSpan w:val="5"/>
            <w:tcBorders>
              <w:right w:val="single" w:sz="12" w:space="0" w:color="auto"/>
            </w:tcBorders>
            <w:vAlign w:val="center"/>
          </w:tcPr>
          <w:p w:rsidR="008B70E8" w:rsidRDefault="008B70E8" w:rsidP="000C3DA0">
            <w:pPr>
              <w:jc w:val="center"/>
              <w:rPr>
                <w:rFonts w:ascii="Calibri" w:hAnsi="Calibri"/>
              </w:rPr>
            </w:pPr>
            <w:r>
              <w:rPr>
                <w:rFonts w:ascii="Calibri" w:hAnsi="Calibri" w:hint="eastAsia"/>
              </w:rPr>
              <w:t>回</w:t>
            </w:r>
            <w:r>
              <w:rPr>
                <w:rFonts w:ascii="Calibri" w:hAnsi="Calibri" w:hint="eastAsia"/>
              </w:rPr>
              <w:t xml:space="preserve">   </w:t>
            </w:r>
            <w:r>
              <w:rPr>
                <w:rFonts w:ascii="Calibri" w:hAnsi="Calibri" w:hint="eastAsia"/>
              </w:rPr>
              <w:t>答</w:t>
            </w:r>
            <w:r>
              <w:rPr>
                <w:rFonts w:ascii="Calibri" w:hAnsi="Calibri" w:hint="eastAsia"/>
              </w:rPr>
              <w:t xml:space="preserve">   </w:t>
            </w:r>
            <w:r>
              <w:rPr>
                <w:rFonts w:ascii="Calibri" w:hAnsi="Calibri" w:hint="eastAsia"/>
              </w:rPr>
              <w:t>问</w:t>
            </w:r>
            <w:r>
              <w:rPr>
                <w:rFonts w:ascii="Calibri" w:hAnsi="Calibri" w:hint="eastAsia"/>
              </w:rPr>
              <w:t xml:space="preserve">  </w:t>
            </w:r>
            <w:r>
              <w:rPr>
                <w:rFonts w:ascii="Calibri" w:hAnsi="Calibri" w:hint="eastAsia"/>
              </w:rPr>
              <w:t>题</w:t>
            </w:r>
          </w:p>
        </w:tc>
      </w:tr>
      <w:tr w:rsidR="008B70E8" w:rsidTr="000C3DA0">
        <w:trPr>
          <w:cantSplit/>
          <w:trHeight w:val="909"/>
          <w:jc w:val="center"/>
        </w:trPr>
        <w:tc>
          <w:tcPr>
            <w:tcW w:w="5074" w:type="dxa"/>
            <w:vMerge/>
            <w:tcBorders>
              <w:left w:val="single" w:sz="12" w:space="0" w:color="auto"/>
            </w:tcBorders>
          </w:tcPr>
          <w:p w:rsidR="008B70E8" w:rsidRDefault="008B70E8" w:rsidP="000C3DA0">
            <w:pPr>
              <w:jc w:val="center"/>
              <w:rPr>
                <w:rFonts w:ascii="Calibri" w:hAnsi="Calibri"/>
              </w:rPr>
            </w:pPr>
          </w:p>
        </w:tc>
        <w:tc>
          <w:tcPr>
            <w:tcW w:w="680" w:type="dxa"/>
            <w:vAlign w:val="center"/>
          </w:tcPr>
          <w:p w:rsidR="008B70E8" w:rsidRDefault="008B70E8" w:rsidP="000C3DA0">
            <w:pPr>
              <w:adjustRightInd w:val="0"/>
              <w:snapToGrid w:val="0"/>
              <w:spacing w:line="240" w:lineRule="exact"/>
              <w:jc w:val="center"/>
              <w:rPr>
                <w:rFonts w:ascii="Calibri" w:hAnsi="Calibri"/>
                <w:spacing w:val="-20"/>
              </w:rPr>
            </w:pPr>
            <w:r>
              <w:rPr>
                <w:rFonts w:ascii="Calibri" w:hAnsi="Calibri" w:hint="eastAsia"/>
                <w:spacing w:val="-20"/>
              </w:rPr>
              <w:t>正</w:t>
            </w:r>
            <w:r>
              <w:rPr>
                <w:rFonts w:ascii="Calibri" w:hAnsi="Calibri" w:hint="eastAsia"/>
                <w:spacing w:val="-20"/>
              </w:rPr>
              <w:t xml:space="preserve">   </w:t>
            </w:r>
            <w:r>
              <w:rPr>
                <w:rFonts w:ascii="Calibri" w:hAnsi="Calibri" w:hint="eastAsia"/>
                <w:spacing w:val="-20"/>
              </w:rPr>
              <w:t>确</w:t>
            </w:r>
          </w:p>
        </w:tc>
        <w:tc>
          <w:tcPr>
            <w:tcW w:w="680" w:type="dxa"/>
            <w:vAlign w:val="center"/>
          </w:tcPr>
          <w:p w:rsidR="008B70E8" w:rsidRDefault="008B70E8" w:rsidP="000C3DA0">
            <w:pPr>
              <w:adjustRightInd w:val="0"/>
              <w:snapToGrid w:val="0"/>
              <w:spacing w:line="240" w:lineRule="exact"/>
              <w:rPr>
                <w:rFonts w:ascii="Calibri" w:hAnsi="Calibri"/>
                <w:spacing w:val="-20"/>
              </w:rPr>
            </w:pPr>
            <w:r>
              <w:rPr>
                <w:rFonts w:ascii="Calibri" w:hAnsi="Calibri" w:hint="eastAsia"/>
                <w:spacing w:val="-20"/>
              </w:rPr>
              <w:t>基本正确</w:t>
            </w:r>
            <w:r>
              <w:rPr>
                <w:rFonts w:ascii="Calibri" w:hAnsi="Calibri" w:hint="eastAsia"/>
                <w:spacing w:val="-20"/>
              </w:rPr>
              <w:t xml:space="preserve"> </w:t>
            </w:r>
          </w:p>
        </w:tc>
        <w:tc>
          <w:tcPr>
            <w:tcW w:w="680" w:type="dxa"/>
            <w:vAlign w:val="center"/>
          </w:tcPr>
          <w:p w:rsidR="008B70E8" w:rsidRDefault="008B70E8" w:rsidP="000C3DA0">
            <w:pPr>
              <w:adjustRightInd w:val="0"/>
              <w:snapToGrid w:val="0"/>
              <w:spacing w:line="240" w:lineRule="exact"/>
              <w:rPr>
                <w:rFonts w:ascii="Calibri" w:hAnsi="Calibri"/>
                <w:spacing w:val="-20"/>
              </w:rPr>
            </w:pPr>
            <w:r>
              <w:rPr>
                <w:rFonts w:ascii="Calibri" w:hAnsi="Calibri" w:hint="eastAsia"/>
                <w:spacing w:val="-20"/>
              </w:rPr>
              <w:t>有一般性错误</w:t>
            </w:r>
            <w:r>
              <w:rPr>
                <w:rFonts w:ascii="Calibri" w:hAnsi="Calibri" w:hint="eastAsia"/>
                <w:spacing w:val="-20"/>
              </w:rPr>
              <w:t xml:space="preserve">   </w:t>
            </w:r>
          </w:p>
        </w:tc>
        <w:tc>
          <w:tcPr>
            <w:tcW w:w="680" w:type="dxa"/>
            <w:vAlign w:val="center"/>
          </w:tcPr>
          <w:p w:rsidR="008B70E8" w:rsidRDefault="008B70E8" w:rsidP="000C3DA0">
            <w:pPr>
              <w:adjustRightInd w:val="0"/>
              <w:snapToGrid w:val="0"/>
              <w:spacing w:line="240" w:lineRule="exact"/>
              <w:rPr>
                <w:rFonts w:ascii="Calibri" w:hAnsi="Calibri"/>
                <w:spacing w:val="-20"/>
              </w:rPr>
            </w:pPr>
            <w:r>
              <w:rPr>
                <w:rFonts w:ascii="Calibri" w:hAnsi="Calibri" w:hint="eastAsia"/>
                <w:spacing w:val="-20"/>
              </w:rPr>
              <w:t>有原则性错误</w:t>
            </w:r>
          </w:p>
        </w:tc>
        <w:tc>
          <w:tcPr>
            <w:tcW w:w="620" w:type="dxa"/>
            <w:tcBorders>
              <w:right w:val="single" w:sz="12" w:space="0" w:color="auto"/>
            </w:tcBorders>
            <w:vAlign w:val="center"/>
          </w:tcPr>
          <w:p w:rsidR="008B70E8" w:rsidRDefault="008B70E8" w:rsidP="000C3DA0">
            <w:pPr>
              <w:adjustRightInd w:val="0"/>
              <w:snapToGrid w:val="0"/>
              <w:spacing w:line="240" w:lineRule="exact"/>
              <w:rPr>
                <w:rFonts w:ascii="Calibri" w:hAnsi="Calibri"/>
                <w:spacing w:val="-20"/>
              </w:rPr>
            </w:pPr>
            <w:r>
              <w:rPr>
                <w:rFonts w:ascii="Calibri" w:hAnsi="Calibri" w:hint="eastAsia"/>
                <w:spacing w:val="-20"/>
              </w:rPr>
              <w:t>没有</w:t>
            </w:r>
          </w:p>
          <w:p w:rsidR="008B70E8" w:rsidRDefault="008B70E8" w:rsidP="000C3DA0">
            <w:pPr>
              <w:adjustRightInd w:val="0"/>
              <w:snapToGrid w:val="0"/>
              <w:spacing w:line="240" w:lineRule="exact"/>
              <w:rPr>
                <w:rFonts w:ascii="Calibri" w:hAnsi="Calibri"/>
                <w:spacing w:val="-20"/>
              </w:rPr>
            </w:pPr>
            <w:r>
              <w:rPr>
                <w:rFonts w:ascii="Calibri" w:hAnsi="Calibri" w:hint="eastAsia"/>
                <w:spacing w:val="-20"/>
              </w:rPr>
              <w:t>回答</w:t>
            </w:r>
          </w:p>
        </w:tc>
      </w:tr>
      <w:tr w:rsidR="008B70E8" w:rsidTr="000C3DA0">
        <w:trPr>
          <w:cantSplit/>
          <w:trHeight w:val="3857"/>
          <w:jc w:val="center"/>
        </w:trPr>
        <w:tc>
          <w:tcPr>
            <w:tcW w:w="5074" w:type="dxa"/>
            <w:tcBorders>
              <w:left w:val="single" w:sz="12" w:space="0" w:color="auto"/>
            </w:tcBorders>
          </w:tcPr>
          <w:p w:rsidR="008B70E8" w:rsidRDefault="008B70E8" w:rsidP="000C3DA0">
            <w:pPr>
              <w:rPr>
                <w:rFonts w:ascii="Calibri" w:hAnsi="Calibri"/>
              </w:rPr>
            </w:pPr>
          </w:p>
          <w:p w:rsidR="008B70E8" w:rsidRDefault="008B70E8" w:rsidP="000C3DA0">
            <w:pPr>
              <w:rPr>
                <w:rFonts w:ascii="Calibri" w:hAnsi="Calibri"/>
              </w:rPr>
            </w:pPr>
          </w:p>
          <w:p w:rsidR="008B70E8" w:rsidRDefault="008B70E8" w:rsidP="000C3DA0">
            <w:pPr>
              <w:rPr>
                <w:rFonts w:ascii="Calibri" w:hAnsi="Calibri"/>
              </w:rPr>
            </w:pPr>
          </w:p>
          <w:p w:rsidR="008B70E8" w:rsidRDefault="008B70E8" w:rsidP="000C3DA0">
            <w:pPr>
              <w:rPr>
                <w:rFonts w:ascii="Calibri" w:hAnsi="Calibri"/>
              </w:rPr>
            </w:pPr>
          </w:p>
          <w:p w:rsidR="008B70E8" w:rsidRDefault="008B70E8" w:rsidP="000C3DA0">
            <w:pPr>
              <w:rPr>
                <w:rFonts w:ascii="Calibri" w:hAnsi="Calibri"/>
              </w:rPr>
            </w:pPr>
          </w:p>
        </w:tc>
        <w:tc>
          <w:tcPr>
            <w:tcW w:w="680" w:type="dxa"/>
          </w:tcPr>
          <w:p w:rsidR="008B70E8" w:rsidRDefault="008B70E8" w:rsidP="000C3DA0">
            <w:pPr>
              <w:rPr>
                <w:rFonts w:ascii="Calibri" w:hAnsi="Calibri"/>
              </w:rPr>
            </w:pPr>
          </w:p>
        </w:tc>
        <w:tc>
          <w:tcPr>
            <w:tcW w:w="680" w:type="dxa"/>
          </w:tcPr>
          <w:p w:rsidR="008B70E8" w:rsidRDefault="008B70E8" w:rsidP="000C3DA0">
            <w:pPr>
              <w:rPr>
                <w:rFonts w:ascii="Calibri" w:hAnsi="Calibri"/>
              </w:rPr>
            </w:pPr>
          </w:p>
        </w:tc>
        <w:tc>
          <w:tcPr>
            <w:tcW w:w="680" w:type="dxa"/>
          </w:tcPr>
          <w:p w:rsidR="008B70E8" w:rsidRDefault="008B70E8" w:rsidP="000C3DA0">
            <w:pPr>
              <w:rPr>
                <w:rFonts w:ascii="Calibri" w:hAnsi="Calibri"/>
              </w:rPr>
            </w:pPr>
          </w:p>
        </w:tc>
        <w:tc>
          <w:tcPr>
            <w:tcW w:w="680" w:type="dxa"/>
          </w:tcPr>
          <w:p w:rsidR="008B70E8" w:rsidRDefault="008B70E8" w:rsidP="000C3DA0">
            <w:pPr>
              <w:rPr>
                <w:rFonts w:ascii="Calibri" w:hAnsi="Calibri"/>
              </w:rPr>
            </w:pPr>
          </w:p>
        </w:tc>
        <w:tc>
          <w:tcPr>
            <w:tcW w:w="620" w:type="dxa"/>
            <w:tcBorders>
              <w:right w:val="single" w:sz="12" w:space="0" w:color="auto"/>
            </w:tcBorders>
          </w:tcPr>
          <w:p w:rsidR="008B70E8" w:rsidRDefault="008B70E8" w:rsidP="000C3DA0">
            <w:pPr>
              <w:rPr>
                <w:rFonts w:ascii="Calibri" w:hAnsi="Calibri"/>
              </w:rPr>
            </w:pPr>
          </w:p>
        </w:tc>
      </w:tr>
      <w:tr w:rsidR="008B70E8" w:rsidTr="000C3DA0">
        <w:trPr>
          <w:cantSplit/>
          <w:trHeight w:val="3089"/>
          <w:jc w:val="center"/>
        </w:trPr>
        <w:tc>
          <w:tcPr>
            <w:tcW w:w="8414" w:type="dxa"/>
            <w:gridSpan w:val="6"/>
            <w:tcBorders>
              <w:left w:val="single" w:sz="12" w:space="0" w:color="auto"/>
              <w:right w:val="single" w:sz="12" w:space="0" w:color="auto"/>
            </w:tcBorders>
          </w:tcPr>
          <w:p w:rsidR="008B70E8" w:rsidRDefault="008B70E8" w:rsidP="000C3DA0">
            <w:pPr>
              <w:spacing w:beforeLines="50" w:before="180"/>
              <w:rPr>
                <w:rFonts w:ascii="Calibri" w:hAnsi="Calibri"/>
              </w:rPr>
            </w:pPr>
            <w:r>
              <w:rPr>
                <w:rFonts w:ascii="Calibri" w:hAnsi="Calibri" w:hint="eastAsia"/>
              </w:rPr>
              <w:t>答辩委员会评语及建议成绩：</w:t>
            </w:r>
          </w:p>
          <w:p w:rsidR="008B70E8" w:rsidRDefault="008B70E8" w:rsidP="000C3DA0">
            <w:pPr>
              <w:rPr>
                <w:rFonts w:ascii="Calibri" w:hAnsi="Calibri"/>
              </w:rPr>
            </w:pPr>
          </w:p>
          <w:p w:rsidR="008B70E8" w:rsidRDefault="008B70E8" w:rsidP="000C3DA0">
            <w:pPr>
              <w:rPr>
                <w:rFonts w:ascii="Calibri" w:hAnsi="Calibri"/>
              </w:rPr>
            </w:pPr>
          </w:p>
          <w:p w:rsidR="008B70E8" w:rsidRDefault="008B70E8" w:rsidP="000C3DA0">
            <w:pPr>
              <w:rPr>
                <w:rFonts w:ascii="Calibri" w:hAnsi="Calibri"/>
              </w:rPr>
            </w:pPr>
          </w:p>
          <w:p w:rsidR="008B70E8" w:rsidRDefault="008B70E8" w:rsidP="000C3DA0">
            <w:pPr>
              <w:rPr>
                <w:rFonts w:ascii="Calibri" w:hAnsi="Calibri"/>
              </w:rPr>
            </w:pPr>
          </w:p>
          <w:p w:rsidR="008B70E8" w:rsidRDefault="008B70E8" w:rsidP="000C3DA0">
            <w:pPr>
              <w:spacing w:after="60"/>
              <w:rPr>
                <w:rFonts w:ascii="Calibri" w:hAnsi="Calibri"/>
              </w:rPr>
            </w:pPr>
          </w:p>
          <w:p w:rsidR="008B70E8" w:rsidRDefault="008B70E8" w:rsidP="000C3DA0">
            <w:pPr>
              <w:spacing w:after="60"/>
              <w:rPr>
                <w:rFonts w:ascii="Calibri" w:hAnsi="Calibri"/>
              </w:rPr>
            </w:pPr>
          </w:p>
          <w:p w:rsidR="008B70E8" w:rsidRDefault="008B70E8" w:rsidP="000C3DA0">
            <w:pPr>
              <w:spacing w:after="60"/>
              <w:ind w:firstLineChars="1700" w:firstLine="3570"/>
              <w:rPr>
                <w:rFonts w:ascii="Calibri" w:hAnsi="Calibri"/>
              </w:rPr>
            </w:pPr>
            <w:r>
              <w:rPr>
                <w:rFonts w:ascii="Calibri" w:hAnsi="Calibri" w:hint="eastAsia"/>
              </w:rPr>
              <w:t>答辩委员会主任签字：</w:t>
            </w:r>
            <w:r>
              <w:rPr>
                <w:rFonts w:ascii="Calibri" w:hAnsi="Calibri" w:hint="eastAsia"/>
              </w:rPr>
              <w:t xml:space="preserve">            </w:t>
            </w:r>
          </w:p>
          <w:p w:rsidR="008B70E8" w:rsidRDefault="008B70E8" w:rsidP="000C3DA0">
            <w:pPr>
              <w:spacing w:after="60"/>
              <w:ind w:firstLineChars="800" w:firstLine="1680"/>
              <w:rPr>
                <w:rFonts w:ascii="Calibri" w:hAnsi="Calibri"/>
              </w:rPr>
            </w:pPr>
            <w:r>
              <w:rPr>
                <w:rFonts w:ascii="Calibri" w:hAnsi="Calibri" w:hint="eastAsia"/>
              </w:rPr>
              <w:t xml:space="preserve">                                    </w:t>
            </w:r>
            <w:r>
              <w:rPr>
                <w:rFonts w:ascii="Calibri" w:hAnsi="Calibri" w:hint="eastAsia"/>
              </w:rPr>
              <w:t>年</w:t>
            </w:r>
            <w:r>
              <w:rPr>
                <w:rFonts w:ascii="Calibri" w:hAnsi="Calibri" w:hint="eastAsia"/>
              </w:rPr>
              <w:t xml:space="preserve">    </w:t>
            </w:r>
            <w:r>
              <w:rPr>
                <w:rFonts w:ascii="Calibri" w:hAnsi="Calibri" w:hint="eastAsia"/>
              </w:rPr>
              <w:t>月</w:t>
            </w:r>
            <w:r>
              <w:rPr>
                <w:rFonts w:ascii="Calibri" w:hAnsi="Calibri" w:hint="eastAsia"/>
              </w:rPr>
              <w:t xml:space="preserve">    </w:t>
            </w:r>
            <w:r>
              <w:rPr>
                <w:rFonts w:ascii="Calibri" w:hAnsi="Calibri" w:hint="eastAsia"/>
              </w:rPr>
              <w:t>日</w:t>
            </w:r>
          </w:p>
        </w:tc>
      </w:tr>
      <w:tr w:rsidR="008B70E8" w:rsidTr="000C3DA0">
        <w:trPr>
          <w:cantSplit/>
          <w:trHeight w:val="2842"/>
          <w:jc w:val="center"/>
        </w:trPr>
        <w:tc>
          <w:tcPr>
            <w:tcW w:w="8414" w:type="dxa"/>
            <w:gridSpan w:val="6"/>
            <w:tcBorders>
              <w:left w:val="single" w:sz="12" w:space="0" w:color="auto"/>
              <w:bottom w:val="single" w:sz="12" w:space="0" w:color="auto"/>
              <w:right w:val="single" w:sz="12" w:space="0" w:color="auto"/>
            </w:tcBorders>
          </w:tcPr>
          <w:p w:rsidR="008B70E8" w:rsidRDefault="008B70E8" w:rsidP="000C3DA0">
            <w:pPr>
              <w:spacing w:beforeLines="50" w:before="180"/>
              <w:rPr>
                <w:rFonts w:ascii="Calibri" w:hAnsi="Calibri"/>
              </w:rPr>
            </w:pPr>
            <w:r>
              <w:rPr>
                <w:rFonts w:ascii="Calibri" w:hAnsi="Calibri" w:hint="eastAsia"/>
              </w:rPr>
              <w:t>学院领导小组综合评定成绩：</w:t>
            </w:r>
          </w:p>
          <w:p w:rsidR="008B70E8" w:rsidRDefault="008B70E8" w:rsidP="000C3DA0">
            <w:pPr>
              <w:rPr>
                <w:rFonts w:ascii="Calibri" w:hAnsi="Calibri"/>
              </w:rPr>
            </w:pPr>
          </w:p>
          <w:p w:rsidR="008B70E8" w:rsidRDefault="008B70E8" w:rsidP="000C3DA0">
            <w:pPr>
              <w:rPr>
                <w:rFonts w:ascii="Calibri" w:hAnsi="Calibri"/>
              </w:rPr>
            </w:pPr>
          </w:p>
          <w:p w:rsidR="008B70E8" w:rsidRDefault="008B70E8" w:rsidP="000C3DA0">
            <w:pPr>
              <w:rPr>
                <w:rFonts w:ascii="Calibri" w:hAnsi="Calibri"/>
              </w:rPr>
            </w:pPr>
          </w:p>
          <w:p w:rsidR="008B70E8" w:rsidRDefault="008B70E8" w:rsidP="000C3DA0">
            <w:pPr>
              <w:spacing w:after="60"/>
              <w:ind w:firstLineChars="1700" w:firstLine="3570"/>
              <w:rPr>
                <w:rFonts w:ascii="Calibri" w:hAnsi="Calibri"/>
              </w:rPr>
            </w:pPr>
            <w:r>
              <w:rPr>
                <w:rFonts w:ascii="Calibri" w:hAnsi="Calibri" w:hint="eastAsia"/>
              </w:rPr>
              <w:t>学院领导小组负责人：</w:t>
            </w:r>
            <w:r>
              <w:rPr>
                <w:rFonts w:ascii="Calibri" w:hAnsi="Calibri" w:hint="eastAsia"/>
              </w:rPr>
              <w:t xml:space="preserve">              </w:t>
            </w:r>
          </w:p>
          <w:p w:rsidR="008B70E8" w:rsidRDefault="008B70E8" w:rsidP="000C3DA0">
            <w:pPr>
              <w:ind w:firstLineChars="800" w:firstLine="1680"/>
              <w:rPr>
                <w:rFonts w:ascii="Calibri" w:hAnsi="Calibri"/>
              </w:rPr>
            </w:pPr>
            <w:r>
              <w:rPr>
                <w:rFonts w:ascii="Calibri" w:hAnsi="Calibri" w:hint="eastAsia"/>
              </w:rPr>
              <w:t xml:space="preserve">                                    </w:t>
            </w:r>
            <w:r>
              <w:rPr>
                <w:rFonts w:ascii="Calibri" w:hAnsi="Calibri" w:hint="eastAsia"/>
              </w:rPr>
              <w:t>年</w:t>
            </w:r>
            <w:r>
              <w:rPr>
                <w:rFonts w:ascii="Calibri" w:hAnsi="Calibri" w:hint="eastAsia"/>
              </w:rPr>
              <w:t xml:space="preserve">    </w:t>
            </w:r>
            <w:r>
              <w:rPr>
                <w:rFonts w:ascii="Calibri" w:hAnsi="Calibri" w:hint="eastAsia"/>
              </w:rPr>
              <w:t>月</w:t>
            </w:r>
            <w:r>
              <w:rPr>
                <w:rFonts w:ascii="Calibri" w:hAnsi="Calibri" w:hint="eastAsia"/>
              </w:rPr>
              <w:t xml:space="preserve">    </w:t>
            </w:r>
            <w:r>
              <w:rPr>
                <w:rFonts w:ascii="Calibri" w:hAnsi="Calibri" w:hint="eastAsia"/>
              </w:rPr>
              <w:t>日</w:t>
            </w:r>
          </w:p>
        </w:tc>
      </w:tr>
    </w:tbl>
    <w:p w:rsidR="008B70E8" w:rsidRDefault="008B70E8" w:rsidP="008B70E8">
      <w:pPr>
        <w:pStyle w:val="1"/>
      </w:pPr>
      <w:bookmarkStart w:id="3" w:name="_Toc3908"/>
      <w:bookmarkStart w:id="4" w:name="_Toc31450"/>
      <w:bookmarkStart w:id="5" w:name="_Toc11412"/>
      <w:bookmarkStart w:id="6" w:name="_Toc2693"/>
      <w:r>
        <w:rPr>
          <w:rFonts w:hint="eastAsia"/>
        </w:rPr>
        <w:br w:type="page"/>
      </w:r>
      <w:bookmarkStart w:id="7" w:name="_Toc32277"/>
      <w:bookmarkStart w:id="8" w:name="_Toc32292"/>
      <w:bookmarkStart w:id="9" w:name="_Toc420517646"/>
      <w:bookmarkStart w:id="10" w:name="_Toc420518531"/>
      <w:bookmarkStart w:id="11" w:name="_Toc420521194"/>
      <w:bookmarkStart w:id="12" w:name="_Toc420783298"/>
      <w:bookmarkStart w:id="13" w:name="_Toc420783673"/>
      <w:bookmarkStart w:id="14" w:name="_Toc2773"/>
      <w:bookmarkStart w:id="15" w:name="_Toc421749055"/>
      <w:bookmarkStart w:id="16" w:name="_Toc421749122"/>
      <w:r>
        <w:rPr>
          <w:rFonts w:hint="eastAsia"/>
        </w:rPr>
        <w:lastRenderedPageBreak/>
        <w:t>摘</w:t>
      </w:r>
      <w:r>
        <w:rPr>
          <w:rFonts w:hint="eastAsia"/>
        </w:rPr>
        <w:t xml:space="preserve">  </w:t>
      </w:r>
      <w:r>
        <w:rPr>
          <w:rFonts w:hint="eastAsia"/>
        </w:rPr>
        <w:t>要</w:t>
      </w:r>
      <w:bookmarkEnd w:id="3"/>
      <w:bookmarkEnd w:id="4"/>
      <w:bookmarkEnd w:id="5"/>
      <w:bookmarkEnd w:id="6"/>
      <w:bookmarkEnd w:id="7"/>
      <w:bookmarkEnd w:id="8"/>
      <w:bookmarkEnd w:id="9"/>
      <w:bookmarkEnd w:id="10"/>
      <w:bookmarkEnd w:id="11"/>
      <w:bookmarkEnd w:id="12"/>
      <w:bookmarkEnd w:id="13"/>
      <w:bookmarkEnd w:id="14"/>
      <w:bookmarkEnd w:id="15"/>
      <w:bookmarkEnd w:id="16"/>
    </w:p>
    <w:p w:rsidR="008B70E8" w:rsidRDefault="008B4BEA" w:rsidP="008B70E8">
      <w:pPr>
        <w:spacing w:line="360" w:lineRule="exact"/>
        <w:rPr>
          <w:rFonts w:ascii="宋体" w:hAnsi="宋体"/>
        </w:rPr>
      </w:pPr>
      <w:r>
        <w:rPr>
          <w:rFonts w:hint="eastAsia"/>
        </w:rPr>
        <w:tab/>
      </w: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r>
        <w:rPr>
          <w:rFonts w:ascii="宋体" w:hAnsi="宋体" w:hint="eastAsia"/>
        </w:rPr>
        <w:t>关键词：</w:t>
      </w:r>
      <w:r w:rsidR="006E3656">
        <w:rPr>
          <w:rFonts w:ascii="宋体" w:hAnsi="宋体"/>
        </w:rPr>
        <w:t>Java Web，SpringMVC，易学习</w:t>
      </w:r>
      <w:r w:rsidR="00A33E25">
        <w:rPr>
          <w:rFonts w:ascii="宋体" w:hAnsi="宋体" w:hint="eastAsia"/>
        </w:rPr>
        <w:t>，</w:t>
      </w:r>
      <w:r w:rsidR="00A33E25">
        <w:rPr>
          <w:rFonts w:ascii="宋体" w:hAnsi="宋体"/>
        </w:rPr>
        <w:t>口碑</w:t>
      </w:r>
    </w:p>
    <w:p w:rsidR="008B70E8" w:rsidRDefault="008B70E8" w:rsidP="008B70E8">
      <w:pPr>
        <w:rPr>
          <w:rFonts w:ascii="宋体" w:hAnsi="宋体"/>
        </w:rPr>
      </w:pPr>
    </w:p>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36571C" w:rsidRDefault="0036571C" w:rsidP="008B70E8"/>
    <w:p w:rsidR="0036571C" w:rsidRDefault="0036571C" w:rsidP="008B70E8"/>
    <w:p w:rsidR="0036571C" w:rsidRDefault="0036571C" w:rsidP="008B70E8"/>
    <w:p w:rsidR="0036571C" w:rsidRDefault="0036571C" w:rsidP="008B70E8"/>
    <w:p w:rsidR="0036571C" w:rsidRDefault="0036571C" w:rsidP="008B70E8"/>
    <w:p w:rsidR="0036571C" w:rsidRDefault="0036571C" w:rsidP="008B70E8"/>
    <w:p w:rsidR="0036571C" w:rsidRDefault="0036571C" w:rsidP="008B70E8"/>
    <w:p w:rsidR="00262C65" w:rsidRDefault="00262C65" w:rsidP="008B70E8"/>
    <w:p w:rsidR="00262C65" w:rsidRDefault="00262C65" w:rsidP="008B70E8"/>
    <w:p w:rsidR="00262C65" w:rsidRDefault="00262C65" w:rsidP="008B70E8"/>
    <w:p w:rsidR="00262C65" w:rsidRDefault="00262C65" w:rsidP="008B70E8"/>
    <w:p w:rsidR="00262C65" w:rsidRDefault="00262C65" w:rsidP="008B70E8"/>
    <w:p w:rsidR="00262C65" w:rsidRDefault="00262C65" w:rsidP="008B70E8"/>
    <w:p w:rsidR="00262C65" w:rsidRDefault="00262C65" w:rsidP="008B70E8"/>
    <w:p w:rsidR="00262C65" w:rsidRDefault="00262C65" w:rsidP="008B70E8"/>
    <w:p w:rsidR="00262C65" w:rsidRDefault="00262C65" w:rsidP="008B70E8"/>
    <w:p w:rsidR="00262C65" w:rsidRDefault="00262C65" w:rsidP="008B70E8"/>
    <w:p w:rsidR="0036571C" w:rsidRDefault="0036571C" w:rsidP="008B70E8"/>
    <w:p w:rsidR="008B70E8" w:rsidRDefault="008B70E8" w:rsidP="008B70E8">
      <w:bookmarkStart w:id="17" w:name="_Toc28632"/>
      <w:bookmarkStart w:id="18" w:name="_Toc5795"/>
      <w:bookmarkStart w:id="19" w:name="_Toc330"/>
      <w:bookmarkStart w:id="20" w:name="_Toc17699"/>
      <w:bookmarkStart w:id="21" w:name="_Toc20142"/>
      <w:bookmarkStart w:id="22" w:name="_Toc1610"/>
      <w:bookmarkStart w:id="23" w:name="_Toc420517647"/>
      <w:bookmarkStart w:id="24" w:name="_Toc420518532"/>
    </w:p>
    <w:p w:rsidR="008B70E8" w:rsidRDefault="008B70E8" w:rsidP="00977465">
      <w:pPr>
        <w:pStyle w:val="1"/>
        <w:jc w:val="both"/>
        <w:rPr>
          <w:b w:val="0"/>
          <w:bCs w:val="0"/>
          <w:sz w:val="21"/>
        </w:rPr>
      </w:pPr>
    </w:p>
    <w:p w:rsidR="00977465" w:rsidRDefault="00977465" w:rsidP="00977465"/>
    <w:p w:rsidR="00977465" w:rsidRPr="00977465" w:rsidRDefault="00977465" w:rsidP="00977465"/>
    <w:p w:rsidR="008B70E8" w:rsidRDefault="008B70E8" w:rsidP="008B70E8">
      <w:pPr>
        <w:pStyle w:val="1"/>
      </w:pPr>
      <w:bookmarkStart w:id="25" w:name="_Toc421749123"/>
      <w:bookmarkStart w:id="26" w:name="_Toc420783299"/>
      <w:bookmarkStart w:id="27" w:name="_Toc420783674"/>
      <w:bookmarkStart w:id="28" w:name="_Toc5970"/>
      <w:bookmarkStart w:id="29" w:name="_Toc420521195"/>
      <w:bookmarkStart w:id="30" w:name="_Toc421749056"/>
      <w: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8B70E8" w:rsidRDefault="008B70E8" w:rsidP="008B70E8">
      <w:pPr>
        <w:spacing w:line="360" w:lineRule="exact"/>
        <w:rPr>
          <w:color w:val="333333"/>
          <w:shd w:val="clear" w:color="auto" w:fill="FFFFFF"/>
        </w:rPr>
      </w:pPr>
    </w:p>
    <w:p w:rsidR="008B70E8" w:rsidRDefault="008B70E8" w:rsidP="008B70E8">
      <w:pPr>
        <w:rPr>
          <w:color w:val="000000"/>
        </w:rPr>
      </w:pPr>
    </w:p>
    <w:p w:rsidR="008B70E8" w:rsidRDefault="008B70E8" w:rsidP="008B70E8">
      <w:pPr>
        <w:rPr>
          <w:color w:val="000000"/>
        </w:rPr>
      </w:pPr>
      <w:r>
        <w:rPr>
          <w:color w:val="000000"/>
        </w:rPr>
        <w:t xml:space="preserve">Keywords: </w:t>
      </w:r>
    </w:p>
    <w:p w:rsidR="008B70E8" w:rsidRDefault="008B70E8" w:rsidP="008B70E8">
      <w:pPr>
        <w:jc w:val="center"/>
        <w:rPr>
          <w:color w:val="000000"/>
        </w:rPr>
      </w:pPr>
    </w:p>
    <w:p w:rsidR="008B70E8" w:rsidRDefault="008B70E8" w:rsidP="008B70E8">
      <w:pPr>
        <w:jc w:val="center"/>
        <w:rPr>
          <w:color w:val="000000"/>
        </w:rPr>
      </w:pPr>
    </w:p>
    <w:p w:rsidR="008B70E8" w:rsidRDefault="008B70E8" w:rsidP="008B70E8">
      <w:pPr>
        <w:jc w:val="center"/>
        <w:rPr>
          <w:color w:val="000000"/>
        </w:rPr>
      </w:pPr>
    </w:p>
    <w:p w:rsidR="008B70E8" w:rsidRDefault="008B70E8" w:rsidP="008B70E8">
      <w:pPr>
        <w:jc w:val="center"/>
      </w:pPr>
      <w:r>
        <w:br w:type="page"/>
      </w:r>
      <w:r>
        <w:rPr>
          <w:rFonts w:ascii="黑体" w:eastAsia="黑体" w:hAnsi="黑体" w:hint="eastAsia"/>
          <w:sz w:val="32"/>
          <w:szCs w:val="32"/>
        </w:rPr>
        <w:lastRenderedPageBreak/>
        <w:t>目    录</w:t>
      </w:r>
      <w:r>
        <w:fldChar w:fldCharType="begin"/>
      </w:r>
      <w:r>
        <w:instrText xml:space="preserve"> </w:instrText>
      </w:r>
      <w:r>
        <w:rPr>
          <w:rFonts w:hint="eastAsia"/>
        </w:rPr>
        <w:instrText>TOC \o "1-3" \h \z \u</w:instrText>
      </w:r>
      <w:r>
        <w:instrText xml:space="preserve"> </w:instrText>
      </w:r>
      <w:r>
        <w:fldChar w:fldCharType="separate"/>
      </w:r>
    </w:p>
    <w:p w:rsidR="008B70E8" w:rsidRDefault="007D157A" w:rsidP="008B70E8">
      <w:pPr>
        <w:pStyle w:val="10"/>
        <w:tabs>
          <w:tab w:val="right" w:leader="dot" w:pos="9149"/>
          <w:tab w:val="right" w:leader="dot" w:pos="9628"/>
        </w:tabs>
        <w:rPr>
          <w:rFonts w:cs="Times New Roman"/>
          <w:b w:val="0"/>
          <w:bCs w:val="0"/>
          <w:caps w:val="0"/>
          <w:sz w:val="21"/>
          <w:szCs w:val="24"/>
        </w:rPr>
      </w:pPr>
      <w:hyperlink w:anchor="_Toc421749124" w:history="1">
        <w:r w:rsidR="008B70E8">
          <w:rPr>
            <w:rStyle w:val="af3"/>
          </w:rPr>
          <w:t>1</w:t>
        </w:r>
        <w:r w:rsidR="008B70E8">
          <w:rPr>
            <w:rStyle w:val="af3"/>
            <w:rFonts w:hint="eastAsia"/>
          </w:rPr>
          <w:t xml:space="preserve"> </w:t>
        </w:r>
        <w:r w:rsidR="008B70E8">
          <w:rPr>
            <w:rStyle w:val="af3"/>
            <w:rFonts w:hint="eastAsia"/>
          </w:rPr>
          <w:t>绪论</w:t>
        </w:r>
        <w:r w:rsidR="008B70E8">
          <w:tab/>
        </w:r>
        <w:r w:rsidR="008B70E8">
          <w:fldChar w:fldCharType="begin"/>
        </w:r>
        <w:r w:rsidR="008B70E8">
          <w:instrText xml:space="preserve"> PAGEREF _Toc421749124 \h </w:instrText>
        </w:r>
        <w:r w:rsidR="008B70E8">
          <w:fldChar w:fldCharType="separate"/>
        </w:r>
        <w:r w:rsidR="008B70E8">
          <w:t>1</w:t>
        </w:r>
        <w:r w:rsidR="008B70E8">
          <w:fldChar w:fldCharType="end"/>
        </w:r>
      </w:hyperlink>
    </w:p>
    <w:p w:rsidR="008B70E8" w:rsidRDefault="007D157A" w:rsidP="008B70E8">
      <w:pPr>
        <w:pStyle w:val="21"/>
        <w:tabs>
          <w:tab w:val="right" w:leader="dot" w:pos="9149"/>
          <w:tab w:val="right" w:leader="dot" w:pos="9628"/>
        </w:tabs>
        <w:rPr>
          <w:rFonts w:cs="Times New Roman"/>
          <w:smallCaps w:val="0"/>
          <w:sz w:val="21"/>
          <w:szCs w:val="24"/>
        </w:rPr>
      </w:pPr>
      <w:hyperlink w:anchor="_Toc421749125" w:history="1">
        <w:r w:rsidR="008B70E8">
          <w:rPr>
            <w:rStyle w:val="af3"/>
          </w:rPr>
          <w:t>1.1</w:t>
        </w:r>
        <w:r w:rsidR="008B70E8">
          <w:rPr>
            <w:rStyle w:val="af3"/>
            <w:rFonts w:hint="eastAsia"/>
          </w:rPr>
          <w:t>研究背景与意义</w:t>
        </w:r>
        <w:r w:rsidR="008B70E8">
          <w:tab/>
        </w:r>
        <w:r w:rsidR="008B70E8">
          <w:fldChar w:fldCharType="begin"/>
        </w:r>
        <w:r w:rsidR="008B70E8">
          <w:instrText xml:space="preserve"> PAGEREF _Toc421749125 \h </w:instrText>
        </w:r>
        <w:r w:rsidR="008B70E8">
          <w:fldChar w:fldCharType="separate"/>
        </w:r>
        <w:r w:rsidR="008B70E8">
          <w:t>1</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26" w:history="1">
        <w:r w:rsidR="008B70E8">
          <w:rPr>
            <w:rStyle w:val="af3"/>
          </w:rPr>
          <w:t>1.1.1</w:t>
        </w:r>
        <w:r w:rsidR="008B70E8">
          <w:rPr>
            <w:rStyle w:val="af3"/>
            <w:rFonts w:hint="eastAsia"/>
          </w:rPr>
          <w:t xml:space="preserve"> </w:t>
        </w:r>
        <w:r w:rsidR="008B70E8">
          <w:rPr>
            <w:rStyle w:val="af3"/>
            <w:rFonts w:hint="eastAsia"/>
          </w:rPr>
          <w:t>课题背景与意义</w:t>
        </w:r>
        <w:r w:rsidR="008B70E8">
          <w:tab/>
        </w:r>
        <w:r w:rsidR="008B70E8">
          <w:fldChar w:fldCharType="begin"/>
        </w:r>
        <w:r w:rsidR="008B70E8">
          <w:instrText xml:space="preserve"> PAGEREF _Toc421749126 \h </w:instrText>
        </w:r>
        <w:r w:rsidR="008B70E8">
          <w:fldChar w:fldCharType="separate"/>
        </w:r>
        <w:r w:rsidR="008B70E8">
          <w:t>1</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27" w:history="1">
        <w:r w:rsidR="008B70E8">
          <w:rPr>
            <w:rStyle w:val="af3"/>
          </w:rPr>
          <w:t>1.1.2</w:t>
        </w:r>
        <w:r w:rsidR="008B70E8">
          <w:rPr>
            <w:rStyle w:val="af3"/>
            <w:rFonts w:hint="eastAsia"/>
          </w:rPr>
          <w:t xml:space="preserve"> </w:t>
        </w:r>
        <w:r w:rsidR="008B70E8">
          <w:rPr>
            <w:rStyle w:val="af3"/>
            <w:rFonts w:hint="eastAsia"/>
          </w:rPr>
          <w:t>国内外应用现状</w:t>
        </w:r>
        <w:r w:rsidR="008B70E8">
          <w:tab/>
        </w:r>
        <w:r w:rsidR="008B70E8">
          <w:fldChar w:fldCharType="begin"/>
        </w:r>
        <w:r w:rsidR="008B70E8">
          <w:instrText xml:space="preserve"> PAGEREF _Toc421749127 \h </w:instrText>
        </w:r>
        <w:r w:rsidR="008B70E8">
          <w:fldChar w:fldCharType="separate"/>
        </w:r>
        <w:r w:rsidR="008B70E8">
          <w:t>1</w:t>
        </w:r>
        <w:r w:rsidR="008B70E8">
          <w:fldChar w:fldCharType="end"/>
        </w:r>
      </w:hyperlink>
    </w:p>
    <w:p w:rsidR="008B70E8" w:rsidRDefault="007D157A" w:rsidP="008B70E8">
      <w:pPr>
        <w:pStyle w:val="21"/>
        <w:tabs>
          <w:tab w:val="right" w:leader="dot" w:pos="9149"/>
          <w:tab w:val="right" w:leader="dot" w:pos="9628"/>
        </w:tabs>
        <w:rPr>
          <w:rFonts w:cs="Times New Roman"/>
          <w:smallCaps w:val="0"/>
          <w:sz w:val="21"/>
          <w:szCs w:val="24"/>
        </w:rPr>
      </w:pPr>
      <w:hyperlink w:anchor="_Toc421749128" w:history="1">
        <w:r w:rsidR="008B70E8">
          <w:rPr>
            <w:rStyle w:val="af3"/>
          </w:rPr>
          <w:t>1.2</w:t>
        </w:r>
        <w:r w:rsidR="008B70E8">
          <w:rPr>
            <w:rStyle w:val="af3"/>
            <w:rFonts w:hint="eastAsia"/>
          </w:rPr>
          <w:t>论文主要结构</w:t>
        </w:r>
        <w:r w:rsidR="008B70E8">
          <w:tab/>
        </w:r>
        <w:r w:rsidR="008B70E8">
          <w:fldChar w:fldCharType="begin"/>
        </w:r>
        <w:r w:rsidR="008B70E8">
          <w:instrText xml:space="preserve"> PAGEREF _Toc421749128 \h </w:instrText>
        </w:r>
        <w:r w:rsidR="008B70E8">
          <w:fldChar w:fldCharType="separate"/>
        </w:r>
        <w:r w:rsidR="008B70E8">
          <w:t>2</w:t>
        </w:r>
        <w:r w:rsidR="008B70E8">
          <w:fldChar w:fldCharType="end"/>
        </w:r>
      </w:hyperlink>
    </w:p>
    <w:p w:rsidR="008B70E8" w:rsidRDefault="007D157A" w:rsidP="008B70E8">
      <w:pPr>
        <w:pStyle w:val="10"/>
        <w:tabs>
          <w:tab w:val="right" w:leader="dot" w:pos="9149"/>
          <w:tab w:val="right" w:leader="dot" w:pos="9628"/>
        </w:tabs>
        <w:rPr>
          <w:rFonts w:cs="Times New Roman"/>
          <w:b w:val="0"/>
          <w:bCs w:val="0"/>
          <w:caps w:val="0"/>
          <w:sz w:val="21"/>
          <w:szCs w:val="24"/>
        </w:rPr>
      </w:pPr>
      <w:hyperlink w:anchor="_Toc421749129" w:history="1">
        <w:r w:rsidR="008B70E8">
          <w:rPr>
            <w:rStyle w:val="af3"/>
          </w:rPr>
          <w:t xml:space="preserve">2 </w:t>
        </w:r>
        <w:r w:rsidR="008B70E8">
          <w:rPr>
            <w:rStyle w:val="af3"/>
            <w:rFonts w:hint="eastAsia"/>
          </w:rPr>
          <w:t>相关技术概述</w:t>
        </w:r>
        <w:r w:rsidR="008B70E8">
          <w:tab/>
        </w:r>
        <w:r w:rsidR="008B70E8">
          <w:fldChar w:fldCharType="begin"/>
        </w:r>
        <w:r w:rsidR="008B70E8">
          <w:instrText xml:space="preserve"> PAGEREF _Toc421749129 \h </w:instrText>
        </w:r>
        <w:r w:rsidR="008B70E8">
          <w:fldChar w:fldCharType="separate"/>
        </w:r>
        <w:r w:rsidR="008B70E8">
          <w:t>4</w:t>
        </w:r>
        <w:r w:rsidR="008B70E8">
          <w:fldChar w:fldCharType="end"/>
        </w:r>
      </w:hyperlink>
    </w:p>
    <w:p w:rsidR="008B70E8" w:rsidRDefault="007D157A" w:rsidP="008B70E8">
      <w:pPr>
        <w:pStyle w:val="21"/>
        <w:tabs>
          <w:tab w:val="right" w:leader="dot" w:pos="9149"/>
          <w:tab w:val="right" w:leader="dot" w:pos="9628"/>
        </w:tabs>
        <w:rPr>
          <w:rFonts w:cs="Times New Roman"/>
          <w:smallCaps w:val="0"/>
          <w:sz w:val="21"/>
          <w:szCs w:val="24"/>
        </w:rPr>
      </w:pPr>
      <w:hyperlink w:anchor="_Toc421749130" w:history="1">
        <w:r w:rsidR="008B70E8">
          <w:rPr>
            <w:rStyle w:val="af3"/>
          </w:rPr>
          <w:t>2.1</w:t>
        </w:r>
        <w:r w:rsidR="008B70E8">
          <w:rPr>
            <w:rStyle w:val="af3"/>
            <w:rFonts w:hint="eastAsia"/>
          </w:rPr>
          <w:t>相关知识介绍</w:t>
        </w:r>
        <w:r w:rsidR="008B70E8">
          <w:tab/>
        </w:r>
        <w:r w:rsidR="008B70E8">
          <w:fldChar w:fldCharType="begin"/>
        </w:r>
        <w:r w:rsidR="008B70E8">
          <w:instrText xml:space="preserve"> PAGEREF _Toc421749130 \h </w:instrText>
        </w:r>
        <w:r w:rsidR="008B70E8">
          <w:fldChar w:fldCharType="separate"/>
        </w:r>
        <w:r w:rsidR="008B70E8">
          <w:t>4</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31" w:history="1">
        <w:r w:rsidR="008B70E8">
          <w:rPr>
            <w:rStyle w:val="af3"/>
          </w:rPr>
          <w:t xml:space="preserve">2.1.1 </w:t>
        </w:r>
        <w:r w:rsidR="008B70E8">
          <w:rPr>
            <w:rStyle w:val="af3"/>
            <w:rFonts w:hint="eastAsia"/>
          </w:rPr>
          <w:t>电子商务</w:t>
        </w:r>
        <w:r w:rsidR="008B70E8">
          <w:tab/>
        </w:r>
        <w:r w:rsidR="008B70E8">
          <w:fldChar w:fldCharType="begin"/>
        </w:r>
        <w:r w:rsidR="008B70E8">
          <w:instrText xml:space="preserve"> PAGEREF _Toc421749131 \h </w:instrText>
        </w:r>
        <w:r w:rsidR="008B70E8">
          <w:fldChar w:fldCharType="separate"/>
        </w:r>
        <w:r w:rsidR="008B70E8">
          <w:t>4</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32" w:history="1">
        <w:r w:rsidR="008B70E8">
          <w:rPr>
            <w:rStyle w:val="af3"/>
          </w:rPr>
          <w:t xml:space="preserve">2.1.2 </w:t>
        </w:r>
        <w:r w:rsidR="008B70E8">
          <w:rPr>
            <w:rStyle w:val="af3"/>
            <w:rFonts w:hint="eastAsia"/>
          </w:rPr>
          <w:t>折扣网站</w:t>
        </w:r>
        <w:r w:rsidR="008B70E8">
          <w:tab/>
        </w:r>
        <w:r w:rsidR="008B70E8">
          <w:fldChar w:fldCharType="begin"/>
        </w:r>
        <w:r w:rsidR="008B70E8">
          <w:instrText xml:space="preserve"> PAGEREF _Toc421749132 \h </w:instrText>
        </w:r>
        <w:r w:rsidR="008B70E8">
          <w:fldChar w:fldCharType="separate"/>
        </w:r>
        <w:r w:rsidR="008B70E8">
          <w:t>5</w:t>
        </w:r>
        <w:r w:rsidR="008B70E8">
          <w:fldChar w:fldCharType="end"/>
        </w:r>
      </w:hyperlink>
    </w:p>
    <w:p w:rsidR="008B70E8" w:rsidRDefault="007D157A" w:rsidP="008B70E8">
      <w:pPr>
        <w:pStyle w:val="21"/>
        <w:tabs>
          <w:tab w:val="right" w:leader="dot" w:pos="9149"/>
          <w:tab w:val="right" w:leader="dot" w:pos="9628"/>
        </w:tabs>
        <w:rPr>
          <w:rFonts w:cs="Times New Roman"/>
          <w:smallCaps w:val="0"/>
          <w:sz w:val="21"/>
          <w:szCs w:val="24"/>
        </w:rPr>
      </w:pPr>
      <w:hyperlink w:anchor="_Toc421749133" w:history="1">
        <w:r w:rsidR="008B70E8">
          <w:rPr>
            <w:rStyle w:val="af3"/>
          </w:rPr>
          <w:t>2.2</w:t>
        </w:r>
        <w:r w:rsidR="008B70E8">
          <w:rPr>
            <w:rStyle w:val="af3"/>
            <w:rFonts w:hint="eastAsia"/>
          </w:rPr>
          <w:t>开发技术介绍</w:t>
        </w:r>
        <w:r w:rsidR="008B70E8">
          <w:tab/>
        </w:r>
        <w:r w:rsidR="008B70E8">
          <w:fldChar w:fldCharType="begin"/>
        </w:r>
        <w:r w:rsidR="008B70E8">
          <w:instrText xml:space="preserve"> PAGEREF _Toc421749133 \h </w:instrText>
        </w:r>
        <w:r w:rsidR="008B70E8">
          <w:fldChar w:fldCharType="separate"/>
        </w:r>
        <w:r w:rsidR="008B70E8">
          <w:t>6</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36" w:history="1">
        <w:r w:rsidR="008B70E8">
          <w:rPr>
            <w:rStyle w:val="af3"/>
          </w:rPr>
          <w:t>2.2.1 PHP</w:t>
        </w:r>
        <w:r w:rsidR="008B70E8">
          <w:rPr>
            <w:rStyle w:val="af3"/>
            <w:rFonts w:hint="eastAsia"/>
          </w:rPr>
          <w:t>（</w:t>
        </w:r>
        <w:r w:rsidR="008B70E8">
          <w:rPr>
            <w:rStyle w:val="af3"/>
          </w:rPr>
          <w:t>Thinkphp</w:t>
        </w:r>
        <w:r w:rsidR="008B70E8">
          <w:rPr>
            <w:rStyle w:val="af3"/>
            <w:rFonts w:hint="eastAsia"/>
          </w:rPr>
          <w:t>）</w:t>
        </w:r>
        <w:r w:rsidR="008B70E8">
          <w:tab/>
        </w:r>
        <w:r w:rsidR="008B70E8">
          <w:fldChar w:fldCharType="begin"/>
        </w:r>
        <w:r w:rsidR="008B70E8">
          <w:instrText xml:space="preserve"> PAGEREF _Toc421749136 \h </w:instrText>
        </w:r>
        <w:r w:rsidR="008B70E8">
          <w:fldChar w:fldCharType="separate"/>
        </w:r>
        <w:r w:rsidR="008B70E8">
          <w:t>6</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37" w:history="1">
        <w:r w:rsidR="008B70E8">
          <w:rPr>
            <w:rStyle w:val="af3"/>
          </w:rPr>
          <w:t>2.2.2 B/S</w:t>
        </w:r>
        <w:r w:rsidR="008B70E8">
          <w:rPr>
            <w:rStyle w:val="af3"/>
            <w:rFonts w:hint="eastAsia"/>
          </w:rPr>
          <w:t>结构</w:t>
        </w:r>
        <w:r w:rsidR="008B70E8">
          <w:tab/>
        </w:r>
        <w:r w:rsidR="008B70E8">
          <w:fldChar w:fldCharType="begin"/>
        </w:r>
        <w:r w:rsidR="008B70E8">
          <w:instrText xml:space="preserve"> PAGEREF _Toc421749137 \h </w:instrText>
        </w:r>
        <w:r w:rsidR="008B70E8">
          <w:fldChar w:fldCharType="separate"/>
        </w:r>
        <w:r w:rsidR="008B70E8">
          <w:t>7</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38" w:history="1">
        <w:r w:rsidR="008B70E8">
          <w:rPr>
            <w:rStyle w:val="af3"/>
          </w:rPr>
          <w:t>2.2.3 HTML+JavaScript+CSS</w:t>
        </w:r>
        <w:r w:rsidR="008B70E8">
          <w:tab/>
        </w:r>
        <w:r w:rsidR="008B70E8">
          <w:fldChar w:fldCharType="begin"/>
        </w:r>
        <w:r w:rsidR="008B70E8">
          <w:instrText xml:space="preserve"> PAGEREF _Toc421749138 \h </w:instrText>
        </w:r>
        <w:r w:rsidR="008B70E8">
          <w:fldChar w:fldCharType="separate"/>
        </w:r>
        <w:r w:rsidR="008B70E8">
          <w:t>7</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39" w:history="1">
        <w:r w:rsidR="008B70E8">
          <w:rPr>
            <w:rStyle w:val="af3"/>
          </w:rPr>
          <w:t>2.2.4 MySQL</w:t>
        </w:r>
        <w:r w:rsidR="008B70E8">
          <w:tab/>
        </w:r>
        <w:r w:rsidR="008B70E8">
          <w:fldChar w:fldCharType="begin"/>
        </w:r>
        <w:r w:rsidR="008B70E8">
          <w:instrText xml:space="preserve"> PAGEREF _Toc421749139 \h </w:instrText>
        </w:r>
        <w:r w:rsidR="008B70E8">
          <w:fldChar w:fldCharType="separate"/>
        </w:r>
        <w:r w:rsidR="008B70E8">
          <w:t>8</w:t>
        </w:r>
        <w:r w:rsidR="008B70E8">
          <w:fldChar w:fldCharType="end"/>
        </w:r>
      </w:hyperlink>
    </w:p>
    <w:p w:rsidR="008B70E8" w:rsidRDefault="007D157A" w:rsidP="008B70E8">
      <w:pPr>
        <w:pStyle w:val="21"/>
        <w:tabs>
          <w:tab w:val="right" w:leader="dot" w:pos="9149"/>
          <w:tab w:val="right" w:leader="dot" w:pos="9628"/>
        </w:tabs>
        <w:rPr>
          <w:rFonts w:cs="Times New Roman"/>
          <w:smallCaps w:val="0"/>
          <w:sz w:val="21"/>
          <w:szCs w:val="24"/>
        </w:rPr>
      </w:pPr>
      <w:hyperlink w:anchor="_Toc421749140" w:history="1">
        <w:r w:rsidR="008B70E8">
          <w:rPr>
            <w:rStyle w:val="af3"/>
          </w:rPr>
          <w:t>2.3</w:t>
        </w:r>
        <w:r w:rsidR="008B70E8">
          <w:rPr>
            <w:rStyle w:val="af3"/>
            <w:rFonts w:hint="eastAsia"/>
          </w:rPr>
          <w:t>开发工具介绍</w:t>
        </w:r>
        <w:r w:rsidR="008B70E8">
          <w:tab/>
        </w:r>
        <w:r w:rsidR="008B70E8">
          <w:fldChar w:fldCharType="begin"/>
        </w:r>
        <w:r w:rsidR="008B70E8">
          <w:instrText xml:space="preserve"> PAGEREF _Toc421749140 \h </w:instrText>
        </w:r>
        <w:r w:rsidR="008B70E8">
          <w:fldChar w:fldCharType="separate"/>
        </w:r>
        <w:r w:rsidR="008B70E8">
          <w:t>8</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41" w:history="1">
        <w:r w:rsidR="008B70E8">
          <w:rPr>
            <w:rStyle w:val="af3"/>
          </w:rPr>
          <w:t>2.3.1 Zend Studio</w:t>
        </w:r>
        <w:r w:rsidR="008B70E8">
          <w:tab/>
        </w:r>
        <w:r w:rsidR="008B70E8">
          <w:fldChar w:fldCharType="begin"/>
        </w:r>
        <w:r w:rsidR="008B70E8">
          <w:instrText xml:space="preserve"> PAGEREF _Toc421749141 \h </w:instrText>
        </w:r>
        <w:r w:rsidR="008B70E8">
          <w:fldChar w:fldCharType="separate"/>
        </w:r>
        <w:r w:rsidR="008B70E8">
          <w:t>8</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42" w:history="1">
        <w:r w:rsidR="008B70E8">
          <w:rPr>
            <w:rStyle w:val="af3"/>
          </w:rPr>
          <w:t>2.3.2 Dreamweaver</w:t>
        </w:r>
        <w:r w:rsidR="008B70E8">
          <w:tab/>
        </w:r>
        <w:r w:rsidR="008B70E8">
          <w:fldChar w:fldCharType="begin"/>
        </w:r>
        <w:r w:rsidR="008B70E8">
          <w:instrText xml:space="preserve"> PAGEREF _Toc421749142 \h </w:instrText>
        </w:r>
        <w:r w:rsidR="008B70E8">
          <w:fldChar w:fldCharType="separate"/>
        </w:r>
        <w:r w:rsidR="008B70E8">
          <w:t>9</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43" w:history="1">
        <w:r w:rsidR="008B70E8">
          <w:rPr>
            <w:rStyle w:val="af3"/>
          </w:rPr>
          <w:t>2.3.3 phpStudy</w:t>
        </w:r>
        <w:r w:rsidR="008B70E8">
          <w:tab/>
        </w:r>
        <w:r w:rsidR="008B70E8">
          <w:fldChar w:fldCharType="begin"/>
        </w:r>
        <w:r w:rsidR="008B70E8">
          <w:instrText xml:space="preserve"> PAGEREF _Toc421749143 \h </w:instrText>
        </w:r>
        <w:r w:rsidR="008B70E8">
          <w:fldChar w:fldCharType="separate"/>
        </w:r>
        <w:r w:rsidR="008B70E8">
          <w:t>10</w:t>
        </w:r>
        <w:r w:rsidR="008B70E8">
          <w:fldChar w:fldCharType="end"/>
        </w:r>
      </w:hyperlink>
    </w:p>
    <w:p w:rsidR="008B70E8" w:rsidRDefault="007D157A" w:rsidP="008B70E8">
      <w:pPr>
        <w:pStyle w:val="10"/>
        <w:tabs>
          <w:tab w:val="right" w:leader="dot" w:pos="9149"/>
          <w:tab w:val="right" w:leader="dot" w:pos="9628"/>
        </w:tabs>
        <w:rPr>
          <w:rFonts w:cs="Times New Roman"/>
          <w:b w:val="0"/>
          <w:bCs w:val="0"/>
          <w:caps w:val="0"/>
          <w:sz w:val="21"/>
          <w:szCs w:val="24"/>
        </w:rPr>
      </w:pPr>
      <w:hyperlink w:anchor="_Toc421749144" w:history="1">
        <w:r w:rsidR="008B70E8">
          <w:rPr>
            <w:rStyle w:val="af3"/>
          </w:rPr>
          <w:t xml:space="preserve">3 </w:t>
        </w:r>
        <w:r w:rsidR="008B70E8">
          <w:rPr>
            <w:rStyle w:val="af3"/>
            <w:rFonts w:hint="eastAsia"/>
          </w:rPr>
          <w:t>可行性分析和需求分析</w:t>
        </w:r>
        <w:r w:rsidR="008B70E8">
          <w:tab/>
        </w:r>
        <w:r w:rsidR="008B70E8">
          <w:fldChar w:fldCharType="begin"/>
        </w:r>
        <w:r w:rsidR="008B70E8">
          <w:instrText xml:space="preserve"> PAGEREF _Toc421749144 \h </w:instrText>
        </w:r>
        <w:r w:rsidR="008B70E8">
          <w:fldChar w:fldCharType="separate"/>
        </w:r>
        <w:r w:rsidR="008B70E8">
          <w:t>11</w:t>
        </w:r>
        <w:r w:rsidR="008B70E8">
          <w:fldChar w:fldCharType="end"/>
        </w:r>
      </w:hyperlink>
    </w:p>
    <w:p w:rsidR="008B70E8" w:rsidRDefault="007D157A" w:rsidP="008B70E8">
      <w:pPr>
        <w:pStyle w:val="21"/>
        <w:tabs>
          <w:tab w:val="right" w:leader="dot" w:pos="9149"/>
          <w:tab w:val="right" w:leader="dot" w:pos="9628"/>
        </w:tabs>
        <w:rPr>
          <w:rFonts w:cs="Times New Roman"/>
          <w:smallCaps w:val="0"/>
          <w:sz w:val="21"/>
          <w:szCs w:val="24"/>
        </w:rPr>
      </w:pPr>
      <w:hyperlink w:anchor="_Toc421749146" w:history="1">
        <w:r w:rsidR="008B70E8">
          <w:rPr>
            <w:rStyle w:val="af3"/>
          </w:rPr>
          <w:t>3.1</w:t>
        </w:r>
        <w:r w:rsidR="008B70E8">
          <w:rPr>
            <w:rStyle w:val="af3"/>
            <w:rFonts w:hint="eastAsia"/>
          </w:rPr>
          <w:t>可行性分析</w:t>
        </w:r>
        <w:r w:rsidR="008B70E8">
          <w:tab/>
        </w:r>
        <w:r w:rsidR="008B70E8">
          <w:fldChar w:fldCharType="begin"/>
        </w:r>
        <w:r w:rsidR="008B70E8">
          <w:instrText xml:space="preserve"> PAGEREF _Toc421749146 \h </w:instrText>
        </w:r>
        <w:r w:rsidR="008B70E8">
          <w:fldChar w:fldCharType="separate"/>
        </w:r>
        <w:r w:rsidR="008B70E8">
          <w:t>11</w:t>
        </w:r>
        <w:r w:rsidR="008B70E8">
          <w:fldChar w:fldCharType="end"/>
        </w:r>
      </w:hyperlink>
    </w:p>
    <w:p w:rsidR="008B70E8" w:rsidRDefault="007D157A" w:rsidP="008B70E8">
      <w:pPr>
        <w:pStyle w:val="21"/>
        <w:tabs>
          <w:tab w:val="right" w:leader="dot" w:pos="9149"/>
          <w:tab w:val="right" w:leader="dot" w:pos="9628"/>
        </w:tabs>
        <w:rPr>
          <w:rFonts w:cs="Times New Roman"/>
          <w:smallCaps w:val="0"/>
          <w:sz w:val="21"/>
          <w:szCs w:val="24"/>
        </w:rPr>
      </w:pPr>
      <w:hyperlink w:anchor="_Toc421749148" w:history="1">
        <w:r w:rsidR="008B70E8">
          <w:rPr>
            <w:rStyle w:val="af3"/>
          </w:rPr>
          <w:t>3.2</w:t>
        </w:r>
        <w:r w:rsidR="008B70E8">
          <w:rPr>
            <w:rStyle w:val="af3"/>
            <w:rFonts w:hint="eastAsia"/>
          </w:rPr>
          <w:t>需求分析</w:t>
        </w:r>
        <w:r w:rsidR="008B70E8">
          <w:tab/>
        </w:r>
        <w:r w:rsidR="008B70E8">
          <w:fldChar w:fldCharType="begin"/>
        </w:r>
        <w:r w:rsidR="008B70E8">
          <w:instrText xml:space="preserve"> PAGEREF _Toc421749148 \h </w:instrText>
        </w:r>
        <w:r w:rsidR="008B70E8">
          <w:fldChar w:fldCharType="separate"/>
        </w:r>
        <w:r w:rsidR="008B70E8">
          <w:t>11</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50" w:history="1">
        <w:r w:rsidR="008B70E8">
          <w:rPr>
            <w:rStyle w:val="af3"/>
          </w:rPr>
          <w:t>3.2.1</w:t>
        </w:r>
        <w:r w:rsidR="008B70E8">
          <w:rPr>
            <w:rStyle w:val="af3"/>
            <w:rFonts w:hint="eastAsia"/>
          </w:rPr>
          <w:t>系统功能需求分析</w:t>
        </w:r>
        <w:r w:rsidR="008B70E8">
          <w:tab/>
        </w:r>
        <w:r w:rsidR="008B70E8">
          <w:fldChar w:fldCharType="begin"/>
        </w:r>
        <w:r w:rsidR="008B70E8">
          <w:instrText xml:space="preserve"> PAGEREF _Toc421749150 \h </w:instrText>
        </w:r>
        <w:r w:rsidR="008B70E8">
          <w:fldChar w:fldCharType="separate"/>
        </w:r>
        <w:r w:rsidR="008B70E8">
          <w:t>11</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51" w:history="1">
        <w:r w:rsidR="008B70E8">
          <w:rPr>
            <w:rStyle w:val="af3"/>
          </w:rPr>
          <w:t xml:space="preserve">3.2.2 </w:t>
        </w:r>
        <w:r w:rsidR="008B70E8">
          <w:rPr>
            <w:rStyle w:val="af3"/>
            <w:rFonts w:hint="eastAsia"/>
          </w:rPr>
          <w:t>性能需求分析</w:t>
        </w:r>
        <w:r w:rsidR="008B70E8">
          <w:tab/>
        </w:r>
        <w:r w:rsidR="008B70E8">
          <w:fldChar w:fldCharType="begin"/>
        </w:r>
        <w:r w:rsidR="008B70E8">
          <w:instrText xml:space="preserve"> PAGEREF _Toc421749151 \h </w:instrText>
        </w:r>
        <w:r w:rsidR="008B70E8">
          <w:fldChar w:fldCharType="separate"/>
        </w:r>
        <w:r w:rsidR="008B70E8">
          <w:t>12</w:t>
        </w:r>
        <w:r w:rsidR="008B70E8">
          <w:fldChar w:fldCharType="end"/>
        </w:r>
      </w:hyperlink>
    </w:p>
    <w:p w:rsidR="008B70E8" w:rsidRDefault="007D157A" w:rsidP="008B70E8">
      <w:pPr>
        <w:pStyle w:val="21"/>
        <w:tabs>
          <w:tab w:val="right" w:leader="dot" w:pos="9149"/>
          <w:tab w:val="right" w:leader="dot" w:pos="9628"/>
        </w:tabs>
        <w:rPr>
          <w:rFonts w:cs="Times New Roman"/>
          <w:smallCaps w:val="0"/>
          <w:sz w:val="21"/>
          <w:szCs w:val="24"/>
        </w:rPr>
      </w:pPr>
      <w:hyperlink w:anchor="_Toc421749152" w:history="1">
        <w:r w:rsidR="008B70E8">
          <w:rPr>
            <w:rStyle w:val="af3"/>
          </w:rPr>
          <w:t>3.3</w:t>
        </w:r>
        <w:r w:rsidR="008B70E8">
          <w:rPr>
            <w:rStyle w:val="af3"/>
            <w:rFonts w:hint="eastAsia"/>
          </w:rPr>
          <w:t>系统数据流图</w:t>
        </w:r>
        <w:r w:rsidR="008B70E8">
          <w:tab/>
        </w:r>
        <w:r w:rsidR="008B70E8">
          <w:fldChar w:fldCharType="begin"/>
        </w:r>
        <w:r w:rsidR="008B70E8">
          <w:instrText xml:space="preserve"> PAGEREF _Toc421749152 \h </w:instrText>
        </w:r>
        <w:r w:rsidR="008B70E8">
          <w:fldChar w:fldCharType="separate"/>
        </w:r>
        <w:r w:rsidR="008B70E8">
          <w:t>12</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53" w:history="1">
        <w:r w:rsidR="008B70E8">
          <w:rPr>
            <w:rStyle w:val="af3"/>
          </w:rPr>
          <w:t xml:space="preserve">3.3.1 </w:t>
        </w:r>
        <w:r w:rsidR="008B70E8">
          <w:rPr>
            <w:rStyle w:val="af3"/>
            <w:rFonts w:hint="eastAsia"/>
          </w:rPr>
          <w:t>顶层数据流图</w:t>
        </w:r>
        <w:r w:rsidR="008B70E8">
          <w:tab/>
        </w:r>
        <w:r w:rsidR="008B70E8">
          <w:fldChar w:fldCharType="begin"/>
        </w:r>
        <w:r w:rsidR="008B70E8">
          <w:instrText xml:space="preserve"> PAGEREF _Toc421749153 \h </w:instrText>
        </w:r>
        <w:r w:rsidR="008B70E8">
          <w:fldChar w:fldCharType="separate"/>
        </w:r>
        <w:r w:rsidR="008B70E8">
          <w:t>12</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54" w:history="1">
        <w:r w:rsidR="008B70E8">
          <w:rPr>
            <w:rStyle w:val="af3"/>
          </w:rPr>
          <w:t xml:space="preserve">3.3.2 </w:t>
        </w:r>
        <w:r w:rsidR="008B70E8">
          <w:rPr>
            <w:rStyle w:val="af3"/>
            <w:rFonts w:hint="eastAsia"/>
          </w:rPr>
          <w:t>一层数据流图</w:t>
        </w:r>
        <w:r w:rsidR="008B70E8">
          <w:tab/>
        </w:r>
        <w:r w:rsidR="008B70E8">
          <w:fldChar w:fldCharType="begin"/>
        </w:r>
        <w:r w:rsidR="008B70E8">
          <w:instrText xml:space="preserve"> PAGEREF _Toc421749154 \h </w:instrText>
        </w:r>
        <w:r w:rsidR="008B70E8">
          <w:fldChar w:fldCharType="separate"/>
        </w:r>
        <w:r w:rsidR="008B70E8">
          <w:t>13</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55" w:history="1">
        <w:r w:rsidR="008B70E8">
          <w:rPr>
            <w:rStyle w:val="af3"/>
          </w:rPr>
          <w:t xml:space="preserve">3.3.3 </w:t>
        </w:r>
        <w:r w:rsidR="008B70E8">
          <w:rPr>
            <w:rStyle w:val="af3"/>
            <w:rFonts w:hint="eastAsia"/>
          </w:rPr>
          <w:t>二层数据流图</w:t>
        </w:r>
        <w:r w:rsidR="008B70E8">
          <w:tab/>
        </w:r>
        <w:r w:rsidR="008B70E8">
          <w:fldChar w:fldCharType="begin"/>
        </w:r>
        <w:r w:rsidR="008B70E8">
          <w:instrText xml:space="preserve"> PAGEREF _Toc421749155 \h </w:instrText>
        </w:r>
        <w:r w:rsidR="008B70E8">
          <w:fldChar w:fldCharType="separate"/>
        </w:r>
        <w:r w:rsidR="008B70E8">
          <w:t>13</w:t>
        </w:r>
        <w:r w:rsidR="008B70E8">
          <w:fldChar w:fldCharType="end"/>
        </w:r>
      </w:hyperlink>
    </w:p>
    <w:p w:rsidR="008B70E8" w:rsidRDefault="007D157A" w:rsidP="008B70E8">
      <w:pPr>
        <w:pStyle w:val="10"/>
        <w:tabs>
          <w:tab w:val="right" w:leader="dot" w:pos="9149"/>
          <w:tab w:val="right" w:leader="dot" w:pos="9628"/>
        </w:tabs>
        <w:rPr>
          <w:rFonts w:cs="Times New Roman"/>
          <w:b w:val="0"/>
          <w:bCs w:val="0"/>
          <w:caps w:val="0"/>
          <w:sz w:val="21"/>
          <w:szCs w:val="24"/>
        </w:rPr>
      </w:pPr>
      <w:hyperlink w:anchor="_Toc421749156" w:history="1">
        <w:r w:rsidR="008B70E8">
          <w:rPr>
            <w:rStyle w:val="af3"/>
          </w:rPr>
          <w:t xml:space="preserve">4 </w:t>
        </w:r>
        <w:r w:rsidR="008B70E8">
          <w:rPr>
            <w:rStyle w:val="af3"/>
            <w:rFonts w:hint="eastAsia"/>
          </w:rPr>
          <w:t>总体设计</w:t>
        </w:r>
        <w:r w:rsidR="008B70E8">
          <w:tab/>
        </w:r>
        <w:r w:rsidR="008B70E8">
          <w:fldChar w:fldCharType="begin"/>
        </w:r>
        <w:r w:rsidR="008B70E8">
          <w:instrText xml:space="preserve"> PAGEREF _Toc421749156 \h </w:instrText>
        </w:r>
        <w:r w:rsidR="008B70E8">
          <w:fldChar w:fldCharType="separate"/>
        </w:r>
        <w:r w:rsidR="008B70E8">
          <w:t>15</w:t>
        </w:r>
        <w:r w:rsidR="008B70E8">
          <w:fldChar w:fldCharType="end"/>
        </w:r>
      </w:hyperlink>
    </w:p>
    <w:p w:rsidR="008B70E8" w:rsidRDefault="007D157A" w:rsidP="008B70E8">
      <w:pPr>
        <w:pStyle w:val="21"/>
        <w:tabs>
          <w:tab w:val="right" w:leader="dot" w:pos="9149"/>
          <w:tab w:val="right" w:leader="dot" w:pos="9628"/>
        </w:tabs>
        <w:rPr>
          <w:rFonts w:cs="Times New Roman"/>
          <w:smallCaps w:val="0"/>
          <w:sz w:val="21"/>
          <w:szCs w:val="24"/>
        </w:rPr>
      </w:pPr>
      <w:hyperlink w:anchor="_Toc421749158" w:history="1">
        <w:r w:rsidR="008B70E8">
          <w:rPr>
            <w:rStyle w:val="af3"/>
          </w:rPr>
          <w:t>4.1</w:t>
        </w:r>
        <w:r w:rsidR="008B70E8">
          <w:rPr>
            <w:rStyle w:val="af3"/>
            <w:rFonts w:hint="eastAsia"/>
          </w:rPr>
          <w:t>系统功能结构设计</w:t>
        </w:r>
        <w:r w:rsidR="008B70E8">
          <w:tab/>
        </w:r>
        <w:r w:rsidR="008B70E8">
          <w:fldChar w:fldCharType="begin"/>
        </w:r>
        <w:r w:rsidR="008B70E8">
          <w:instrText xml:space="preserve"> PAGEREF _Toc421749158 \h </w:instrText>
        </w:r>
        <w:r w:rsidR="008B70E8">
          <w:fldChar w:fldCharType="separate"/>
        </w:r>
        <w:r w:rsidR="008B70E8">
          <w:t>15</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61" w:history="1">
        <w:r w:rsidR="008B70E8">
          <w:rPr>
            <w:rStyle w:val="af3"/>
          </w:rPr>
          <w:t>4.1.1</w:t>
        </w:r>
        <w:r w:rsidR="008B70E8">
          <w:rPr>
            <w:rStyle w:val="af3"/>
            <w:rFonts w:hint="eastAsia"/>
          </w:rPr>
          <w:t>概述</w:t>
        </w:r>
        <w:r w:rsidR="008B70E8">
          <w:tab/>
        </w:r>
        <w:r w:rsidR="008B70E8">
          <w:fldChar w:fldCharType="begin"/>
        </w:r>
        <w:r w:rsidR="008B70E8">
          <w:instrText xml:space="preserve"> PAGEREF _Toc421749161 \h </w:instrText>
        </w:r>
        <w:r w:rsidR="008B70E8">
          <w:fldChar w:fldCharType="separate"/>
        </w:r>
        <w:r w:rsidR="008B70E8">
          <w:t>15</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62" w:history="1">
        <w:r w:rsidR="008B70E8">
          <w:rPr>
            <w:rStyle w:val="af3"/>
          </w:rPr>
          <w:t>4.1.2</w:t>
        </w:r>
        <w:r w:rsidR="008B70E8">
          <w:rPr>
            <w:rStyle w:val="af3"/>
            <w:rFonts w:hint="eastAsia"/>
          </w:rPr>
          <w:t>结构划分</w:t>
        </w:r>
        <w:r w:rsidR="008B70E8">
          <w:tab/>
        </w:r>
        <w:r w:rsidR="008B70E8">
          <w:fldChar w:fldCharType="begin"/>
        </w:r>
        <w:r w:rsidR="008B70E8">
          <w:instrText xml:space="preserve"> PAGEREF _Toc421749162 \h </w:instrText>
        </w:r>
        <w:r w:rsidR="008B70E8">
          <w:fldChar w:fldCharType="separate"/>
        </w:r>
        <w:r w:rsidR="008B70E8">
          <w:t>15</w:t>
        </w:r>
        <w:r w:rsidR="008B70E8">
          <w:fldChar w:fldCharType="end"/>
        </w:r>
      </w:hyperlink>
    </w:p>
    <w:p w:rsidR="008B70E8" w:rsidRDefault="007D157A" w:rsidP="008B70E8">
      <w:pPr>
        <w:pStyle w:val="21"/>
        <w:tabs>
          <w:tab w:val="right" w:leader="dot" w:pos="9149"/>
          <w:tab w:val="right" w:leader="dot" w:pos="9628"/>
        </w:tabs>
        <w:rPr>
          <w:rFonts w:cs="Times New Roman"/>
          <w:smallCaps w:val="0"/>
          <w:sz w:val="21"/>
          <w:szCs w:val="24"/>
        </w:rPr>
      </w:pPr>
      <w:hyperlink w:anchor="_Toc421749163" w:history="1">
        <w:r w:rsidR="008B70E8">
          <w:rPr>
            <w:rStyle w:val="af3"/>
          </w:rPr>
          <w:t>4.2</w:t>
        </w:r>
        <w:r w:rsidR="008B70E8">
          <w:rPr>
            <w:rStyle w:val="af3"/>
            <w:rFonts w:hint="eastAsia"/>
          </w:rPr>
          <w:t>数据库设计</w:t>
        </w:r>
        <w:r w:rsidR="008B70E8">
          <w:tab/>
        </w:r>
        <w:r w:rsidR="008B70E8">
          <w:fldChar w:fldCharType="begin"/>
        </w:r>
        <w:r w:rsidR="008B70E8">
          <w:instrText xml:space="preserve"> PAGEREF _Toc421749163 \h </w:instrText>
        </w:r>
        <w:r w:rsidR="008B70E8">
          <w:fldChar w:fldCharType="separate"/>
        </w:r>
        <w:r w:rsidR="008B70E8">
          <w:t>21</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64" w:history="1">
        <w:r w:rsidR="008B70E8">
          <w:rPr>
            <w:rStyle w:val="af3"/>
          </w:rPr>
          <w:t>4.2.1</w:t>
        </w:r>
        <w:r w:rsidR="008B70E8">
          <w:rPr>
            <w:rStyle w:val="af3"/>
            <w:rFonts w:hint="eastAsia"/>
          </w:rPr>
          <w:t>概述</w:t>
        </w:r>
        <w:r w:rsidR="008B70E8">
          <w:tab/>
        </w:r>
        <w:r w:rsidR="008B70E8">
          <w:fldChar w:fldCharType="begin"/>
        </w:r>
        <w:r w:rsidR="008B70E8">
          <w:instrText xml:space="preserve"> PAGEREF _Toc421749164 \h </w:instrText>
        </w:r>
        <w:r w:rsidR="008B70E8">
          <w:fldChar w:fldCharType="separate"/>
        </w:r>
        <w:r w:rsidR="008B70E8">
          <w:t>21</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65" w:history="1">
        <w:r w:rsidR="008B70E8">
          <w:rPr>
            <w:rStyle w:val="af3"/>
          </w:rPr>
          <w:t>4.2.2</w:t>
        </w:r>
        <w:r w:rsidR="008B70E8">
          <w:rPr>
            <w:rStyle w:val="af3"/>
            <w:rFonts w:hint="eastAsia"/>
          </w:rPr>
          <w:t>数据库表设计</w:t>
        </w:r>
        <w:r w:rsidR="008B70E8">
          <w:tab/>
        </w:r>
        <w:r w:rsidR="008B70E8">
          <w:fldChar w:fldCharType="begin"/>
        </w:r>
        <w:r w:rsidR="008B70E8">
          <w:instrText xml:space="preserve"> PAGEREF _Toc421749165 \h </w:instrText>
        </w:r>
        <w:r w:rsidR="008B70E8">
          <w:fldChar w:fldCharType="separate"/>
        </w:r>
        <w:r w:rsidR="008B70E8">
          <w:t>21</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66" w:history="1">
        <w:r w:rsidR="008B70E8">
          <w:rPr>
            <w:rStyle w:val="af3"/>
          </w:rPr>
          <w:t>4.2.3</w:t>
        </w:r>
        <w:r w:rsidR="008B70E8">
          <w:rPr>
            <w:rStyle w:val="af3"/>
            <w:rFonts w:hint="eastAsia"/>
          </w:rPr>
          <w:t>数据库逻辑设计</w:t>
        </w:r>
        <w:r w:rsidR="008B70E8">
          <w:tab/>
        </w:r>
        <w:r w:rsidR="008B70E8">
          <w:fldChar w:fldCharType="begin"/>
        </w:r>
        <w:r w:rsidR="008B70E8">
          <w:instrText xml:space="preserve"> PAGEREF _Toc421749166 \h </w:instrText>
        </w:r>
        <w:r w:rsidR="008B70E8">
          <w:fldChar w:fldCharType="separate"/>
        </w:r>
        <w:r w:rsidR="008B70E8">
          <w:t>30</w:t>
        </w:r>
        <w:r w:rsidR="008B70E8">
          <w:fldChar w:fldCharType="end"/>
        </w:r>
      </w:hyperlink>
    </w:p>
    <w:p w:rsidR="008B70E8" w:rsidRDefault="007D157A" w:rsidP="008B70E8">
      <w:pPr>
        <w:pStyle w:val="10"/>
        <w:tabs>
          <w:tab w:val="right" w:leader="dot" w:pos="9149"/>
          <w:tab w:val="right" w:leader="dot" w:pos="9628"/>
        </w:tabs>
        <w:rPr>
          <w:rFonts w:cs="Times New Roman"/>
          <w:b w:val="0"/>
          <w:bCs w:val="0"/>
          <w:caps w:val="0"/>
          <w:sz w:val="21"/>
          <w:szCs w:val="24"/>
        </w:rPr>
      </w:pPr>
      <w:hyperlink w:anchor="_Toc421749167" w:history="1">
        <w:r w:rsidR="008B70E8">
          <w:rPr>
            <w:rStyle w:val="af3"/>
          </w:rPr>
          <w:t xml:space="preserve">5 </w:t>
        </w:r>
        <w:r w:rsidR="008B70E8">
          <w:rPr>
            <w:rStyle w:val="af3"/>
            <w:rFonts w:hint="eastAsia"/>
          </w:rPr>
          <w:t>详细设计与系统实现</w:t>
        </w:r>
        <w:r w:rsidR="008B70E8">
          <w:tab/>
        </w:r>
        <w:r w:rsidR="008B70E8">
          <w:fldChar w:fldCharType="begin"/>
        </w:r>
        <w:r w:rsidR="008B70E8">
          <w:instrText xml:space="preserve"> PAGEREF _Toc421749167 \h </w:instrText>
        </w:r>
        <w:r w:rsidR="008B70E8">
          <w:fldChar w:fldCharType="separate"/>
        </w:r>
        <w:r w:rsidR="008B70E8">
          <w:t>31</w:t>
        </w:r>
        <w:r w:rsidR="008B70E8">
          <w:fldChar w:fldCharType="end"/>
        </w:r>
      </w:hyperlink>
    </w:p>
    <w:p w:rsidR="008B70E8" w:rsidRDefault="007D157A" w:rsidP="008B70E8">
      <w:pPr>
        <w:pStyle w:val="21"/>
        <w:tabs>
          <w:tab w:val="right" w:leader="dot" w:pos="9149"/>
          <w:tab w:val="right" w:leader="dot" w:pos="9628"/>
        </w:tabs>
        <w:rPr>
          <w:rFonts w:cs="Times New Roman"/>
          <w:smallCaps w:val="0"/>
          <w:sz w:val="21"/>
          <w:szCs w:val="24"/>
        </w:rPr>
      </w:pPr>
      <w:hyperlink w:anchor="_Toc421749168" w:history="1">
        <w:r w:rsidR="008B70E8">
          <w:rPr>
            <w:rStyle w:val="af3"/>
          </w:rPr>
          <w:t>5.1</w:t>
        </w:r>
        <w:r w:rsidR="008B70E8">
          <w:rPr>
            <w:rStyle w:val="af3"/>
            <w:rFonts w:hint="eastAsia"/>
          </w:rPr>
          <w:t>系统流程图</w:t>
        </w:r>
        <w:r w:rsidR="008B70E8">
          <w:tab/>
        </w:r>
        <w:r w:rsidR="008B70E8">
          <w:fldChar w:fldCharType="begin"/>
        </w:r>
        <w:r w:rsidR="008B70E8">
          <w:instrText xml:space="preserve"> PAGEREF _Toc421749168 \h </w:instrText>
        </w:r>
        <w:r w:rsidR="008B70E8">
          <w:fldChar w:fldCharType="separate"/>
        </w:r>
        <w:r w:rsidR="008B70E8">
          <w:t>31</w:t>
        </w:r>
        <w:r w:rsidR="008B70E8">
          <w:fldChar w:fldCharType="end"/>
        </w:r>
      </w:hyperlink>
    </w:p>
    <w:p w:rsidR="008B70E8" w:rsidRDefault="007D157A" w:rsidP="008B70E8">
      <w:pPr>
        <w:pStyle w:val="21"/>
        <w:tabs>
          <w:tab w:val="right" w:leader="dot" w:pos="9149"/>
          <w:tab w:val="right" w:leader="dot" w:pos="9628"/>
        </w:tabs>
        <w:rPr>
          <w:rFonts w:cs="Times New Roman"/>
          <w:smallCaps w:val="0"/>
          <w:sz w:val="21"/>
          <w:szCs w:val="24"/>
        </w:rPr>
      </w:pPr>
      <w:hyperlink w:anchor="_Toc421749169" w:history="1">
        <w:r w:rsidR="008B70E8">
          <w:rPr>
            <w:rStyle w:val="af3"/>
          </w:rPr>
          <w:t>5.2</w:t>
        </w:r>
        <w:r w:rsidR="008B70E8">
          <w:rPr>
            <w:rStyle w:val="af3"/>
            <w:rFonts w:hint="eastAsia"/>
          </w:rPr>
          <w:t>细节功能实现</w:t>
        </w:r>
        <w:r w:rsidR="008B70E8">
          <w:tab/>
        </w:r>
        <w:r w:rsidR="008B70E8">
          <w:fldChar w:fldCharType="begin"/>
        </w:r>
        <w:r w:rsidR="008B70E8">
          <w:instrText xml:space="preserve"> PAGEREF _Toc421749169 \h </w:instrText>
        </w:r>
        <w:r w:rsidR="008B70E8">
          <w:fldChar w:fldCharType="separate"/>
        </w:r>
        <w:r w:rsidR="008B70E8">
          <w:t>34</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70" w:history="1">
        <w:r w:rsidR="008B70E8">
          <w:rPr>
            <w:rStyle w:val="af3"/>
          </w:rPr>
          <w:t xml:space="preserve">5.2.1 </w:t>
        </w:r>
        <w:r w:rsidR="008B70E8">
          <w:rPr>
            <w:rStyle w:val="af3"/>
            <w:rFonts w:hint="eastAsia"/>
          </w:rPr>
          <w:t>登陆注册</w:t>
        </w:r>
        <w:r w:rsidR="008B70E8">
          <w:tab/>
        </w:r>
        <w:r w:rsidR="008B70E8">
          <w:fldChar w:fldCharType="begin"/>
        </w:r>
        <w:r w:rsidR="008B70E8">
          <w:instrText xml:space="preserve"> PAGEREF _Toc421749170 \h </w:instrText>
        </w:r>
        <w:r w:rsidR="008B70E8">
          <w:fldChar w:fldCharType="separate"/>
        </w:r>
        <w:r w:rsidR="008B70E8">
          <w:t>34</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71" w:history="1">
        <w:r w:rsidR="008B70E8">
          <w:rPr>
            <w:rStyle w:val="af3"/>
          </w:rPr>
          <w:t xml:space="preserve">5.2.2 </w:t>
        </w:r>
        <w:r w:rsidR="008B70E8">
          <w:rPr>
            <w:rStyle w:val="af3"/>
            <w:rFonts w:hint="eastAsia"/>
          </w:rPr>
          <w:t>积分兑换模块</w:t>
        </w:r>
        <w:r w:rsidR="008B70E8">
          <w:tab/>
        </w:r>
        <w:r w:rsidR="008B70E8">
          <w:fldChar w:fldCharType="begin"/>
        </w:r>
        <w:r w:rsidR="008B70E8">
          <w:instrText xml:space="preserve"> PAGEREF _Toc421749171 \h </w:instrText>
        </w:r>
        <w:r w:rsidR="008B70E8">
          <w:fldChar w:fldCharType="separate"/>
        </w:r>
        <w:r w:rsidR="008B70E8">
          <w:t>36</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72" w:history="1">
        <w:r w:rsidR="008B70E8">
          <w:rPr>
            <w:rStyle w:val="af3"/>
          </w:rPr>
          <w:t xml:space="preserve">5.2.3 </w:t>
        </w:r>
        <w:r w:rsidR="008B70E8">
          <w:rPr>
            <w:rStyle w:val="af3"/>
            <w:rFonts w:hint="eastAsia"/>
          </w:rPr>
          <w:t>积分抽奖模块</w:t>
        </w:r>
        <w:r w:rsidR="008B70E8">
          <w:tab/>
        </w:r>
        <w:r w:rsidR="008B70E8">
          <w:fldChar w:fldCharType="begin"/>
        </w:r>
        <w:r w:rsidR="008B70E8">
          <w:instrText xml:space="preserve"> PAGEREF _Toc421749172 \h </w:instrText>
        </w:r>
        <w:r w:rsidR="008B70E8">
          <w:fldChar w:fldCharType="separate"/>
        </w:r>
        <w:r w:rsidR="008B70E8">
          <w:t>37</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73" w:history="1">
        <w:r w:rsidR="008B70E8">
          <w:rPr>
            <w:rStyle w:val="af3"/>
          </w:rPr>
          <w:t xml:space="preserve">5.2.4 </w:t>
        </w:r>
        <w:r w:rsidR="008B70E8">
          <w:rPr>
            <w:rStyle w:val="af3"/>
            <w:rFonts w:hint="eastAsia"/>
          </w:rPr>
          <w:t>积分竞拍模块</w:t>
        </w:r>
        <w:r w:rsidR="008B70E8">
          <w:tab/>
        </w:r>
        <w:r w:rsidR="008B70E8">
          <w:fldChar w:fldCharType="begin"/>
        </w:r>
        <w:r w:rsidR="008B70E8">
          <w:instrText xml:space="preserve"> PAGEREF _Toc421749173 \h </w:instrText>
        </w:r>
        <w:r w:rsidR="008B70E8">
          <w:fldChar w:fldCharType="separate"/>
        </w:r>
        <w:r w:rsidR="008B70E8">
          <w:t>38</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74" w:history="1">
        <w:r w:rsidR="008B70E8">
          <w:rPr>
            <w:rStyle w:val="af3"/>
          </w:rPr>
          <w:t xml:space="preserve">5.2.5 </w:t>
        </w:r>
        <w:r w:rsidR="008B70E8">
          <w:rPr>
            <w:rStyle w:val="af3"/>
            <w:rFonts w:hint="eastAsia"/>
          </w:rPr>
          <w:t>爆料模块</w:t>
        </w:r>
        <w:r w:rsidR="008B70E8">
          <w:tab/>
        </w:r>
        <w:r w:rsidR="008B70E8">
          <w:fldChar w:fldCharType="begin"/>
        </w:r>
        <w:r w:rsidR="008B70E8">
          <w:instrText xml:space="preserve"> PAGEREF _Toc421749174 \h </w:instrText>
        </w:r>
        <w:r w:rsidR="008B70E8">
          <w:fldChar w:fldCharType="separate"/>
        </w:r>
        <w:r w:rsidR="008B70E8">
          <w:t>40</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75" w:history="1">
        <w:r w:rsidR="008B70E8">
          <w:rPr>
            <w:rStyle w:val="af3"/>
          </w:rPr>
          <w:t>5.2.6</w:t>
        </w:r>
        <w:r w:rsidR="008B70E8">
          <w:rPr>
            <w:rStyle w:val="af3"/>
            <w:rFonts w:hint="eastAsia"/>
          </w:rPr>
          <w:t>疯抢价商品模块</w:t>
        </w:r>
        <w:r w:rsidR="008B70E8">
          <w:tab/>
        </w:r>
        <w:r w:rsidR="008B70E8">
          <w:fldChar w:fldCharType="begin"/>
        </w:r>
        <w:r w:rsidR="008B70E8">
          <w:instrText xml:space="preserve"> PAGEREF _Toc421749175 \h </w:instrText>
        </w:r>
        <w:r w:rsidR="008B70E8">
          <w:fldChar w:fldCharType="separate"/>
        </w:r>
        <w:r w:rsidR="008B70E8">
          <w:t>41</w:t>
        </w:r>
        <w:r w:rsidR="008B70E8">
          <w:fldChar w:fldCharType="end"/>
        </w:r>
      </w:hyperlink>
    </w:p>
    <w:p w:rsidR="008B70E8" w:rsidRDefault="007D157A" w:rsidP="008B70E8">
      <w:pPr>
        <w:pStyle w:val="21"/>
        <w:tabs>
          <w:tab w:val="right" w:leader="dot" w:pos="9149"/>
          <w:tab w:val="right" w:leader="dot" w:pos="9628"/>
        </w:tabs>
        <w:rPr>
          <w:rFonts w:cs="Times New Roman"/>
          <w:smallCaps w:val="0"/>
          <w:sz w:val="21"/>
          <w:szCs w:val="24"/>
        </w:rPr>
      </w:pPr>
      <w:hyperlink w:anchor="_Toc421749176" w:history="1">
        <w:r w:rsidR="008B70E8">
          <w:rPr>
            <w:rStyle w:val="af3"/>
          </w:rPr>
          <w:t>5.3</w:t>
        </w:r>
        <w:r w:rsidR="008B70E8">
          <w:rPr>
            <w:rStyle w:val="af3"/>
            <w:rFonts w:hint="eastAsia"/>
          </w:rPr>
          <w:t>系统测试</w:t>
        </w:r>
        <w:r w:rsidR="008B70E8">
          <w:tab/>
        </w:r>
        <w:r w:rsidR="008B70E8">
          <w:fldChar w:fldCharType="begin"/>
        </w:r>
        <w:r w:rsidR="008B70E8">
          <w:instrText xml:space="preserve"> PAGEREF _Toc421749176 \h </w:instrText>
        </w:r>
        <w:r w:rsidR="008B70E8">
          <w:fldChar w:fldCharType="separate"/>
        </w:r>
        <w:r w:rsidR="008B70E8">
          <w:t>42</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77" w:history="1">
        <w:r w:rsidR="008B70E8">
          <w:rPr>
            <w:rStyle w:val="af3"/>
          </w:rPr>
          <w:t>5.3.1</w:t>
        </w:r>
        <w:r w:rsidR="008B70E8">
          <w:rPr>
            <w:rStyle w:val="af3"/>
            <w:rFonts w:hint="eastAsia"/>
          </w:rPr>
          <w:t>系统测试项目</w:t>
        </w:r>
        <w:r w:rsidR="008B70E8">
          <w:tab/>
        </w:r>
        <w:r w:rsidR="008B70E8">
          <w:fldChar w:fldCharType="begin"/>
        </w:r>
        <w:r w:rsidR="008B70E8">
          <w:instrText xml:space="preserve"> PAGEREF _Toc421749177 \h </w:instrText>
        </w:r>
        <w:r w:rsidR="008B70E8">
          <w:fldChar w:fldCharType="separate"/>
        </w:r>
        <w:r w:rsidR="008B70E8">
          <w:t>42</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78" w:history="1">
        <w:r w:rsidR="008B70E8">
          <w:rPr>
            <w:rStyle w:val="af3"/>
          </w:rPr>
          <w:t>5.3.2</w:t>
        </w:r>
        <w:r w:rsidR="008B70E8">
          <w:rPr>
            <w:rStyle w:val="af3"/>
            <w:rFonts w:hint="eastAsia"/>
          </w:rPr>
          <w:t>系统测试环境</w:t>
        </w:r>
        <w:r w:rsidR="008B70E8">
          <w:tab/>
        </w:r>
        <w:r w:rsidR="008B70E8">
          <w:fldChar w:fldCharType="begin"/>
        </w:r>
        <w:r w:rsidR="008B70E8">
          <w:instrText xml:space="preserve"> PAGEREF _Toc421749178 \h </w:instrText>
        </w:r>
        <w:r w:rsidR="008B70E8">
          <w:fldChar w:fldCharType="separate"/>
        </w:r>
        <w:r w:rsidR="008B70E8">
          <w:t>43</w:t>
        </w:r>
        <w:r w:rsidR="008B70E8">
          <w:fldChar w:fldCharType="end"/>
        </w:r>
      </w:hyperlink>
    </w:p>
    <w:p w:rsidR="008B70E8" w:rsidRDefault="007D157A" w:rsidP="008B70E8">
      <w:pPr>
        <w:pStyle w:val="30"/>
        <w:tabs>
          <w:tab w:val="right" w:leader="dot" w:pos="9149"/>
          <w:tab w:val="right" w:leader="dot" w:pos="9628"/>
        </w:tabs>
        <w:rPr>
          <w:rFonts w:cs="Times New Roman"/>
          <w:iCs w:val="0"/>
          <w:sz w:val="21"/>
          <w:szCs w:val="24"/>
        </w:rPr>
      </w:pPr>
      <w:hyperlink w:anchor="_Toc421749179" w:history="1">
        <w:r w:rsidR="008B70E8">
          <w:rPr>
            <w:rStyle w:val="af3"/>
          </w:rPr>
          <w:t>5.3.3</w:t>
        </w:r>
        <w:r w:rsidR="008B70E8">
          <w:rPr>
            <w:rStyle w:val="af3"/>
            <w:rFonts w:hint="eastAsia"/>
          </w:rPr>
          <w:t>系统测试结果</w:t>
        </w:r>
        <w:r w:rsidR="008B70E8">
          <w:tab/>
        </w:r>
        <w:r w:rsidR="008B70E8">
          <w:fldChar w:fldCharType="begin"/>
        </w:r>
        <w:r w:rsidR="008B70E8">
          <w:instrText xml:space="preserve"> PAGEREF _Toc421749179 \h </w:instrText>
        </w:r>
        <w:r w:rsidR="008B70E8">
          <w:fldChar w:fldCharType="separate"/>
        </w:r>
        <w:r w:rsidR="008B70E8">
          <w:t>43</w:t>
        </w:r>
        <w:r w:rsidR="008B70E8">
          <w:fldChar w:fldCharType="end"/>
        </w:r>
      </w:hyperlink>
    </w:p>
    <w:p w:rsidR="008B70E8" w:rsidRDefault="007D157A" w:rsidP="008B70E8">
      <w:pPr>
        <w:pStyle w:val="10"/>
        <w:tabs>
          <w:tab w:val="right" w:leader="dot" w:pos="9149"/>
          <w:tab w:val="right" w:leader="dot" w:pos="9628"/>
        </w:tabs>
        <w:rPr>
          <w:rFonts w:cs="Times New Roman"/>
          <w:b w:val="0"/>
          <w:bCs w:val="0"/>
          <w:caps w:val="0"/>
          <w:sz w:val="21"/>
          <w:szCs w:val="24"/>
        </w:rPr>
      </w:pPr>
      <w:hyperlink w:anchor="_Toc421749180" w:history="1">
        <w:r w:rsidR="008B70E8">
          <w:rPr>
            <w:rStyle w:val="af3"/>
          </w:rPr>
          <w:t xml:space="preserve">6 </w:t>
        </w:r>
        <w:r w:rsidR="008B70E8">
          <w:rPr>
            <w:rStyle w:val="af3"/>
            <w:rFonts w:hint="eastAsia"/>
          </w:rPr>
          <w:t>总结与展望</w:t>
        </w:r>
        <w:r w:rsidR="008B70E8">
          <w:tab/>
        </w:r>
        <w:r w:rsidR="008B70E8">
          <w:fldChar w:fldCharType="begin"/>
        </w:r>
        <w:r w:rsidR="008B70E8">
          <w:instrText xml:space="preserve"> PAGEREF _Toc421749180 \h </w:instrText>
        </w:r>
        <w:r w:rsidR="008B70E8">
          <w:fldChar w:fldCharType="separate"/>
        </w:r>
        <w:r w:rsidR="008B70E8">
          <w:t>45</w:t>
        </w:r>
        <w:r w:rsidR="008B70E8">
          <w:fldChar w:fldCharType="end"/>
        </w:r>
      </w:hyperlink>
    </w:p>
    <w:p w:rsidR="008B70E8" w:rsidRDefault="007D157A" w:rsidP="008B70E8">
      <w:pPr>
        <w:pStyle w:val="21"/>
        <w:tabs>
          <w:tab w:val="right" w:leader="dot" w:pos="9149"/>
          <w:tab w:val="right" w:leader="dot" w:pos="9628"/>
        </w:tabs>
        <w:rPr>
          <w:rFonts w:cs="Times New Roman"/>
          <w:smallCaps w:val="0"/>
          <w:sz w:val="21"/>
          <w:szCs w:val="24"/>
        </w:rPr>
      </w:pPr>
      <w:hyperlink w:anchor="_Toc421749181" w:history="1">
        <w:r w:rsidR="008B70E8">
          <w:rPr>
            <w:rStyle w:val="af3"/>
          </w:rPr>
          <w:t>6.1</w:t>
        </w:r>
        <w:r w:rsidR="008B70E8">
          <w:rPr>
            <w:rStyle w:val="af3"/>
            <w:rFonts w:hint="eastAsia"/>
          </w:rPr>
          <w:t>总结</w:t>
        </w:r>
        <w:r w:rsidR="008B70E8">
          <w:tab/>
        </w:r>
        <w:r w:rsidR="008B70E8">
          <w:fldChar w:fldCharType="begin"/>
        </w:r>
        <w:r w:rsidR="008B70E8">
          <w:instrText xml:space="preserve"> PAGEREF _Toc421749181 \h </w:instrText>
        </w:r>
        <w:r w:rsidR="008B70E8">
          <w:fldChar w:fldCharType="separate"/>
        </w:r>
        <w:r w:rsidR="008B70E8">
          <w:t>45</w:t>
        </w:r>
        <w:r w:rsidR="008B70E8">
          <w:fldChar w:fldCharType="end"/>
        </w:r>
      </w:hyperlink>
    </w:p>
    <w:p w:rsidR="008B70E8" w:rsidRDefault="007D157A" w:rsidP="008B70E8">
      <w:pPr>
        <w:pStyle w:val="21"/>
        <w:tabs>
          <w:tab w:val="right" w:leader="dot" w:pos="9149"/>
          <w:tab w:val="right" w:leader="dot" w:pos="9628"/>
        </w:tabs>
        <w:rPr>
          <w:rFonts w:cs="Times New Roman"/>
          <w:smallCaps w:val="0"/>
          <w:sz w:val="21"/>
          <w:szCs w:val="24"/>
        </w:rPr>
      </w:pPr>
      <w:hyperlink w:anchor="_Toc421749182" w:history="1">
        <w:r w:rsidR="008B70E8">
          <w:rPr>
            <w:rStyle w:val="af3"/>
          </w:rPr>
          <w:t>6.2</w:t>
        </w:r>
        <w:r w:rsidR="008B70E8">
          <w:rPr>
            <w:rStyle w:val="af3"/>
            <w:rFonts w:hint="eastAsia"/>
          </w:rPr>
          <w:t>展望</w:t>
        </w:r>
        <w:r w:rsidR="008B70E8">
          <w:tab/>
        </w:r>
        <w:r w:rsidR="008B70E8">
          <w:fldChar w:fldCharType="begin"/>
        </w:r>
        <w:r w:rsidR="008B70E8">
          <w:instrText xml:space="preserve"> PAGEREF _Toc421749182 \h </w:instrText>
        </w:r>
        <w:r w:rsidR="008B70E8">
          <w:fldChar w:fldCharType="separate"/>
        </w:r>
        <w:r w:rsidR="008B70E8">
          <w:t>45</w:t>
        </w:r>
        <w:r w:rsidR="008B70E8">
          <w:fldChar w:fldCharType="end"/>
        </w:r>
      </w:hyperlink>
    </w:p>
    <w:p w:rsidR="008B70E8" w:rsidRDefault="007D157A" w:rsidP="008B70E8">
      <w:pPr>
        <w:pStyle w:val="10"/>
        <w:tabs>
          <w:tab w:val="right" w:leader="dot" w:pos="9149"/>
          <w:tab w:val="right" w:leader="dot" w:pos="9628"/>
        </w:tabs>
        <w:rPr>
          <w:rFonts w:cs="Times New Roman"/>
          <w:b w:val="0"/>
          <w:bCs w:val="0"/>
          <w:caps w:val="0"/>
          <w:sz w:val="21"/>
          <w:szCs w:val="24"/>
        </w:rPr>
      </w:pPr>
      <w:hyperlink w:anchor="_Toc421749183" w:history="1">
        <w:r w:rsidR="008B70E8">
          <w:rPr>
            <w:rStyle w:val="af3"/>
            <w:rFonts w:hint="eastAsia"/>
          </w:rPr>
          <w:t>参考文献</w:t>
        </w:r>
        <w:r w:rsidR="008B70E8">
          <w:tab/>
        </w:r>
        <w:r w:rsidR="008B70E8">
          <w:fldChar w:fldCharType="begin"/>
        </w:r>
        <w:r w:rsidR="008B70E8">
          <w:instrText xml:space="preserve"> PAGEREF _Toc421749183 \h </w:instrText>
        </w:r>
        <w:r w:rsidR="008B70E8">
          <w:fldChar w:fldCharType="separate"/>
        </w:r>
        <w:r w:rsidR="008B70E8">
          <w:t>46</w:t>
        </w:r>
        <w:r w:rsidR="008B70E8">
          <w:fldChar w:fldCharType="end"/>
        </w:r>
      </w:hyperlink>
    </w:p>
    <w:p w:rsidR="008B70E8" w:rsidRDefault="007D157A" w:rsidP="008B70E8">
      <w:pPr>
        <w:pStyle w:val="10"/>
        <w:tabs>
          <w:tab w:val="right" w:leader="dot" w:pos="9149"/>
          <w:tab w:val="right" w:leader="dot" w:pos="9628"/>
        </w:tabs>
        <w:rPr>
          <w:rFonts w:cs="Times New Roman"/>
          <w:b w:val="0"/>
          <w:bCs w:val="0"/>
          <w:caps w:val="0"/>
          <w:sz w:val="21"/>
          <w:szCs w:val="24"/>
        </w:rPr>
      </w:pPr>
      <w:hyperlink w:anchor="_Toc421749184" w:history="1">
        <w:r w:rsidR="008B70E8">
          <w:rPr>
            <w:rStyle w:val="af3"/>
            <w:rFonts w:hint="eastAsia"/>
          </w:rPr>
          <w:t>翻译部分</w:t>
        </w:r>
        <w:r w:rsidR="008B70E8">
          <w:tab/>
        </w:r>
        <w:r w:rsidR="008B70E8">
          <w:fldChar w:fldCharType="begin"/>
        </w:r>
        <w:r w:rsidR="008B70E8">
          <w:instrText xml:space="preserve"> PAGEREF _Toc421749184 \h </w:instrText>
        </w:r>
        <w:r w:rsidR="008B70E8">
          <w:fldChar w:fldCharType="separate"/>
        </w:r>
        <w:r w:rsidR="008B70E8">
          <w:t>48</w:t>
        </w:r>
        <w:r w:rsidR="008B70E8">
          <w:fldChar w:fldCharType="end"/>
        </w:r>
      </w:hyperlink>
    </w:p>
    <w:p w:rsidR="008B70E8" w:rsidRDefault="007D157A" w:rsidP="008B70E8">
      <w:pPr>
        <w:pStyle w:val="21"/>
        <w:tabs>
          <w:tab w:val="right" w:leader="dot" w:pos="9149"/>
          <w:tab w:val="right" w:leader="dot" w:pos="9628"/>
        </w:tabs>
        <w:rPr>
          <w:rFonts w:cs="Times New Roman"/>
          <w:smallCaps w:val="0"/>
          <w:sz w:val="21"/>
          <w:szCs w:val="24"/>
        </w:rPr>
      </w:pPr>
      <w:hyperlink w:anchor="_Toc421749185" w:history="1">
        <w:r w:rsidR="008B70E8">
          <w:rPr>
            <w:rStyle w:val="af3"/>
            <w:rFonts w:hint="eastAsia"/>
          </w:rPr>
          <w:t>外文资料原文</w:t>
        </w:r>
        <w:r w:rsidR="008B70E8">
          <w:tab/>
        </w:r>
        <w:r w:rsidR="008B70E8">
          <w:fldChar w:fldCharType="begin"/>
        </w:r>
        <w:r w:rsidR="008B70E8">
          <w:instrText xml:space="preserve"> PAGEREF _Toc421749185 \h </w:instrText>
        </w:r>
        <w:r w:rsidR="008B70E8">
          <w:fldChar w:fldCharType="separate"/>
        </w:r>
        <w:r w:rsidR="008B70E8">
          <w:t>48</w:t>
        </w:r>
        <w:r w:rsidR="008B70E8">
          <w:fldChar w:fldCharType="end"/>
        </w:r>
      </w:hyperlink>
    </w:p>
    <w:p w:rsidR="008B70E8" w:rsidRDefault="007D157A" w:rsidP="008B70E8">
      <w:pPr>
        <w:pStyle w:val="21"/>
        <w:tabs>
          <w:tab w:val="right" w:leader="dot" w:pos="9149"/>
          <w:tab w:val="right" w:leader="dot" w:pos="9628"/>
        </w:tabs>
        <w:rPr>
          <w:rFonts w:cs="Times New Roman"/>
          <w:smallCaps w:val="0"/>
          <w:sz w:val="21"/>
          <w:szCs w:val="24"/>
        </w:rPr>
      </w:pPr>
      <w:hyperlink w:anchor="_Toc421749186" w:history="1">
        <w:r w:rsidR="008B70E8">
          <w:rPr>
            <w:rStyle w:val="af3"/>
            <w:rFonts w:hint="eastAsia"/>
          </w:rPr>
          <w:t>中文翻译</w:t>
        </w:r>
        <w:r w:rsidR="008B70E8">
          <w:tab/>
        </w:r>
        <w:r w:rsidR="008B70E8">
          <w:fldChar w:fldCharType="begin"/>
        </w:r>
        <w:r w:rsidR="008B70E8">
          <w:instrText xml:space="preserve"> PAGEREF _Toc421749186 \h </w:instrText>
        </w:r>
        <w:r w:rsidR="008B70E8">
          <w:fldChar w:fldCharType="separate"/>
        </w:r>
        <w:r w:rsidR="008B70E8">
          <w:t>55</w:t>
        </w:r>
        <w:r w:rsidR="008B70E8">
          <w:fldChar w:fldCharType="end"/>
        </w:r>
      </w:hyperlink>
    </w:p>
    <w:p w:rsidR="008B70E8" w:rsidRDefault="007D157A" w:rsidP="008B70E8">
      <w:pPr>
        <w:pStyle w:val="10"/>
        <w:tabs>
          <w:tab w:val="right" w:leader="dot" w:pos="9149"/>
          <w:tab w:val="right" w:leader="dot" w:pos="9628"/>
        </w:tabs>
        <w:rPr>
          <w:rFonts w:cs="Times New Roman"/>
          <w:b w:val="0"/>
          <w:bCs w:val="0"/>
          <w:caps w:val="0"/>
          <w:sz w:val="21"/>
          <w:szCs w:val="24"/>
        </w:rPr>
      </w:pPr>
      <w:hyperlink w:anchor="_Toc421749187" w:history="1">
        <w:r w:rsidR="008B70E8">
          <w:rPr>
            <w:rStyle w:val="af3"/>
            <w:rFonts w:cs="黑体" w:hint="eastAsia"/>
          </w:rPr>
          <w:t>致</w:t>
        </w:r>
        <w:r w:rsidR="008B70E8">
          <w:rPr>
            <w:rStyle w:val="af3"/>
            <w:rFonts w:cs="黑体"/>
          </w:rPr>
          <w:t xml:space="preserve">  </w:t>
        </w:r>
        <w:r w:rsidR="008B70E8">
          <w:rPr>
            <w:rStyle w:val="af3"/>
            <w:rFonts w:cs="黑体" w:hint="eastAsia"/>
          </w:rPr>
          <w:t>谢</w:t>
        </w:r>
        <w:r w:rsidR="008B70E8">
          <w:tab/>
        </w:r>
        <w:r w:rsidR="008B70E8">
          <w:fldChar w:fldCharType="begin"/>
        </w:r>
        <w:r w:rsidR="008B70E8">
          <w:instrText xml:space="preserve"> PAGEREF _Toc421749187 \h </w:instrText>
        </w:r>
        <w:r w:rsidR="008B70E8">
          <w:fldChar w:fldCharType="separate"/>
        </w:r>
        <w:r w:rsidR="008B70E8">
          <w:t>59</w:t>
        </w:r>
        <w:r w:rsidR="008B70E8">
          <w:fldChar w:fldCharType="end"/>
        </w:r>
      </w:hyperlink>
    </w:p>
    <w:p w:rsidR="008B70E8" w:rsidRDefault="008B70E8" w:rsidP="008B70E8">
      <w:pPr>
        <w:sectPr w:rsidR="008B70E8">
          <w:headerReference w:type="even" r:id="rId8"/>
          <w:footerReference w:type="even" r:id="rId9"/>
          <w:headerReference w:type="first" r:id="rId10"/>
          <w:footerReference w:type="first" r:id="rId11"/>
          <w:pgSz w:w="11906" w:h="16838"/>
          <w:pgMar w:top="1134" w:right="1134" w:bottom="1134" w:left="1134" w:header="851" w:footer="992" w:gutter="284"/>
          <w:cols w:space="720"/>
          <w:docGrid w:type="linesAndChars" w:linePitch="360"/>
        </w:sectPr>
      </w:pPr>
      <w:r>
        <w:fldChar w:fldCharType="end"/>
      </w:r>
    </w:p>
    <w:p w:rsidR="008B70E8" w:rsidRDefault="008B70E8" w:rsidP="008B70E8">
      <w:pPr>
        <w:pStyle w:val="1"/>
        <w:keepNext w:val="0"/>
        <w:numPr>
          <w:ilvl w:val="0"/>
          <w:numId w:val="9"/>
        </w:numPr>
        <w:spacing w:line="360" w:lineRule="auto"/>
      </w:pPr>
      <w:bookmarkStart w:id="31" w:name="_Toc421749124"/>
      <w:bookmarkEnd w:id="0"/>
      <w:bookmarkEnd w:id="1"/>
      <w:bookmarkEnd w:id="2"/>
      <w:r>
        <w:rPr>
          <w:rFonts w:hint="eastAsia"/>
        </w:rPr>
        <w:lastRenderedPageBreak/>
        <w:t>绪论</w:t>
      </w:r>
      <w:bookmarkEnd w:id="31"/>
    </w:p>
    <w:p w:rsidR="008B70E8" w:rsidRDefault="008B70E8" w:rsidP="008B70E8">
      <w:pPr>
        <w:pStyle w:val="2"/>
        <w:numPr>
          <w:ilvl w:val="1"/>
          <w:numId w:val="0"/>
        </w:numPr>
      </w:pPr>
      <w:bookmarkStart w:id="32" w:name="_Toc421749125"/>
      <w:r>
        <w:rPr>
          <w:rFonts w:hint="eastAsia"/>
        </w:rPr>
        <w:t>1.1</w:t>
      </w:r>
      <w:r>
        <w:rPr>
          <w:rFonts w:hint="eastAsia"/>
        </w:rPr>
        <w:t>研究背景与意义</w:t>
      </w:r>
      <w:bookmarkEnd w:id="32"/>
    </w:p>
    <w:p w:rsidR="008B70E8" w:rsidRDefault="008B70E8" w:rsidP="008B70E8">
      <w:pPr>
        <w:pStyle w:val="3"/>
        <w:keepNext w:val="0"/>
        <w:keepLines w:val="0"/>
        <w:numPr>
          <w:ilvl w:val="2"/>
          <w:numId w:val="9"/>
        </w:numPr>
        <w:spacing w:before="0" w:after="0" w:line="360" w:lineRule="auto"/>
      </w:pPr>
      <w:bookmarkStart w:id="33" w:name="_Toc421749126"/>
      <w:r>
        <w:rPr>
          <w:rFonts w:hint="eastAsia"/>
        </w:rPr>
        <w:t>课题背景与意义</w:t>
      </w:r>
      <w:bookmarkEnd w:id="33"/>
    </w:p>
    <w:p w:rsidR="00D76D5E" w:rsidRDefault="006E3F25" w:rsidP="006E3F25">
      <w:pPr>
        <w:spacing w:line="400" w:lineRule="exact"/>
        <w:ind w:firstLine="420"/>
      </w:pPr>
      <w:bookmarkStart w:id="34" w:name="_Toc421749127"/>
      <w:r>
        <w:rPr>
          <w:rFonts w:hint="eastAsia"/>
        </w:rPr>
        <w:t>课题内容是：</w:t>
      </w:r>
      <w:r w:rsidR="00D76D5E" w:rsidRPr="00E23024">
        <w:rPr>
          <w:rFonts w:hint="eastAsia"/>
        </w:rPr>
        <w:t>以团队形式设计、开发、测试、完成《易学习——口碑子平台》的前后台系统，并实现需求说明中的相关各项功能。具体负责机构模块、机构认领模块、相册模块的设计、开发。完成相关模块的代码，并进行系统测试。</w:t>
      </w:r>
    </w:p>
    <w:p w:rsidR="00D76D5E" w:rsidRDefault="00D76D5E" w:rsidP="00185D60">
      <w:pPr>
        <w:spacing w:line="400" w:lineRule="exact"/>
        <w:ind w:firstLine="420"/>
      </w:pPr>
      <w:r w:rsidRPr="009D37B9">
        <w:rPr>
          <w:rFonts w:hint="eastAsia"/>
        </w:rPr>
        <w:t>《易学习——口碑子平台》是一个实际的企业项目</w:t>
      </w:r>
      <w:r>
        <w:rPr>
          <w:rFonts w:hint="eastAsia"/>
        </w:rPr>
        <w:t>，以企业需求为主，具有现实性的意义。该</w:t>
      </w:r>
      <w:r w:rsidRPr="009D37B9">
        <w:rPr>
          <w:rFonts w:hint="eastAsia"/>
        </w:rPr>
        <w:t>口碑子平台</w:t>
      </w:r>
      <w:r>
        <w:rPr>
          <w:rFonts w:hint="eastAsia"/>
        </w:rPr>
        <w:t>的机构模块，对于学校，教育机构的推广有重大意义，方便用户查询自己所需要的机构，根据自身情况选择合适的学校或者教育机构。在以往的培训教育机构推广过程中，一般采用发传单，贴海报等形式宣传，效果不好，而且用户不信任，导致机构品牌知名度低。</w:t>
      </w:r>
      <w:r w:rsidR="000137A8">
        <w:rPr>
          <w:rFonts w:hint="eastAsia"/>
        </w:rPr>
        <w:t>《易学习》</w:t>
      </w:r>
      <w:r w:rsidR="000137A8">
        <w:t>项目</w:t>
      </w:r>
      <w:r w:rsidR="000137A8">
        <w:rPr>
          <w:rFonts w:hint="eastAsia"/>
        </w:rPr>
        <w:t>就是</w:t>
      </w:r>
      <w:r w:rsidR="000137A8">
        <w:t>为教育机构提供一个</w:t>
      </w:r>
      <w:r w:rsidR="000137A8">
        <w:rPr>
          <w:rFonts w:hint="eastAsia"/>
        </w:rPr>
        <w:t>比较可靠的推广</w:t>
      </w:r>
      <w:r w:rsidR="000137A8">
        <w:t>平台</w:t>
      </w:r>
      <w:r w:rsidR="000137A8">
        <w:rPr>
          <w:rFonts w:hint="eastAsia"/>
        </w:rPr>
        <w:t>，</w:t>
      </w:r>
      <w:r w:rsidR="000137A8">
        <w:t>其中</w:t>
      </w:r>
      <w:r w:rsidR="000137A8">
        <w:rPr>
          <w:rFonts w:hint="eastAsia"/>
        </w:rPr>
        <w:t xml:space="preserve"> </w:t>
      </w:r>
      <w:r w:rsidR="000137A8">
        <w:rPr>
          <w:rFonts w:hint="eastAsia"/>
        </w:rPr>
        <w:t>《</w:t>
      </w:r>
      <w:r w:rsidR="000137A8" w:rsidRPr="009D37B9">
        <w:rPr>
          <w:rFonts w:hint="eastAsia"/>
        </w:rPr>
        <w:t>易学习——口碑子平台</w:t>
      </w:r>
      <w:r w:rsidR="000137A8">
        <w:rPr>
          <w:rFonts w:hint="eastAsia"/>
        </w:rPr>
        <w:t>》</w:t>
      </w:r>
      <w:r w:rsidR="000137A8">
        <w:t>是为</w:t>
      </w:r>
      <w:r w:rsidR="000137A8">
        <w:rPr>
          <w:rFonts w:hint="eastAsia"/>
        </w:rPr>
        <w:t>家长</w:t>
      </w:r>
      <w:r w:rsidR="000137A8">
        <w:t>学生提供一个教育</w:t>
      </w:r>
      <w:r w:rsidR="000137A8">
        <w:rPr>
          <w:rFonts w:hint="eastAsia"/>
        </w:rPr>
        <w:t>机构</w:t>
      </w:r>
      <w:r w:rsidR="000137A8">
        <w:t>的查询，报名的</w:t>
      </w:r>
      <w:r w:rsidR="000137A8">
        <w:rPr>
          <w:rFonts w:hint="eastAsia"/>
        </w:rPr>
        <w:t>功能</w:t>
      </w:r>
      <w:r w:rsidR="000137A8">
        <w:t>，可以使用户</w:t>
      </w:r>
      <w:r w:rsidR="000137A8">
        <w:rPr>
          <w:rFonts w:hint="eastAsia"/>
        </w:rPr>
        <w:t>了解</w:t>
      </w:r>
      <w:r w:rsidR="000137A8">
        <w:t>相关的教育机构</w:t>
      </w:r>
      <w:r>
        <w:rPr>
          <w:rFonts w:hint="eastAsia"/>
        </w:rPr>
        <w:t>，对用户来说，经过审核的机构，保证了安全性，可靠性，防止受骗的可能性。</w:t>
      </w:r>
      <w:r w:rsidR="00C251DF">
        <w:t>，</w:t>
      </w:r>
      <w:r w:rsidR="00C251DF">
        <w:rPr>
          <w:rFonts w:hint="eastAsia"/>
        </w:rPr>
        <w:t>方便</w:t>
      </w:r>
      <w:r w:rsidR="00C251DF">
        <w:t>自己选择。</w:t>
      </w:r>
      <w:r w:rsidR="00C251DF">
        <w:rPr>
          <w:rFonts w:hint="eastAsia"/>
        </w:rPr>
        <w:t>采用本系统进行机构注册认证，对于机构来说拥有了一个推广自身品牌的专业平台</w:t>
      </w:r>
      <w:r w:rsidR="00C251DF">
        <w:rPr>
          <w:rFonts w:hint="eastAsia"/>
        </w:rPr>
        <w:t>。</w:t>
      </w:r>
    </w:p>
    <w:p w:rsidR="00D76D5E" w:rsidRDefault="00D76D5E" w:rsidP="00185D60">
      <w:pPr>
        <w:spacing w:line="400" w:lineRule="exact"/>
        <w:ind w:firstLine="420"/>
      </w:pPr>
      <w:r>
        <w:rPr>
          <w:rFonts w:hint="eastAsia"/>
        </w:rPr>
        <w:t>易学习口碑子平台</w:t>
      </w:r>
      <w:r w:rsidRPr="00E23024">
        <w:rPr>
          <w:rFonts w:hint="eastAsia"/>
        </w:rPr>
        <w:t>相册模块</w:t>
      </w:r>
      <w:r>
        <w:rPr>
          <w:rFonts w:hint="eastAsia"/>
        </w:rPr>
        <w:t>，主要涉及到对图片的处理。一方面相册的展示丰富了机构自我展示的方式，也让用户更了解机构的真实情况。另一方面，其中涉及到一些对图片的压缩处理算法，图片在服务器上的存储，如何更好更快速地读取图片，确保图片在不同场合展示的清晰可靠性。</w:t>
      </w:r>
    </w:p>
    <w:p w:rsidR="000B70E8" w:rsidRDefault="000B70E8" w:rsidP="00185D60">
      <w:pPr>
        <w:spacing w:line="400" w:lineRule="exact"/>
        <w:ind w:firstLine="420"/>
      </w:pPr>
    </w:p>
    <w:p w:rsidR="008B70E8" w:rsidRDefault="008B70E8" w:rsidP="008B70E8">
      <w:pPr>
        <w:pStyle w:val="3"/>
        <w:keepNext w:val="0"/>
        <w:keepLines w:val="0"/>
        <w:numPr>
          <w:ilvl w:val="2"/>
          <w:numId w:val="9"/>
        </w:numPr>
        <w:spacing w:before="0" w:after="0" w:line="360" w:lineRule="auto"/>
      </w:pPr>
      <w:r>
        <w:rPr>
          <w:rFonts w:hint="eastAsia"/>
        </w:rPr>
        <w:t>国内外应用现状</w:t>
      </w:r>
      <w:bookmarkEnd w:id="34"/>
    </w:p>
    <w:p w:rsidR="00FB39AB" w:rsidRDefault="005A2E99" w:rsidP="00003D03">
      <w:pPr>
        <w:spacing w:line="400" w:lineRule="exact"/>
        <w:ind w:firstLine="420"/>
        <w:rPr>
          <w:rFonts w:hint="eastAsia"/>
        </w:rPr>
      </w:pPr>
      <w:bookmarkStart w:id="35" w:name="_Toc421749128"/>
      <w:r>
        <w:rPr>
          <w:rFonts w:hint="eastAsia"/>
        </w:rPr>
        <w:t>参考张禄、舒心在《我国教育培训机构发展现状的研究》论文中所指出的我国教育培训机构的现状</w:t>
      </w:r>
      <w:r>
        <w:rPr>
          <w:rFonts w:hint="eastAsia"/>
        </w:rPr>
        <w:t>。</w:t>
      </w:r>
      <w:r w:rsidR="009722A6">
        <w:rPr>
          <w:rFonts w:hint="eastAsia"/>
        </w:rPr>
        <w:t>目前国内互联网上对教育机构的推广还</w:t>
      </w:r>
      <w:r w:rsidR="00B31D8A">
        <w:rPr>
          <w:rFonts w:hint="eastAsia"/>
        </w:rPr>
        <w:t>是以弹出式广告为主，而</w:t>
      </w:r>
      <w:r w:rsidR="00B31D8A">
        <w:t>弹出式广告的推广通常被家长学生认为是垃圾广告</w:t>
      </w:r>
      <w:r w:rsidR="00B31D8A">
        <w:rPr>
          <w:rFonts w:hint="eastAsia"/>
        </w:rPr>
        <w:t>，而且弹出式</w:t>
      </w:r>
      <w:r w:rsidR="00B31D8A">
        <w:t>广告会给人一种不信任感，从而使教育机构的推广不理想。</w:t>
      </w:r>
      <w:r w:rsidR="006925AF">
        <w:rPr>
          <w:rFonts w:hint="eastAsia"/>
        </w:rPr>
        <w:t>另一方面</w:t>
      </w:r>
      <w:r w:rsidR="006925AF">
        <w:t>，</w:t>
      </w:r>
      <w:r w:rsidR="006925AF">
        <w:rPr>
          <w:rFonts w:hint="eastAsia"/>
        </w:rPr>
        <w:t>还有很多家长</w:t>
      </w:r>
      <w:r w:rsidR="006925AF">
        <w:t>通过口口相传，道听途说来为</w:t>
      </w:r>
      <w:r w:rsidR="006925AF">
        <w:rPr>
          <w:rFonts w:hint="eastAsia"/>
        </w:rPr>
        <w:t>自己的</w:t>
      </w:r>
      <w:r w:rsidR="006925AF">
        <w:t>孩子</w:t>
      </w:r>
      <w:r w:rsidR="006925AF">
        <w:rPr>
          <w:rFonts w:hint="eastAsia"/>
        </w:rPr>
        <w:t>选择</w:t>
      </w:r>
      <w:r w:rsidR="006925AF">
        <w:t>培训机构或者</w:t>
      </w:r>
      <w:r w:rsidR="006925AF">
        <w:rPr>
          <w:rFonts w:hint="eastAsia"/>
        </w:rPr>
        <w:t>入学学校</w:t>
      </w:r>
      <w:r w:rsidR="006925AF">
        <w:t>，这样造成</w:t>
      </w:r>
      <w:r w:rsidR="006925AF">
        <w:rPr>
          <w:rFonts w:hint="eastAsia"/>
        </w:rPr>
        <w:t>家长获取</w:t>
      </w:r>
      <w:r w:rsidR="006925AF">
        <w:t>的信息不全面</w:t>
      </w:r>
      <w:r w:rsidR="003950D2">
        <w:rPr>
          <w:rFonts w:hint="eastAsia"/>
        </w:rPr>
        <w:t>，</w:t>
      </w:r>
      <w:r w:rsidR="003950D2">
        <w:t>无法对比出更好的教育机构，更无法</w:t>
      </w:r>
      <w:r w:rsidR="003950D2">
        <w:rPr>
          <w:rFonts w:hint="eastAsia"/>
        </w:rPr>
        <w:t>做</w:t>
      </w:r>
      <w:r w:rsidR="003950D2">
        <w:t>出更好的选择</w:t>
      </w:r>
      <w:r w:rsidR="006925AF">
        <w:t>。</w:t>
      </w:r>
      <w:r w:rsidR="00B31D8A">
        <w:t>总的</w:t>
      </w:r>
      <w:r w:rsidR="00B31D8A">
        <w:rPr>
          <w:rFonts w:hint="eastAsia"/>
        </w:rPr>
        <w:t>来说</w:t>
      </w:r>
      <w:r w:rsidR="00B31D8A">
        <w:t>，目前国内并没有一个适用范围广，功能</w:t>
      </w:r>
      <w:r w:rsidR="00B31D8A">
        <w:rPr>
          <w:rFonts w:hint="eastAsia"/>
        </w:rPr>
        <w:t>比较完善</w:t>
      </w:r>
      <w:r w:rsidR="00B31D8A">
        <w:t>的教育机构推荐平台。</w:t>
      </w:r>
      <w:r w:rsidR="004C0F75">
        <w:rPr>
          <w:rFonts w:hint="eastAsia"/>
        </w:rPr>
        <w:t xml:space="preserve"> </w:t>
      </w:r>
    </w:p>
    <w:p w:rsidR="00FB39AB" w:rsidRPr="001D066D" w:rsidRDefault="00705429" w:rsidP="009722A6">
      <w:pPr>
        <w:spacing w:line="400" w:lineRule="exact"/>
        <w:ind w:firstLine="420"/>
      </w:pPr>
      <w:r w:rsidRPr="00705429">
        <w:rPr>
          <w:rFonts w:hint="eastAsia"/>
        </w:rPr>
        <w:t>该项目使用</w:t>
      </w:r>
      <w:r w:rsidR="008E1DB6">
        <w:t>SpringMVC+Hibernate</w:t>
      </w:r>
      <w:r w:rsidRPr="00705429">
        <w:rPr>
          <w:rFonts w:hint="eastAsia"/>
        </w:rPr>
        <w:t>技术，根据</w:t>
      </w:r>
      <w:r w:rsidRPr="00705429">
        <w:t>WZY Xu</w:t>
      </w:r>
      <w:r w:rsidRPr="00705429">
        <w:rPr>
          <w:rFonts w:hint="eastAsia"/>
        </w:rPr>
        <w:t xml:space="preserve"> 2008</w:t>
      </w:r>
      <w:r w:rsidRPr="00705429">
        <w:rPr>
          <w:rFonts w:hint="eastAsia"/>
        </w:rPr>
        <w:t>年在</w:t>
      </w:r>
      <w:r w:rsidR="005A2E99">
        <w:rPr>
          <w:rFonts w:hint="eastAsia"/>
        </w:rPr>
        <w:t xml:space="preserve"> </w:t>
      </w:r>
      <w:r w:rsidRPr="00705429">
        <w:rPr>
          <w:rFonts w:hint="eastAsia"/>
        </w:rPr>
        <w:t>《</w:t>
      </w:r>
      <w:r w:rsidRPr="00705429">
        <w:t>Computer Applications &amp; Software</w:t>
      </w:r>
      <w:r w:rsidRPr="00705429">
        <w:rPr>
          <w:rFonts w:hint="eastAsia"/>
        </w:rPr>
        <w:t>》上发表的</w:t>
      </w:r>
      <w:r w:rsidR="005A2E99">
        <w:rPr>
          <w:rFonts w:hint="eastAsia"/>
        </w:rPr>
        <w:t xml:space="preserve"> </w:t>
      </w:r>
      <w:r w:rsidRPr="00705429">
        <w:rPr>
          <w:rFonts w:hint="eastAsia"/>
        </w:rPr>
        <w:t>《</w:t>
      </w:r>
      <w:r w:rsidRPr="00705429">
        <w:t>APPLICATION OF SPRINGMVC AND HIBERNATE TO DEVELOPMENT OF WEB</w:t>
      </w:r>
      <w:r w:rsidRPr="00705429">
        <w:rPr>
          <w:rFonts w:hint="eastAsia"/>
        </w:rPr>
        <w:t>》</w:t>
      </w:r>
      <w:r w:rsidR="005A2E99">
        <w:rPr>
          <w:rFonts w:hint="eastAsia"/>
        </w:rPr>
        <w:t>，</w:t>
      </w:r>
      <w:r w:rsidR="005A2E99">
        <w:t>SpringMVC</w:t>
      </w:r>
      <w:r w:rsidRPr="00705429">
        <w:rPr>
          <w:rFonts w:hint="eastAsia"/>
        </w:rPr>
        <w:t>拥有比</w:t>
      </w:r>
      <w:r w:rsidRPr="00705429">
        <w:t>struts2</w:t>
      </w:r>
      <w:r w:rsidRPr="00705429">
        <w:rPr>
          <w:rFonts w:hint="eastAsia"/>
        </w:rPr>
        <w:t>更高的开发效率。当前企业中</w:t>
      </w:r>
      <w:r w:rsidRPr="00705429">
        <w:rPr>
          <w:rFonts w:hint="eastAsia"/>
        </w:rPr>
        <w:t>SpringM</w:t>
      </w:r>
      <w:r w:rsidR="0039178A">
        <w:t>VC</w:t>
      </w:r>
      <w:r w:rsidRPr="00705429">
        <w:rPr>
          <w:rFonts w:hint="eastAsia"/>
        </w:rPr>
        <w:t>的比例已经远远超过</w:t>
      </w:r>
      <w:r w:rsidRPr="00705429">
        <w:rPr>
          <w:rFonts w:hint="eastAsia"/>
        </w:rPr>
        <w:t>Struts2</w:t>
      </w:r>
      <w:r w:rsidRPr="00705429">
        <w:rPr>
          <w:rFonts w:hint="eastAsia"/>
        </w:rPr>
        <w:t>。</w:t>
      </w:r>
    </w:p>
    <w:p w:rsidR="00FB39AB" w:rsidRDefault="00FB39AB" w:rsidP="009722A6">
      <w:pPr>
        <w:spacing w:line="400" w:lineRule="exact"/>
        <w:ind w:firstLine="420"/>
      </w:pPr>
    </w:p>
    <w:p w:rsidR="00FB39AB" w:rsidRPr="0041658F" w:rsidRDefault="00FB39AB" w:rsidP="009722A6">
      <w:pPr>
        <w:spacing w:line="400" w:lineRule="exact"/>
        <w:ind w:firstLine="420"/>
      </w:pPr>
    </w:p>
    <w:p w:rsidR="008B70E8" w:rsidRDefault="008B70E8" w:rsidP="008B70E8">
      <w:pPr>
        <w:pStyle w:val="2"/>
        <w:numPr>
          <w:ilvl w:val="1"/>
          <w:numId w:val="0"/>
        </w:numPr>
      </w:pPr>
      <w:r>
        <w:rPr>
          <w:rFonts w:hint="eastAsia"/>
        </w:rPr>
        <w:lastRenderedPageBreak/>
        <w:t>1.2</w:t>
      </w:r>
      <w:r>
        <w:rPr>
          <w:rFonts w:hint="eastAsia"/>
        </w:rPr>
        <w:t>论文主要结构</w:t>
      </w:r>
      <w:bookmarkEnd w:id="35"/>
    </w:p>
    <w:p w:rsidR="008B70E8" w:rsidRDefault="00782A67" w:rsidP="00782A67">
      <w:pPr>
        <w:spacing w:line="360" w:lineRule="exact"/>
        <w:ind w:firstLine="420"/>
      </w:pPr>
      <w:r>
        <w:rPr>
          <w:rFonts w:hint="eastAsia"/>
        </w:rPr>
        <w:t>《</w:t>
      </w:r>
      <w:r w:rsidRPr="009D37B9">
        <w:rPr>
          <w:rFonts w:hint="eastAsia"/>
        </w:rPr>
        <w:t>易学习——口碑子平台</w:t>
      </w:r>
      <w:r>
        <w:rPr>
          <w:rFonts w:hint="eastAsia"/>
        </w:rPr>
        <w:t>》</w:t>
      </w:r>
      <w:r w:rsidR="008B70E8">
        <w:rPr>
          <w:rFonts w:hint="eastAsia"/>
        </w:rPr>
        <w:t>主要是利用</w:t>
      </w:r>
      <w:r>
        <w:t>SpringMVC+Hibernate</w:t>
      </w:r>
      <w:r w:rsidR="008B70E8">
        <w:rPr>
          <w:rFonts w:hint="eastAsia"/>
        </w:rPr>
        <w:t>进行本项目的开发，其余</w:t>
      </w:r>
      <w:r w:rsidR="008B70E8">
        <w:t>相关知识</w:t>
      </w:r>
      <w:r w:rsidR="008B70E8">
        <w:rPr>
          <w:rFonts w:hint="eastAsia"/>
        </w:rPr>
        <w:t>主要有</w:t>
      </w:r>
      <w:r>
        <w:t>Java</w:t>
      </w:r>
      <w:r w:rsidR="008B70E8">
        <w:rPr>
          <w:rFonts w:hint="eastAsia"/>
        </w:rPr>
        <w:t>，</w:t>
      </w:r>
      <w:r>
        <w:t>SpringMVC</w:t>
      </w:r>
      <w:r w:rsidR="00AD1ABA">
        <w:t xml:space="preserve"> </w:t>
      </w:r>
      <w:r>
        <w:t>+</w:t>
      </w:r>
      <w:r w:rsidR="00AD1ABA">
        <w:t xml:space="preserve"> </w:t>
      </w:r>
      <w:bookmarkStart w:id="36" w:name="_GoBack"/>
      <w:bookmarkEnd w:id="36"/>
      <w:r>
        <w:t>Hibernate</w:t>
      </w:r>
      <w:r w:rsidR="008B70E8">
        <w:rPr>
          <w:rFonts w:hint="eastAsia"/>
        </w:rPr>
        <w:t>、</w:t>
      </w:r>
      <w:r w:rsidR="008B70E8">
        <w:t>HTML+CSS</w:t>
      </w:r>
      <w:r w:rsidR="008B70E8">
        <w:rPr>
          <w:rFonts w:hint="eastAsia"/>
        </w:rPr>
        <w:t>+JavaScript</w:t>
      </w:r>
      <w:r w:rsidR="008B70E8">
        <w:t>网页</w:t>
      </w:r>
      <w:r w:rsidR="008B70E8">
        <w:rPr>
          <w:rFonts w:hint="eastAsia"/>
        </w:rPr>
        <w:t>设计知识、</w:t>
      </w:r>
      <w:r w:rsidR="00421488">
        <w:t>Oracle</w:t>
      </w:r>
      <w:r w:rsidR="008B70E8">
        <w:t>数据库的相关知识。</w:t>
      </w:r>
      <w:r w:rsidR="00DB7FE3">
        <w:rPr>
          <w:rFonts w:hint="eastAsia"/>
        </w:rPr>
        <w:t>课题</w:t>
      </w:r>
      <w:r w:rsidR="00DB7FE3">
        <w:t>的内容主要是</w:t>
      </w:r>
      <w:r w:rsidR="00A5617F" w:rsidRPr="00E23024">
        <w:rPr>
          <w:rFonts w:hint="eastAsia"/>
        </w:rPr>
        <w:t>设计、开发、测试、完成《易学习——口碑子平台》的</w:t>
      </w:r>
      <w:r w:rsidR="00863AA5" w:rsidRPr="00E23024">
        <w:rPr>
          <w:rFonts w:hint="eastAsia"/>
        </w:rPr>
        <w:t>机构模块、机构认领模块、相册模块</w:t>
      </w:r>
      <w:r w:rsidR="00863AA5">
        <w:rPr>
          <w:rFonts w:hint="eastAsia"/>
        </w:rPr>
        <w:t>的</w:t>
      </w:r>
      <w:r w:rsidR="00A5617F" w:rsidRPr="00E23024">
        <w:rPr>
          <w:rFonts w:hint="eastAsia"/>
        </w:rPr>
        <w:t>前后台系统，并实现需求说明中的相关各项功能</w:t>
      </w:r>
      <w:r w:rsidR="00DB7FE3">
        <w:rPr>
          <w:rFonts w:hint="eastAsia"/>
        </w:rPr>
        <w:t>。</w:t>
      </w:r>
    </w:p>
    <w:p w:rsidR="008B70E8" w:rsidRDefault="008B70E8" w:rsidP="008B70E8">
      <w:pPr>
        <w:spacing w:line="360" w:lineRule="exact"/>
      </w:pPr>
      <w:r>
        <w:rPr>
          <w:rFonts w:hint="eastAsia"/>
        </w:rPr>
        <w:t>论文分以下几个部分：</w:t>
      </w:r>
    </w:p>
    <w:p w:rsidR="008B70E8" w:rsidRDefault="008B70E8" w:rsidP="00B6487B">
      <w:pPr>
        <w:spacing w:line="360" w:lineRule="exact"/>
        <w:ind w:firstLine="420"/>
      </w:pPr>
      <w:r>
        <w:rPr>
          <w:rFonts w:hint="eastAsia"/>
        </w:rPr>
        <w:t>第一部分主要介绍所选课题</w:t>
      </w:r>
      <w:r w:rsidR="00863AA5">
        <w:rPr>
          <w:rFonts w:hint="eastAsia"/>
        </w:rPr>
        <w:t>背景</w:t>
      </w:r>
      <w:r w:rsidR="00863AA5">
        <w:t>及选题意义</w:t>
      </w:r>
      <w:r>
        <w:rPr>
          <w:rFonts w:hint="eastAsia"/>
        </w:rPr>
        <w:t>在国内外的应用现状</w:t>
      </w:r>
      <w:r w:rsidR="00863AA5">
        <w:rPr>
          <w:rFonts w:hint="eastAsia"/>
        </w:rPr>
        <w:t>。</w:t>
      </w:r>
    </w:p>
    <w:p w:rsidR="008B70E8" w:rsidRDefault="008B70E8" w:rsidP="00C744A2">
      <w:pPr>
        <w:spacing w:line="360" w:lineRule="exact"/>
      </w:pPr>
      <w:r>
        <w:br w:type="page"/>
      </w:r>
      <w:bookmarkStart w:id="37" w:name="_Toc421749129"/>
      <w:r>
        <w:rPr>
          <w:rFonts w:hint="eastAsia"/>
        </w:rPr>
        <w:lastRenderedPageBreak/>
        <w:t xml:space="preserve">2 </w:t>
      </w:r>
      <w:r>
        <w:rPr>
          <w:rFonts w:hint="eastAsia"/>
        </w:rPr>
        <w:t>相关技术概述</w:t>
      </w:r>
      <w:bookmarkEnd w:id="37"/>
    </w:p>
    <w:p w:rsidR="008B70E8" w:rsidRDefault="008B70E8" w:rsidP="008B70E8">
      <w:pPr>
        <w:spacing w:line="360" w:lineRule="exact"/>
      </w:pPr>
      <w:r>
        <w:rPr>
          <w:rFonts w:hint="eastAsia"/>
        </w:rPr>
        <w:t>本次题目是基于</w:t>
      </w:r>
      <w:r>
        <w:rPr>
          <w:rFonts w:hint="eastAsia"/>
        </w:rPr>
        <w:t>B/S</w:t>
      </w:r>
      <w:r>
        <w:rPr>
          <w:rFonts w:hint="eastAsia"/>
        </w:rPr>
        <w:t>的打折网站的设计。不仅考虑到网站的成本问题，也考虑到了网站的运行效率，所以在语言选择、数据库和服务器环境搭配方面采用</w:t>
      </w:r>
      <w:r>
        <w:rPr>
          <w:rFonts w:hint="eastAsia"/>
        </w:rPr>
        <w:t>PHP+MySQL+Apache</w:t>
      </w:r>
      <w:r>
        <w:rPr>
          <w:rFonts w:hint="eastAsia"/>
        </w:rPr>
        <w:t>结合的方式，三款都是开源软件，运行效率极高，而且也都是免费软件，在网站成本上可以说是</w:t>
      </w:r>
      <w:r>
        <w:rPr>
          <w:rFonts w:hint="eastAsia"/>
        </w:rPr>
        <w:t>0</w:t>
      </w:r>
      <w:r>
        <w:rPr>
          <w:rFonts w:hint="eastAsia"/>
        </w:rPr>
        <w:t>成本开发，适合学生做毕设用途，具体开发相关技术如下所述：</w:t>
      </w:r>
      <w:r>
        <w:t xml:space="preserve"> </w:t>
      </w:r>
    </w:p>
    <w:p w:rsidR="008B70E8" w:rsidRDefault="008B70E8" w:rsidP="008B70E8">
      <w:pPr>
        <w:spacing w:line="360" w:lineRule="exact"/>
        <w:ind w:left="480"/>
      </w:pPr>
      <w:r>
        <w:rPr>
          <w:rFonts w:hint="eastAsia"/>
        </w:rPr>
        <w:t>1</w:t>
      </w:r>
      <w:r>
        <w:rPr>
          <w:rFonts w:hint="eastAsia"/>
        </w:rPr>
        <w:t>）</w:t>
      </w:r>
      <w:r>
        <w:t>数据库：</w:t>
      </w:r>
      <w:r>
        <w:rPr>
          <w:rFonts w:hint="eastAsia"/>
        </w:rPr>
        <w:t>MySQL</w:t>
      </w:r>
    </w:p>
    <w:p w:rsidR="008B70E8" w:rsidRDefault="008B70E8" w:rsidP="008B70E8">
      <w:pPr>
        <w:spacing w:line="360" w:lineRule="exact"/>
        <w:ind w:left="480"/>
      </w:pPr>
      <w:r>
        <w:rPr>
          <w:rFonts w:hint="eastAsia"/>
        </w:rPr>
        <w:t>2</w:t>
      </w:r>
      <w:r>
        <w:rPr>
          <w:rFonts w:hint="eastAsia"/>
        </w:rPr>
        <w:t>）</w:t>
      </w:r>
      <w:r>
        <w:t>开发技术：</w:t>
      </w:r>
      <w:r>
        <w:t>H</w:t>
      </w:r>
      <w:r>
        <w:rPr>
          <w:rFonts w:hint="eastAsia"/>
        </w:rPr>
        <w:t>TML</w:t>
      </w:r>
      <w:r>
        <w:t>+CSS+ JavaScript</w:t>
      </w:r>
      <w:r>
        <w:rPr>
          <w:rFonts w:hint="eastAsia"/>
        </w:rPr>
        <w:t xml:space="preserve"> </w:t>
      </w:r>
      <w:r>
        <w:rPr>
          <w:rFonts w:hint="eastAsia"/>
        </w:rPr>
        <w:t>、</w:t>
      </w:r>
      <w:r>
        <w:rPr>
          <w:rFonts w:hint="eastAsia"/>
        </w:rPr>
        <w:t>PHP</w:t>
      </w:r>
      <w:r>
        <w:rPr>
          <w:rFonts w:hint="eastAsia"/>
        </w:rPr>
        <w:t>（</w:t>
      </w:r>
      <w:r>
        <w:rPr>
          <w:rFonts w:hint="eastAsia"/>
        </w:rPr>
        <w:t>Thinkphp</w:t>
      </w:r>
      <w:r>
        <w:rPr>
          <w:rFonts w:hint="eastAsia"/>
        </w:rPr>
        <w:t>）</w:t>
      </w:r>
    </w:p>
    <w:p w:rsidR="008B70E8" w:rsidRDefault="008B70E8" w:rsidP="008B70E8">
      <w:pPr>
        <w:spacing w:line="360" w:lineRule="exact"/>
        <w:ind w:left="480"/>
      </w:pPr>
      <w:r>
        <w:rPr>
          <w:rFonts w:hint="eastAsia"/>
        </w:rPr>
        <w:t>3</w:t>
      </w:r>
      <w:r>
        <w:rPr>
          <w:rFonts w:hint="eastAsia"/>
        </w:rPr>
        <w:t>）</w:t>
      </w:r>
      <w:r>
        <w:t>开发工具：</w:t>
      </w:r>
      <w:r>
        <w:rPr>
          <w:rFonts w:hint="eastAsia"/>
        </w:rPr>
        <w:t xml:space="preserve"> Dreamweaver</w:t>
      </w:r>
      <w:r>
        <w:rPr>
          <w:rFonts w:hint="eastAsia"/>
        </w:rPr>
        <w:t>、</w:t>
      </w:r>
      <w:r>
        <w:rPr>
          <w:rFonts w:hint="eastAsia"/>
        </w:rPr>
        <w:t xml:space="preserve">Zend Studio </w:t>
      </w:r>
    </w:p>
    <w:p w:rsidR="008B70E8" w:rsidRDefault="008B70E8" w:rsidP="008B70E8">
      <w:pPr>
        <w:spacing w:line="360" w:lineRule="exact"/>
        <w:ind w:left="480"/>
      </w:pPr>
      <w:r>
        <w:rPr>
          <w:rFonts w:hint="eastAsia"/>
        </w:rPr>
        <w:t>4</w:t>
      </w:r>
      <w:r>
        <w:rPr>
          <w:rFonts w:hint="eastAsia"/>
        </w:rPr>
        <w:t>）</w:t>
      </w:r>
      <w:r>
        <w:t>服务器平台：</w:t>
      </w:r>
      <w:r>
        <w:rPr>
          <w:rFonts w:hint="eastAsia"/>
        </w:rPr>
        <w:t>PHPstudy</w:t>
      </w:r>
    </w:p>
    <w:p w:rsidR="008B70E8" w:rsidRDefault="008B70E8" w:rsidP="008B70E8">
      <w:pPr>
        <w:spacing w:line="360" w:lineRule="exact"/>
        <w:ind w:left="480"/>
      </w:pPr>
    </w:p>
    <w:p w:rsidR="008B70E8" w:rsidRDefault="008B70E8" w:rsidP="008B70E8">
      <w:pPr>
        <w:pStyle w:val="afa"/>
        <w:ind w:firstLineChars="0" w:firstLine="0"/>
        <w:outlineLvl w:val="1"/>
        <w:rPr>
          <w:rFonts w:ascii="黑体" w:eastAsia="黑体" w:hAnsi="黑体"/>
          <w:vanish/>
          <w:sz w:val="28"/>
          <w:szCs w:val="28"/>
        </w:rPr>
      </w:pPr>
      <w:bookmarkStart w:id="38" w:name="_Toc263635485"/>
      <w:bookmarkStart w:id="39" w:name="_Toc263698702"/>
      <w:bookmarkStart w:id="40" w:name="_Toc263755319"/>
      <w:bookmarkStart w:id="41" w:name="_Toc263755487"/>
      <w:bookmarkStart w:id="42" w:name="_Toc263765575"/>
      <w:bookmarkStart w:id="43" w:name="_Toc264223812"/>
      <w:bookmarkStart w:id="44" w:name="_Toc264379660"/>
      <w:bookmarkStart w:id="45" w:name="_Toc264499044"/>
      <w:bookmarkStart w:id="46" w:name="_Toc264499757"/>
      <w:bookmarkStart w:id="47" w:name="_Toc264500866"/>
      <w:bookmarkStart w:id="48" w:name="_Toc264626843"/>
      <w:bookmarkStart w:id="49" w:name="_Toc27069"/>
      <w:bookmarkStart w:id="50" w:name="_Toc32656"/>
      <w:bookmarkStart w:id="51" w:name="_Toc16146"/>
      <w:bookmarkStart w:id="52" w:name="_Toc15999"/>
      <w:bookmarkStart w:id="53" w:name="_Toc13151"/>
      <w:bookmarkStart w:id="54" w:name="_Toc419729762"/>
      <w:bookmarkStart w:id="55" w:name="_Toc419729828"/>
      <w:bookmarkStart w:id="56" w:name="_Toc419729894"/>
      <w:bookmarkStart w:id="57" w:name="_Toc419754460"/>
      <w:bookmarkStart w:id="58" w:name="_Toc419796775"/>
      <w:bookmarkStart w:id="59" w:name="_Toc419811719"/>
      <w:bookmarkStart w:id="60" w:name="_Toc419913739"/>
      <w:bookmarkStart w:id="61" w:name="_Toc419913807"/>
      <w:bookmarkStart w:id="62" w:name="_Toc420021490"/>
      <w:bookmarkStart w:id="63" w:name="_Toc420364953"/>
      <w:bookmarkStart w:id="64" w:name="_Toc420427672"/>
      <w:bookmarkStart w:id="65" w:name="_Toc420427742"/>
      <w:bookmarkStart w:id="66" w:name="_Toc420427811"/>
      <w:bookmarkStart w:id="67" w:name="_Toc420427881"/>
      <w:bookmarkStart w:id="68" w:name="_Toc420516543"/>
      <w:bookmarkStart w:id="69" w:name="_Toc420516625"/>
      <w:bookmarkStart w:id="70" w:name="_Toc420516757"/>
      <w:bookmarkStart w:id="71" w:name="_Toc420516913"/>
      <w:bookmarkStart w:id="72" w:name="_Toc420517006"/>
      <w:bookmarkStart w:id="73" w:name="_Toc420517654"/>
      <w:bookmarkStart w:id="74" w:name="_Toc420518539"/>
      <w:bookmarkStart w:id="75" w:name="_Toc42052120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8B70E8" w:rsidRDefault="008B70E8" w:rsidP="008B70E8">
      <w:pPr>
        <w:pStyle w:val="2"/>
        <w:numPr>
          <w:ilvl w:val="1"/>
          <w:numId w:val="0"/>
        </w:numPr>
      </w:pPr>
      <w:bookmarkStart w:id="76" w:name="_Toc421749130"/>
      <w:r>
        <w:rPr>
          <w:rFonts w:hint="eastAsia"/>
        </w:rPr>
        <w:t>2.1</w:t>
      </w:r>
      <w:r>
        <w:rPr>
          <w:rFonts w:hint="eastAsia"/>
        </w:rPr>
        <w:t>相关知识介绍</w:t>
      </w:r>
      <w:bookmarkEnd w:id="76"/>
    </w:p>
    <w:p w:rsidR="008B70E8" w:rsidRDefault="008B70E8" w:rsidP="008B70E8">
      <w:pPr>
        <w:pStyle w:val="3"/>
        <w:numPr>
          <w:ilvl w:val="2"/>
          <w:numId w:val="0"/>
        </w:numPr>
      </w:pPr>
      <w:bookmarkStart w:id="77" w:name="_Toc421749131"/>
      <w:r>
        <w:rPr>
          <w:rFonts w:hint="eastAsia"/>
        </w:rPr>
        <w:t xml:space="preserve">2.1.1 </w:t>
      </w:r>
      <w:r>
        <w:rPr>
          <w:rFonts w:hint="eastAsia"/>
        </w:rPr>
        <w:t>电子商务</w:t>
      </w:r>
      <w:bookmarkEnd w:id="77"/>
    </w:p>
    <w:p w:rsidR="008B70E8" w:rsidRDefault="008B70E8" w:rsidP="008B70E8">
      <w:pPr>
        <w:spacing w:line="360" w:lineRule="exact"/>
      </w:pPr>
      <w:r>
        <w:rPr>
          <w:rFonts w:hint="eastAsia"/>
        </w:rPr>
        <w:t>1994</w:t>
      </w:r>
      <w:r>
        <w:rPr>
          <w:rFonts w:hint="eastAsia"/>
        </w:rPr>
        <w:t>年，美国一位叫杰夫</w:t>
      </w:r>
      <w:r>
        <w:rPr>
          <w:rFonts w:hint="eastAsia"/>
        </w:rPr>
        <w:t>.</w:t>
      </w:r>
      <w:r>
        <w:rPr>
          <w:rFonts w:hint="eastAsia"/>
        </w:rPr>
        <w:t>贝佐斯的财务分析师迷上了正处于高速发展的互联网，杰夫</w:t>
      </w:r>
      <w:r>
        <w:rPr>
          <w:rFonts w:hint="eastAsia"/>
        </w:rPr>
        <w:t>.</w:t>
      </w:r>
      <w:r>
        <w:rPr>
          <w:rFonts w:hint="eastAsia"/>
        </w:rPr>
        <w:t>贝佐斯从</w:t>
      </w:r>
      <w:r>
        <w:rPr>
          <w:rFonts w:hint="eastAsia"/>
        </w:rPr>
        <w:t>20</w:t>
      </w:r>
      <w:r>
        <w:rPr>
          <w:rFonts w:hint="eastAsia"/>
        </w:rPr>
        <w:t>多种最有可能在网上畅销的产品中选择了图书作为了网上商城的销售对象。几年后，杰夫</w:t>
      </w:r>
      <w:r>
        <w:rPr>
          <w:rFonts w:hint="eastAsia"/>
        </w:rPr>
        <w:t>,</w:t>
      </w:r>
      <w:r>
        <w:rPr>
          <w:rFonts w:hint="eastAsia"/>
        </w:rPr>
        <w:t>贝佐斯创办了亚马逊——</w:t>
      </w:r>
      <w:r>
        <w:rPr>
          <w:rFonts w:hint="eastAsia"/>
        </w:rPr>
        <w:t>Amazon.com</w:t>
      </w:r>
      <w:r>
        <w:rPr>
          <w:rFonts w:hint="eastAsia"/>
        </w:rPr>
        <w:t>年销售额达到了六亿美元，对于大多数人来说，电子商务一般可以理解为通过互联网来进行商务活动、购买商品，其英文为</w:t>
      </w:r>
      <w:r>
        <w:rPr>
          <w:rFonts w:hint="eastAsia"/>
        </w:rPr>
        <w:t xml:space="preserve">Electronic Commerce </w:t>
      </w:r>
      <w:r>
        <w:rPr>
          <w:rFonts w:hint="eastAsia"/>
        </w:rPr>
        <w:t>简称</w:t>
      </w:r>
      <w:r>
        <w:rPr>
          <w:rFonts w:hint="eastAsia"/>
        </w:rPr>
        <w:t>E-C,</w:t>
      </w:r>
      <w:r>
        <w:rPr>
          <w:rFonts w:hint="eastAsia"/>
        </w:rPr>
        <w:t>也可称其为</w:t>
      </w:r>
      <w:r>
        <w:rPr>
          <w:rFonts w:hint="eastAsia"/>
        </w:rPr>
        <w:t>E-B</w:t>
      </w:r>
      <w:r>
        <w:rPr>
          <w:rFonts w:hint="eastAsia"/>
        </w:rPr>
        <w:t>（</w:t>
      </w:r>
      <w:r>
        <w:rPr>
          <w:rFonts w:hint="eastAsia"/>
        </w:rPr>
        <w:t>Electronic Business</w:t>
      </w:r>
      <w:r>
        <w:rPr>
          <w:rFonts w:hint="eastAsia"/>
        </w:rPr>
        <w:t>）</w:t>
      </w:r>
      <w:r>
        <w:rPr>
          <w:rFonts w:hint="eastAsia"/>
          <w:vertAlign w:val="superscript"/>
        </w:rPr>
        <w:t>[10]</w:t>
      </w:r>
      <w:r>
        <w:rPr>
          <w:rFonts w:hint="eastAsia"/>
        </w:rPr>
        <w:t>。电子商务的定义在不同人的眼里各不相同，但是总的来说，有几个共同点：一，使用互联网；二，进行商务活动；三，涉及商家和顾客。但是实际上来说，电子商务涉及的领域比想象中要大很多，像网上远程教育、网上电子招生等等在某种程度上也可以理解为是电子商务的领域。</w:t>
      </w:r>
    </w:p>
    <w:p w:rsidR="008B70E8" w:rsidRDefault="008B70E8" w:rsidP="008B70E8">
      <w:pPr>
        <w:spacing w:line="360" w:lineRule="exact"/>
      </w:pPr>
      <w:r>
        <w:rPr>
          <w:rFonts w:hint="eastAsia"/>
        </w:rPr>
        <w:t>电子商务存在的价值就是让消费者在网络上消费购物，让商家可以卖出自己的东西。所以一个完整的电子商务系统一般由是三个部分组成，即可以分为互联网（</w:t>
      </w:r>
      <w:r>
        <w:rPr>
          <w:rFonts w:hint="eastAsia"/>
        </w:rPr>
        <w:t>Internet</w:t>
      </w:r>
      <w:r>
        <w:rPr>
          <w:rFonts w:hint="eastAsia"/>
        </w:rPr>
        <w:t>）、企业外部网（</w:t>
      </w:r>
      <w:r>
        <w:rPr>
          <w:rFonts w:hint="eastAsia"/>
        </w:rPr>
        <w:t>Extranet</w:t>
      </w:r>
      <w:r>
        <w:rPr>
          <w:rFonts w:hint="eastAsia"/>
        </w:rPr>
        <w:t>）、企业内部网（</w:t>
      </w:r>
      <w:r>
        <w:rPr>
          <w:rFonts w:hint="eastAsia"/>
        </w:rPr>
        <w:t>Intranet</w:t>
      </w:r>
      <w:r>
        <w:rPr>
          <w:rFonts w:hint="eastAsia"/>
        </w:rPr>
        <w:t>）三个部分组成</w:t>
      </w:r>
      <w:r>
        <w:rPr>
          <w:rFonts w:hint="eastAsia"/>
          <w:vertAlign w:val="superscript"/>
        </w:rPr>
        <w:t>[6]</w:t>
      </w:r>
      <w:r>
        <w:rPr>
          <w:rFonts w:hint="eastAsia"/>
        </w:rPr>
        <w:t>。企业内部网（</w:t>
      </w:r>
      <w:r>
        <w:rPr>
          <w:rFonts w:hint="eastAsia"/>
        </w:rPr>
        <w:t>Intranet</w:t>
      </w:r>
      <w:r>
        <w:rPr>
          <w:rFonts w:hint="eastAsia"/>
        </w:rPr>
        <w:t>）是指利用</w:t>
      </w:r>
      <w:r>
        <w:rPr>
          <w:rFonts w:hint="eastAsia"/>
        </w:rPr>
        <w:t>Internet</w:t>
      </w:r>
      <w:r>
        <w:rPr>
          <w:rFonts w:hint="eastAsia"/>
        </w:rPr>
        <w:t>技术来构建的，面向企业内部人员的一种计算机网络系统。它是属于一种独立性的网络，但是也可以向社会开放。企业外部网（</w:t>
      </w:r>
      <w:r>
        <w:rPr>
          <w:rFonts w:hint="eastAsia"/>
        </w:rPr>
        <w:t>Extranet</w:t>
      </w:r>
      <w:r>
        <w:rPr>
          <w:rFonts w:hint="eastAsia"/>
        </w:rPr>
        <w:t>）是指企业与外部单位进行协作交流的一个计算机系统。互联网（</w:t>
      </w:r>
      <w:r>
        <w:rPr>
          <w:rFonts w:hint="eastAsia"/>
        </w:rPr>
        <w:t>Internet</w:t>
      </w:r>
      <w:r>
        <w:rPr>
          <w:rFonts w:hint="eastAsia"/>
        </w:rPr>
        <w:t>）则是贯穿这一个大系统的最关键的部分，也是完成电子商务的必备基础。电子商务之所以成为了现在经济发展的亮点，在于它有很多独到之处：</w:t>
      </w:r>
      <w:r>
        <w:rPr>
          <w:rFonts w:hint="eastAsia"/>
        </w:rPr>
        <w:t>1</w:t>
      </w:r>
      <w:r>
        <w:rPr>
          <w:rFonts w:hint="eastAsia"/>
        </w:rPr>
        <w:t>，支付全部在线上完成；</w:t>
      </w:r>
      <w:r>
        <w:rPr>
          <w:rFonts w:hint="eastAsia"/>
        </w:rPr>
        <w:t>2</w:t>
      </w:r>
      <w:r>
        <w:rPr>
          <w:rFonts w:hint="eastAsia"/>
        </w:rPr>
        <w:t>，更方便收集和管理客户信息；</w:t>
      </w:r>
      <w:r>
        <w:rPr>
          <w:rFonts w:hint="eastAsia"/>
        </w:rPr>
        <w:t>3</w:t>
      </w:r>
      <w:r>
        <w:rPr>
          <w:rFonts w:hint="eastAsia"/>
        </w:rPr>
        <w:t>，经营的规模大小不受场地限制；</w:t>
      </w:r>
      <w:r>
        <w:rPr>
          <w:rFonts w:hint="eastAsia"/>
        </w:rPr>
        <w:t>4</w:t>
      </w:r>
      <w:r>
        <w:rPr>
          <w:rFonts w:hint="eastAsia"/>
        </w:rPr>
        <w:t>，推广和营销的成本比实体低很多；</w:t>
      </w:r>
      <w:r>
        <w:rPr>
          <w:rFonts w:hint="eastAsia"/>
        </w:rPr>
        <w:t>5</w:t>
      </w:r>
      <w:r>
        <w:rPr>
          <w:rFonts w:hint="eastAsia"/>
        </w:rPr>
        <w:t>，更有利于中小企业的发展；</w:t>
      </w:r>
      <w:r>
        <w:rPr>
          <w:rFonts w:hint="eastAsia"/>
        </w:rPr>
        <w:t>6</w:t>
      </w:r>
      <w:r>
        <w:rPr>
          <w:rFonts w:hint="eastAsia"/>
        </w:rPr>
        <w:t>，满足客户的个性化需求。电子商务的更方面的优越性使得其在现代经济发展中起了举足轻重的作用，就连李克强总理也说：要坚定不移的发展电子商务！</w:t>
      </w:r>
    </w:p>
    <w:p w:rsidR="008B70E8" w:rsidRDefault="008B70E8" w:rsidP="008B70E8">
      <w:pPr>
        <w:spacing w:line="360" w:lineRule="exact"/>
      </w:pPr>
      <w:r>
        <w:rPr>
          <w:rFonts w:hint="eastAsia"/>
        </w:rPr>
        <w:t>今天的电子商务，已经今非昔比，中国电子商务支付之父王峻涛创立的</w:t>
      </w:r>
      <w:r>
        <w:rPr>
          <w:rFonts w:hint="eastAsia"/>
        </w:rPr>
        <w:t>8848</w:t>
      </w:r>
      <w:r>
        <w:rPr>
          <w:rFonts w:hint="eastAsia"/>
        </w:rPr>
        <w:t>是在当时的中国很强大的电商了，当时王峻涛心中有“三座大山”：①网民人数只有区区</w:t>
      </w:r>
      <w:r>
        <w:rPr>
          <w:rFonts w:hint="eastAsia"/>
        </w:rPr>
        <w:t>400</w:t>
      </w:r>
      <w:r>
        <w:rPr>
          <w:rFonts w:hint="eastAsia"/>
        </w:rPr>
        <w:t>万；②网上支付难题以及远距离购买的信任危机；③配送的难题。而现在我们可以发现这些都已经不是障碍了，据</w:t>
      </w:r>
      <w:r>
        <w:rPr>
          <w:rFonts w:hint="eastAsia"/>
        </w:rPr>
        <w:t>CNNIC</w:t>
      </w:r>
      <w:r>
        <w:rPr>
          <w:rFonts w:hint="eastAsia"/>
        </w:rPr>
        <w:t>的统计报告，截止到</w:t>
      </w:r>
      <w:r>
        <w:rPr>
          <w:rFonts w:hint="eastAsia"/>
        </w:rPr>
        <w:t>2014</w:t>
      </w:r>
      <w:r>
        <w:rPr>
          <w:rFonts w:hint="eastAsia"/>
        </w:rPr>
        <w:t>年</w:t>
      </w:r>
      <w:r>
        <w:rPr>
          <w:rFonts w:hint="eastAsia"/>
        </w:rPr>
        <w:t>10</w:t>
      </w:r>
      <w:r>
        <w:rPr>
          <w:rFonts w:hint="eastAsia"/>
        </w:rPr>
        <w:t>月，我国的网民规模已经达到了</w:t>
      </w:r>
      <w:r>
        <w:rPr>
          <w:rFonts w:hint="eastAsia"/>
        </w:rPr>
        <w:t>6.49</w:t>
      </w:r>
      <w:r>
        <w:rPr>
          <w:rFonts w:hint="eastAsia"/>
        </w:rPr>
        <w:t>亿，相比于</w:t>
      </w:r>
      <w:r>
        <w:rPr>
          <w:rFonts w:hint="eastAsia"/>
        </w:rPr>
        <w:t>13</w:t>
      </w:r>
      <w:r>
        <w:rPr>
          <w:rFonts w:hint="eastAsia"/>
        </w:rPr>
        <w:t>年，</w:t>
      </w:r>
      <w:r>
        <w:rPr>
          <w:rFonts w:ascii="宋体" w:hAnsi="宋体" w:hint="eastAsia"/>
        </w:rPr>
        <w:t>全年总共新增网民3117万人。互联网普及率达到了47.9%，相比于13年提升了2.1%。第二个，现在网上支付已经不是难题，各大银行都拥有自己的网上银行，而且第三方支付也是多不胜数。最后，物流方面，三通一达、顺丰、德邦各大物流公司都很强大，正在发展中的物流公司也比比皆是</w:t>
      </w:r>
      <w:r>
        <w:rPr>
          <w:rFonts w:ascii="宋体" w:hAnsi="宋体" w:hint="eastAsia"/>
          <w:vertAlign w:val="superscript"/>
        </w:rPr>
        <w:t>[16]</w:t>
      </w:r>
      <w:r>
        <w:rPr>
          <w:rFonts w:ascii="宋体" w:hAnsi="宋体" w:hint="eastAsia"/>
        </w:rPr>
        <w:t>。现如今不但没有了王峻涛心中的“三</w:t>
      </w:r>
      <w:r>
        <w:rPr>
          <w:rFonts w:ascii="宋体" w:hAnsi="宋体" w:hint="eastAsia"/>
        </w:rPr>
        <w:lastRenderedPageBreak/>
        <w:t>座大山”，而且电子商务发展有了很多模式的发展，比较流行的农村电商、海淘、生鲜电商都是比较新颖的话题。</w:t>
      </w:r>
    </w:p>
    <w:p w:rsidR="008B70E8" w:rsidRDefault="008B70E8" w:rsidP="008B70E8">
      <w:pPr>
        <w:pStyle w:val="3"/>
        <w:numPr>
          <w:ilvl w:val="2"/>
          <w:numId w:val="0"/>
        </w:numPr>
      </w:pPr>
      <w:bookmarkStart w:id="78" w:name="_Toc421749132"/>
      <w:r>
        <w:rPr>
          <w:rFonts w:hint="eastAsia"/>
        </w:rPr>
        <w:t xml:space="preserve">2.1.2 </w:t>
      </w:r>
      <w:r>
        <w:rPr>
          <w:rFonts w:hint="eastAsia"/>
        </w:rPr>
        <w:t>折扣网站</w:t>
      </w:r>
      <w:bookmarkEnd w:id="78"/>
    </w:p>
    <w:p w:rsidR="008B70E8" w:rsidRDefault="008B70E8" w:rsidP="008B70E8">
      <w:pPr>
        <w:spacing w:line="360" w:lineRule="exact"/>
      </w:pPr>
      <w:r>
        <w:rPr>
          <w:rFonts w:hint="eastAsia"/>
        </w:rPr>
        <w:t>折扣，这个词语最先是出现在美国的，国外被称为</w:t>
      </w:r>
      <w:r>
        <w:rPr>
          <w:rFonts w:hint="eastAsia"/>
        </w:rPr>
        <w:t>OUTLETS</w:t>
      </w:r>
      <w:r>
        <w:rPr>
          <w:rFonts w:hint="eastAsia"/>
        </w:rPr>
        <w:t>，在零售业中，</w:t>
      </w:r>
      <w:r>
        <w:rPr>
          <w:rFonts w:hint="eastAsia"/>
        </w:rPr>
        <w:t>OUTLETS</w:t>
      </w:r>
      <w:r>
        <w:rPr>
          <w:rFonts w:hint="eastAsia"/>
        </w:rPr>
        <w:t>最开始被称</w:t>
      </w:r>
      <w:r>
        <w:t>为</w:t>
      </w:r>
      <w:r>
        <w:rPr>
          <w:rFonts w:hint="eastAsia"/>
        </w:rPr>
        <w:t>“品牌直销购物中心”</w:t>
      </w:r>
      <w:r>
        <w:rPr>
          <w:rFonts w:hint="eastAsia"/>
          <w:vertAlign w:val="superscript"/>
        </w:rPr>
        <w:t>[5]</w:t>
      </w:r>
      <w:r>
        <w:rPr>
          <w:rFonts w:hint="eastAsia"/>
        </w:rPr>
        <w:t>。后来经过时间的更替发展，奥特莱斯又有了新的定义，慢慢发展成为大型的商城，并且进一步发展成为具有独立的零售业形态。时间一久，各种各样的品牌集中在一起来进行折扣，这样使得很多爱便宜爱实惠的消费者非常喜欢，这样，经过专门的规划并且组织，</w:t>
      </w:r>
      <w:r>
        <w:rPr>
          <w:rFonts w:hint="eastAsia"/>
        </w:rPr>
        <w:t>OUTLETS</w:t>
      </w:r>
      <w:r>
        <w:rPr>
          <w:rFonts w:hint="eastAsia"/>
        </w:rPr>
        <w:t>逐渐发展为了折扣店的形态，为更多品牌为更多消费者方便的进行服务！</w:t>
      </w:r>
      <w:r>
        <w:rPr>
          <w:rFonts w:hint="eastAsia"/>
        </w:rPr>
        <w:t xml:space="preserve">  </w:t>
      </w:r>
    </w:p>
    <w:p w:rsidR="008B70E8" w:rsidRDefault="008B70E8" w:rsidP="008B70E8">
      <w:pPr>
        <w:spacing w:line="360" w:lineRule="exact"/>
      </w:pPr>
      <w:r>
        <w:rPr>
          <w:rFonts w:hint="eastAsia"/>
        </w:rPr>
        <w:t>伴随着折扣在美国的发展，其迅速通过互联网传播到了中国，中国结合自己的本土元素进行发展，已经有了一大批优秀并值得我们借鉴的折扣网站的存在，然而，折扣网站发展到今天，并不是所有的折扣网站都像人们想象中的那样，可以让老百姓真真正正的享受到其中的折扣和品质。打折首先意味着降低商品的原始价格，是价格策略的运用。每逢各种节日的来临，劳动节、国庆节、女生节，甚至各种各样的网络节日已经被电商巨头们一个个的打造</w:t>
      </w:r>
      <w:r>
        <w:rPr>
          <w:rFonts w:hint="eastAsia"/>
          <w:vertAlign w:val="superscript"/>
        </w:rPr>
        <w:t>[6]</w:t>
      </w:r>
      <w:r>
        <w:rPr>
          <w:rFonts w:hint="eastAsia"/>
        </w:rPr>
        <w:t>。最近几年比较流行的网上节日，像：双</w:t>
      </w:r>
      <w:r>
        <w:rPr>
          <w:rFonts w:hint="eastAsia"/>
        </w:rPr>
        <w:t>11</w:t>
      </w:r>
      <w:r>
        <w:rPr>
          <w:rFonts w:hint="eastAsia"/>
        </w:rPr>
        <w:t>，双</w:t>
      </w:r>
      <w:r>
        <w:rPr>
          <w:rFonts w:hint="eastAsia"/>
        </w:rPr>
        <w:t>12</w:t>
      </w:r>
      <w:r>
        <w:rPr>
          <w:rFonts w:hint="eastAsia"/>
        </w:rPr>
        <w:t>这些是所有爱购物的网民都知道的全民折扣日，还有这阵子比较流行的大众点评吃货节、百度糯米吃货节，这些都被网商给炒作起来，掀起了一股电商购物的狂潮。</w:t>
      </w:r>
    </w:p>
    <w:p w:rsidR="008B70E8" w:rsidRDefault="008B70E8" w:rsidP="008B70E8">
      <w:pPr>
        <w:spacing w:line="360" w:lineRule="exact"/>
      </w:pPr>
      <w:r>
        <w:rPr>
          <w:rFonts w:hint="eastAsia"/>
        </w:rPr>
        <w:t>虽然有这么多折扣网站都在拼命的打折降价，一件原价</w:t>
      </w:r>
      <w:r>
        <w:rPr>
          <w:rFonts w:hint="eastAsia"/>
        </w:rPr>
        <w:t>3800</w:t>
      </w:r>
      <w:r>
        <w:rPr>
          <w:rFonts w:hint="eastAsia"/>
        </w:rPr>
        <w:t>的西装在打折网上拍</w:t>
      </w:r>
      <w:r>
        <w:rPr>
          <w:rFonts w:hint="eastAsia"/>
        </w:rPr>
        <w:t>300</w:t>
      </w:r>
      <w:r>
        <w:rPr>
          <w:rFonts w:hint="eastAsia"/>
        </w:rPr>
        <w:t>，一件原价</w:t>
      </w:r>
      <w:r>
        <w:rPr>
          <w:rFonts w:hint="eastAsia"/>
        </w:rPr>
        <w:t>1888</w:t>
      </w:r>
      <w:r>
        <w:rPr>
          <w:rFonts w:hint="eastAsia"/>
        </w:rPr>
        <w:t>的鞋子在打折网上卖</w:t>
      </w:r>
      <w:r>
        <w:rPr>
          <w:rFonts w:hint="eastAsia"/>
        </w:rPr>
        <w:t>100</w:t>
      </w:r>
      <w:r>
        <w:rPr>
          <w:rFonts w:hint="eastAsia"/>
        </w:rPr>
        <w:t>多，类似的现象不绝如缕，然而无商不奸，在这么多打折降价的背后，卖家总是可以挣得利润，买家又何尝就买到了真正的品质了吗？又有多少消费者是真正的思考？原价从何而来，是谁定价，为何价格这么低，商品是不是货真价实？是物超所值，还是夸大其词？实际上很多如此悬殊的打折后面是商家在吸引买家的眼球罢了。就连平时逛商场，也可以清晰的发现，几乎每个商品都有标价、品质、产地、单位等等，但是实际卖价也是和标价有着天壤之别的。</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因此，打折网站的折扣优惠利用消费者的心理，在一定程度上能够吸引广大消费者的亲睐，但是打折的风险也是不可小觑的，采用不但的打折行为有可能会给企业带来意想不到的严重后果。第一，不要让一些残次品的打折营销来坏了企业在消费者心中的良好形象。一些残次品来充当正品来进行打折销售，卖出去之后就基本上不会再有回头看，买家的眼睛是雪亮的，做生意最重要的是老客户，而不是那些跃跃欲试想要尝尝鲜的新客户</w:t>
      </w:r>
      <w:r>
        <w:rPr>
          <w:rFonts w:ascii="宋体" w:hAnsi="宋体" w:cs="Arial" w:hint="eastAsia"/>
          <w:shd w:val="clear" w:color="auto" w:fill="FFFFFF"/>
          <w:vertAlign w:val="superscript"/>
        </w:rPr>
        <w:t>[28]</w:t>
      </w:r>
      <w:r>
        <w:rPr>
          <w:rFonts w:ascii="宋体" w:hAnsi="宋体" w:cs="Arial" w:hint="eastAsia"/>
          <w:shd w:val="clear" w:color="auto" w:fill="FFFFFF"/>
        </w:rPr>
        <w:t>。第二，不要让漫无目的的打折成为了企业经营的特色。企业经营是靠自己的独特品质和对该产品别具一格的设计来博得消费者的亲睐，而不是靠一味的“天天打折，天天特价”来成为企业经营的法宝，只有了与众不同的品质并且对于消费者来说是真正的经济实惠才称得上是企业真正的特色，才能留住老顾客并且有源源不断的新顾客，为企业带来源源不断的利润和精彩</w:t>
      </w:r>
      <w:r>
        <w:rPr>
          <w:rFonts w:ascii="宋体" w:hAnsi="宋体" w:cs="Arial" w:hint="eastAsia"/>
          <w:shd w:val="clear" w:color="auto" w:fill="FFFFFF"/>
          <w:vertAlign w:val="superscript"/>
        </w:rPr>
        <w:t>[14]</w:t>
      </w:r>
      <w:r>
        <w:rPr>
          <w:rFonts w:ascii="宋体" w:hAnsi="宋体" w:cs="Arial" w:hint="eastAsia"/>
          <w:shd w:val="clear" w:color="auto" w:fill="FFFFFF"/>
        </w:rPr>
        <w:t>。</w:t>
      </w:r>
    </w:p>
    <w:p w:rsidR="008B70E8" w:rsidRDefault="008B70E8" w:rsidP="008B70E8">
      <w:pPr>
        <w:spacing w:line="360" w:lineRule="exact"/>
      </w:pPr>
      <w:r>
        <w:rPr>
          <w:rFonts w:hint="eastAsia"/>
        </w:rPr>
        <w:t>对于企业在打折网上进行的打折营销，企业在运用打折策略来提升企业利润的过程中应该深刻认识到打折所需要的基本的准则。打折作为一把双刃剑，用好了可以对企业带来更好的发展，用不好了可能会像打折一样折损企业的形象和未来，因此打折需要企业进行精心的策划和决策。</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第一个，目的必须明确。企业应该明白销售折扣进行的目的是什么，是为了提高企业的盈利，还是为了通过折扣来提高该产品在市场中的占用率，又或者是为了提高消费者对企业的形象等等。不论是大企业还是中小型企业，不应该把打折营销作为企业在同行中竞争的唯一手段。</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第二个，时机必须成熟。对于企业来说要找准时机是很关键的。一年应该进行多少次折扣是合理的，应该通过什么样的方式进行折扣。在各大打折网上的数据表示，一年中最合适打折的时机有三个，第一个是年末或者是节日需求量迅猛增加的时候，第二个是处理积压商品，由于积压的库存较多，在合适的时</w:t>
      </w:r>
      <w:r>
        <w:rPr>
          <w:rFonts w:ascii="宋体" w:hAnsi="宋体" w:cs="Arial" w:hint="eastAsia"/>
          <w:shd w:val="clear" w:color="auto" w:fill="FFFFFF"/>
        </w:rPr>
        <w:lastRenderedPageBreak/>
        <w:t>候进行打折降价处理对于企业来说是合理的，第三个则是企业应该真心去用实惠来回馈消费者，这样，既对于企业来说是好的，对于消费者来说也真正受益。</w:t>
      </w:r>
    </w:p>
    <w:p w:rsidR="008B70E8" w:rsidRDefault="008B70E8" w:rsidP="008B70E8">
      <w:pPr>
        <w:spacing w:line="360" w:lineRule="exact"/>
      </w:pPr>
      <w:r>
        <w:rPr>
          <w:rFonts w:hint="eastAsia"/>
        </w:rPr>
        <w:t>第三个，方式必须新颖。打折不能天天打折天天特价，打折方式不能循规蹈矩，为了能够得到更好的效果，打折的方式生搬硬套，也不能是完完全全的效仿其他企业的模式。总得来说，全部商品都进行打折，对客户来说是最好的选择了，当然。全部商品都进行打折可能会对商家的利润产生冲击，商家在宣传方式上又要做到新颖独特，尽量能够做到让所有对该商品有了解欲望的客户都能够知道打折的消息。</w:t>
      </w:r>
    </w:p>
    <w:p w:rsidR="008B70E8" w:rsidRDefault="008B70E8" w:rsidP="008B70E8">
      <w:pPr>
        <w:spacing w:line="360" w:lineRule="exact"/>
      </w:pPr>
      <w:r>
        <w:rPr>
          <w:rFonts w:hint="eastAsia"/>
        </w:rPr>
        <w:t>第四个，注重效果。每次打折之后都要进行效果评估，在打折之前制定明确的打折策略方针。包括应该对哪些商品进行折扣，折扣率应该调整为多少，怎么样折扣能够两全其美等等。在打折活动做完之后，要统计分析活动的效果，最好是能够结合当前热门的技术对商业数据进行数据分析和数据挖掘，为下一次的打折促销做好坚实的实践基础，也为以后的打折积累教训</w:t>
      </w:r>
      <w:r>
        <w:rPr>
          <w:rFonts w:hint="eastAsia"/>
          <w:vertAlign w:val="superscript"/>
        </w:rPr>
        <w:t>[5]</w:t>
      </w:r>
      <w:r>
        <w:rPr>
          <w:rFonts w:hint="eastAsia"/>
        </w:rPr>
        <w:t>。</w:t>
      </w:r>
    </w:p>
    <w:p w:rsidR="008B70E8" w:rsidRDefault="008B70E8" w:rsidP="008B70E8">
      <w:pPr>
        <w:spacing w:line="360" w:lineRule="exact"/>
      </w:pPr>
      <w:r>
        <w:rPr>
          <w:rFonts w:hint="eastAsia"/>
        </w:rPr>
        <w:t>总而言之，当前打折网站五花八门，但是实际上都可以归结为一个原因，那就是商家变形的进行市场的竞争。买家应该擦亮自己的眼睛进行虚假辨别，反过来，商家也应该洁身自好，卖家应该真正为买家提供物美价廉，拿残次伪劣产品来进行折扣，不仅是欺骗消费者，更是自欺欺人！</w:t>
      </w:r>
    </w:p>
    <w:p w:rsidR="008B70E8" w:rsidRDefault="008B70E8" w:rsidP="008B70E8">
      <w:pPr>
        <w:spacing w:line="360" w:lineRule="exact"/>
      </w:pPr>
    </w:p>
    <w:p w:rsidR="008B70E8" w:rsidRDefault="008B70E8" w:rsidP="008B70E8">
      <w:pPr>
        <w:pStyle w:val="2"/>
        <w:numPr>
          <w:ilvl w:val="1"/>
          <w:numId w:val="0"/>
        </w:numPr>
      </w:pPr>
      <w:bookmarkStart w:id="79" w:name="_Toc421749133"/>
      <w:r>
        <w:rPr>
          <w:rFonts w:hint="eastAsia"/>
        </w:rPr>
        <w:t>2.2</w:t>
      </w:r>
      <w:r>
        <w:rPr>
          <w:rFonts w:hint="eastAsia"/>
        </w:rPr>
        <w:t>开发技术介绍</w:t>
      </w:r>
      <w:bookmarkStart w:id="80" w:name="_Toc263630719"/>
      <w:bookmarkStart w:id="81" w:name="_Toc263630720"/>
      <w:bookmarkEnd w:id="79"/>
      <w:bookmarkEnd w:id="80"/>
      <w:bookmarkEnd w:id="81"/>
    </w:p>
    <w:p w:rsidR="008B70E8" w:rsidRDefault="008B70E8" w:rsidP="008B70E8">
      <w:pPr>
        <w:pStyle w:val="afa"/>
        <w:numPr>
          <w:ilvl w:val="0"/>
          <w:numId w:val="9"/>
        </w:numPr>
        <w:ind w:firstLineChars="0"/>
        <w:outlineLvl w:val="2"/>
        <w:rPr>
          <w:b/>
          <w:vanish/>
        </w:rPr>
      </w:pPr>
      <w:bookmarkStart w:id="82" w:name="_Toc263635487"/>
      <w:bookmarkStart w:id="83" w:name="_Toc263698704"/>
      <w:bookmarkStart w:id="84" w:name="_Toc263755321"/>
      <w:bookmarkStart w:id="85" w:name="_Toc263755489"/>
      <w:bookmarkStart w:id="86" w:name="_Toc263765577"/>
      <w:bookmarkStart w:id="87" w:name="_Toc264223814"/>
      <w:bookmarkStart w:id="88" w:name="_Toc264379662"/>
      <w:bookmarkStart w:id="89" w:name="_Toc264499046"/>
      <w:bookmarkStart w:id="90" w:name="_Toc264499759"/>
      <w:bookmarkStart w:id="91" w:name="_Toc264500868"/>
      <w:bookmarkStart w:id="92" w:name="_Toc264626845"/>
      <w:bookmarkStart w:id="93" w:name="_Toc31568"/>
      <w:bookmarkStart w:id="94" w:name="_Toc8134"/>
      <w:bookmarkStart w:id="95" w:name="_Toc17537"/>
      <w:bookmarkStart w:id="96" w:name="_Toc23496"/>
      <w:bookmarkStart w:id="97" w:name="_Toc419729767"/>
      <w:bookmarkStart w:id="98" w:name="_Toc419729833"/>
      <w:bookmarkStart w:id="99" w:name="_Toc419729899"/>
      <w:bookmarkStart w:id="100" w:name="_Toc419754465"/>
      <w:bookmarkStart w:id="101" w:name="_Toc419796780"/>
      <w:bookmarkStart w:id="102" w:name="_Toc419811724"/>
      <w:bookmarkStart w:id="103" w:name="_Toc419913744"/>
      <w:bookmarkStart w:id="104" w:name="_Toc419913812"/>
      <w:bookmarkStart w:id="105" w:name="_Toc420021495"/>
      <w:bookmarkStart w:id="106" w:name="_Toc420364958"/>
      <w:bookmarkStart w:id="107" w:name="_Toc420427677"/>
      <w:bookmarkStart w:id="108" w:name="_Toc420427747"/>
      <w:bookmarkStart w:id="109" w:name="_Toc420427816"/>
      <w:bookmarkStart w:id="110" w:name="_Toc420427886"/>
      <w:bookmarkStart w:id="111" w:name="_Toc420516548"/>
      <w:bookmarkStart w:id="112" w:name="_Toc420516630"/>
      <w:bookmarkStart w:id="113" w:name="_Toc420516762"/>
      <w:bookmarkStart w:id="114" w:name="_Toc420516918"/>
      <w:bookmarkStart w:id="115" w:name="_Toc420517011"/>
      <w:bookmarkStart w:id="116" w:name="_Toc420517659"/>
      <w:bookmarkStart w:id="117" w:name="_Toc420518544"/>
      <w:bookmarkStart w:id="118" w:name="_Toc420521207"/>
      <w:bookmarkStart w:id="119" w:name="_Toc420783310"/>
      <w:bookmarkStart w:id="120" w:name="_Toc420783480"/>
      <w:bookmarkStart w:id="121" w:name="_Toc420783685"/>
      <w:bookmarkStart w:id="122" w:name="_Toc421749067"/>
      <w:bookmarkStart w:id="123" w:name="_Toc421749134"/>
      <w:bookmarkStart w:id="124" w:name="_Toc263631059"/>
      <w:bookmarkStart w:id="125" w:name="_Toc26363072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8B70E8" w:rsidRDefault="008B70E8" w:rsidP="008B70E8">
      <w:pPr>
        <w:pStyle w:val="afa"/>
        <w:numPr>
          <w:ilvl w:val="1"/>
          <w:numId w:val="9"/>
        </w:numPr>
        <w:ind w:firstLineChars="0"/>
        <w:outlineLvl w:val="2"/>
        <w:rPr>
          <w:b/>
          <w:vanish/>
        </w:rPr>
      </w:pPr>
      <w:bookmarkStart w:id="126" w:name="_Toc263755322"/>
      <w:bookmarkStart w:id="127" w:name="_Toc263698705"/>
      <w:bookmarkStart w:id="128" w:name="_Toc29278"/>
      <w:bookmarkStart w:id="129" w:name="_Toc419729768"/>
      <w:bookmarkStart w:id="130" w:name="_Toc419729834"/>
      <w:bookmarkStart w:id="131" w:name="_Toc419729900"/>
      <w:bookmarkStart w:id="132" w:name="_Toc419754466"/>
      <w:bookmarkStart w:id="133" w:name="_Toc419796781"/>
      <w:bookmarkStart w:id="134" w:name="_Toc419811725"/>
      <w:bookmarkStart w:id="135" w:name="_Toc419913745"/>
      <w:bookmarkStart w:id="136" w:name="_Toc419913813"/>
      <w:bookmarkStart w:id="137" w:name="_Toc420021496"/>
      <w:bookmarkStart w:id="138" w:name="_Toc420364959"/>
      <w:bookmarkStart w:id="139" w:name="_Toc420427678"/>
      <w:bookmarkStart w:id="140" w:name="_Toc420427748"/>
      <w:bookmarkStart w:id="141" w:name="_Toc420427817"/>
      <w:bookmarkStart w:id="142" w:name="_Toc420427887"/>
      <w:bookmarkStart w:id="143" w:name="_Toc420516549"/>
      <w:bookmarkStart w:id="144" w:name="_Toc420516631"/>
      <w:bookmarkStart w:id="145" w:name="_Toc420516763"/>
      <w:bookmarkStart w:id="146" w:name="_Toc420516919"/>
      <w:bookmarkStart w:id="147" w:name="_Toc420517012"/>
      <w:bookmarkStart w:id="148" w:name="_Toc420517660"/>
      <w:bookmarkStart w:id="149" w:name="_Toc420518545"/>
      <w:bookmarkStart w:id="150" w:name="_Toc420521208"/>
      <w:bookmarkStart w:id="151" w:name="_Toc420783311"/>
      <w:bookmarkStart w:id="152" w:name="_Toc420783481"/>
      <w:bookmarkStart w:id="153" w:name="_Toc420783686"/>
      <w:bookmarkStart w:id="154" w:name="_Toc13164"/>
      <w:bookmarkStart w:id="155" w:name="_Toc264500869"/>
      <w:bookmarkStart w:id="156" w:name="_Toc421749068"/>
      <w:bookmarkStart w:id="157" w:name="_Toc421749135"/>
      <w:bookmarkStart w:id="158" w:name="_Toc15130"/>
      <w:bookmarkStart w:id="159" w:name="_Toc263765578"/>
      <w:bookmarkStart w:id="160" w:name="_Toc29168"/>
      <w:bookmarkStart w:id="161" w:name="_Toc263755490"/>
      <w:bookmarkStart w:id="162" w:name="_Toc264379663"/>
      <w:bookmarkStart w:id="163" w:name="_Toc264223815"/>
      <w:bookmarkStart w:id="164" w:name="_Toc264499760"/>
      <w:bookmarkStart w:id="165" w:name="_Toc264499047"/>
      <w:bookmarkStart w:id="166" w:name="_Toc264626846"/>
      <w:bookmarkStart w:id="167" w:name="_Toc263635488"/>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8B70E8" w:rsidRDefault="008B70E8" w:rsidP="008B70E8">
      <w:pPr>
        <w:pStyle w:val="3"/>
        <w:numPr>
          <w:ilvl w:val="2"/>
          <w:numId w:val="0"/>
        </w:numPr>
      </w:pPr>
      <w:bookmarkStart w:id="168" w:name="_Toc264499048"/>
      <w:bookmarkStart w:id="169" w:name="_Toc264499761"/>
      <w:bookmarkStart w:id="170" w:name="_Toc421749136"/>
      <w:r>
        <w:rPr>
          <w:rFonts w:hint="eastAsia"/>
        </w:rPr>
        <w:t xml:space="preserve">2.2.1 </w:t>
      </w:r>
      <w:bookmarkEnd w:id="124"/>
      <w:bookmarkEnd w:id="125"/>
      <w:bookmarkEnd w:id="168"/>
      <w:bookmarkEnd w:id="169"/>
      <w:r>
        <w:rPr>
          <w:rFonts w:hint="eastAsia"/>
        </w:rPr>
        <w:t>PHP</w:t>
      </w:r>
      <w:r>
        <w:rPr>
          <w:rFonts w:hint="eastAsia"/>
        </w:rPr>
        <w:t>（</w:t>
      </w:r>
      <w:r>
        <w:rPr>
          <w:rFonts w:hint="eastAsia"/>
        </w:rPr>
        <w:t>Thinkphp</w:t>
      </w:r>
      <w:r>
        <w:rPr>
          <w:rFonts w:hint="eastAsia"/>
        </w:rPr>
        <w:t>）</w:t>
      </w:r>
      <w:bookmarkEnd w:id="170"/>
    </w:p>
    <w:p w:rsidR="008B70E8" w:rsidRDefault="008B70E8" w:rsidP="008B70E8">
      <w:pPr>
        <w:spacing w:line="360" w:lineRule="exact"/>
        <w:rPr>
          <w:rFonts w:ascii="宋体" w:hAnsi="宋体" w:cs="Arial"/>
          <w:shd w:val="clear" w:color="auto" w:fill="FFFFFF"/>
        </w:rPr>
      </w:pPr>
      <w:r>
        <w:rPr>
          <w:rFonts w:ascii="宋体" w:hAnsi="宋体" w:cs="Arial"/>
          <w:shd w:val="clear" w:color="auto" w:fill="FFFFFF"/>
        </w:rPr>
        <w:t>P</w:t>
      </w:r>
      <w:r>
        <w:t>HP</w:t>
      </w:r>
      <w:r>
        <w:rPr>
          <w:rFonts w:hint="eastAsia"/>
        </w:rPr>
        <w:t>是一种流行的用于</w:t>
      </w:r>
      <w:r>
        <w:rPr>
          <w:rFonts w:hint="eastAsia"/>
        </w:rPr>
        <w:t>web</w:t>
      </w:r>
      <w:r>
        <w:rPr>
          <w:rFonts w:hint="eastAsia"/>
        </w:rPr>
        <w:t>开发的</w:t>
      </w:r>
      <w:r>
        <w:t>开源脚本语言</w:t>
      </w:r>
      <w:r>
        <w:rPr>
          <w:rFonts w:hint="eastAsia"/>
        </w:rPr>
        <w:t>，是一直排在编程语言前十的一款功能强大、免费提供、跨平台、</w:t>
      </w:r>
      <w:r>
        <w:rPr>
          <w:rFonts w:ascii="宋体" w:hAnsi="宋体" w:cs="Arial" w:hint="eastAsia"/>
          <w:shd w:val="clear" w:color="auto" w:fill="FFFFFF"/>
        </w:rPr>
        <w:t>高效、拥有专业图像处理功能的专业的开发语言。PHP广泛</w:t>
      </w:r>
      <w:r>
        <w:rPr>
          <w:rFonts w:ascii="宋体" w:hAnsi="宋体" w:cs="Arial"/>
          <w:shd w:val="clear" w:color="auto" w:fill="FFFFFF"/>
        </w:rPr>
        <w:t>吸收了</w:t>
      </w:r>
      <w:r>
        <w:rPr>
          <w:rFonts w:ascii="宋体" w:hAnsi="宋体" w:cs="Arial" w:hint="eastAsia"/>
          <w:shd w:val="clear" w:color="auto" w:fill="FFFFFF"/>
        </w:rPr>
        <w:t>各大语言的特点，比如：</w:t>
      </w:r>
      <w:r>
        <w:rPr>
          <w:rFonts w:ascii="宋体" w:hAnsi="宋体" w:cs="Arial"/>
          <w:shd w:val="clear" w:color="auto" w:fill="FFFFFF"/>
        </w:rPr>
        <w:t>Perl、Java和</w:t>
      </w:r>
      <w:r>
        <w:rPr>
          <w:rFonts w:ascii="宋体" w:hAnsi="宋体" w:cs="Arial" w:hint="eastAsia"/>
          <w:shd w:val="clear" w:color="auto" w:fill="FFFFFF"/>
        </w:rPr>
        <w:t>C等</w:t>
      </w:r>
      <w:r>
        <w:rPr>
          <w:rFonts w:ascii="宋体" w:hAnsi="宋体" w:cs="Arial"/>
          <w:shd w:val="clear" w:color="auto" w:fill="FFFFFF"/>
        </w:rPr>
        <w:t>，</w:t>
      </w:r>
      <w:r>
        <w:rPr>
          <w:rFonts w:ascii="宋体" w:hAnsi="宋体" w:cs="Arial" w:hint="eastAsia"/>
          <w:shd w:val="clear" w:color="auto" w:fill="FFFFFF"/>
        </w:rPr>
        <w:t>这样有利于编程学习，也让转行到php的编程人员上手更快，PHP是一种应用广泛的web开发语言，PHP并不像C、Java等语言，可以用于很多领域，PHP是专注于web开发，所以PHP拥有更专业的元素，在动态页面方面，PHP相比于CGI和Perl拥有更快的执行速度。</w:t>
      </w:r>
      <w:r>
        <w:rPr>
          <w:rFonts w:ascii="宋体" w:hAnsi="宋体" w:cs="Arial"/>
          <w:shd w:val="clear" w:color="auto" w:fill="FFFFFF"/>
        </w:rPr>
        <w:t>P</w:t>
      </w:r>
      <w:r>
        <w:rPr>
          <w:rFonts w:ascii="宋体" w:hAnsi="宋体" w:cs="Arial" w:hint="eastAsia"/>
          <w:shd w:val="clear" w:color="auto" w:fill="FFFFFF"/>
        </w:rPr>
        <w:t>HP是一款功能强大，而且执行速度超强的编程语言</w:t>
      </w:r>
      <w:r>
        <w:rPr>
          <w:rFonts w:ascii="宋体" w:hAnsi="宋体" w:cs="Arial" w:hint="eastAsia"/>
          <w:shd w:val="clear" w:color="auto" w:fill="FFFFFF"/>
          <w:vertAlign w:val="superscript"/>
        </w:rPr>
        <w:t>[17]</w:t>
      </w:r>
      <w:r>
        <w:rPr>
          <w:rFonts w:ascii="宋体" w:hAnsi="宋体" w:cs="Arial" w:hint="eastAsia"/>
          <w:shd w:val="clear" w:color="auto" w:fill="FFFFFF"/>
        </w:rPr>
        <w:t xml:space="preserve">。 </w:t>
      </w:r>
    </w:p>
    <w:p w:rsidR="008B70E8" w:rsidRDefault="008B70E8" w:rsidP="008B70E8">
      <w:pPr>
        <w:spacing w:line="360" w:lineRule="exact"/>
        <w:rPr>
          <w:rFonts w:ascii="宋体" w:hAnsi="宋体" w:cs="Arial"/>
          <w:color w:val="000000"/>
          <w:shd w:val="clear" w:color="auto" w:fill="FFFFFF"/>
        </w:rPr>
      </w:pPr>
      <w:r>
        <w:rPr>
          <w:rFonts w:ascii="宋体" w:hAnsi="宋体" w:cs="Arial" w:hint="eastAsia"/>
          <w:color w:val="000000"/>
          <w:shd w:val="clear" w:color="auto" w:fill="FFFFFF"/>
        </w:rPr>
        <w:t>PHP首次与世人见面是在1995年。</w:t>
      </w:r>
      <w:r>
        <w:rPr>
          <w:rStyle w:val="apple-converted-space"/>
          <w:rFonts w:ascii="宋体" w:hAnsi="宋体" w:cs="Arial" w:hint="eastAsia"/>
          <w:color w:val="000000"/>
          <w:shd w:val="clear" w:color="auto" w:fill="FFFFFF"/>
        </w:rPr>
        <w:t>在PHP第一版中，只有一些简单的功能。后来随之PHP语言自身的优越性，越来越多的人开始应用PHP在自己的网站，由于早期的PHP功能比较简单，一般也就应用与一些个人网页</w:t>
      </w:r>
      <w:r>
        <w:rPr>
          <w:rStyle w:val="apple-converted-space"/>
          <w:rFonts w:ascii="宋体" w:hAnsi="宋体" w:cs="Arial" w:hint="eastAsia"/>
          <w:color w:val="000000"/>
          <w:sz w:val="32"/>
          <w:szCs w:val="32"/>
          <w:shd w:val="clear" w:color="auto" w:fill="FFFFFF"/>
          <w:vertAlign w:val="superscript"/>
        </w:rPr>
        <w:t>[3]</w:t>
      </w:r>
      <w:r>
        <w:rPr>
          <w:rStyle w:val="apple-converted-space"/>
          <w:rFonts w:ascii="宋体" w:hAnsi="宋体" w:cs="Arial" w:hint="eastAsia"/>
          <w:color w:val="000000"/>
          <w:shd w:val="clear" w:color="auto" w:fill="FFFFFF"/>
        </w:rPr>
        <w:t>。随着用户的增多，许多新用户觉得PHP应该再增加一些新的功能，于是乎像循环语句和数组变量等新功能被加入</w:t>
      </w:r>
      <w:r>
        <w:rPr>
          <w:rFonts w:ascii="宋体" w:hAnsi="宋体" w:cs="Arial" w:hint="eastAsia"/>
          <w:color w:val="000000"/>
          <w:shd w:val="clear" w:color="auto" w:fill="FFFFFF"/>
        </w:rPr>
        <w:t>。1997年，两名来自以色列的程序员重写了PHP，对PHP进行了优化，久而久之发展成为了PHP3，至此，PHP已经初步奠定了他在编程界的基础。 2000年，PHP4发布，该版本以zend engine 1.0位基础， PHP4在大多数情况下都是比PHP要高效许多，也增加了不少新功能。2004年发布了PHP5，PHP5包含了许多新的特色的，特别是在对于面向对象功能上，并且引入了PDO，从此至2013年，PHP开发团队放弃PHP4，以此鼓励更多的程序员用户转移到PHP5的开发中来</w:t>
      </w:r>
      <w:r>
        <w:rPr>
          <w:rFonts w:ascii="宋体" w:hAnsi="宋体" w:cs="Arial" w:hint="eastAsia"/>
          <w:color w:val="000000"/>
          <w:sz w:val="32"/>
          <w:szCs w:val="32"/>
          <w:shd w:val="clear" w:color="auto" w:fill="FFFFFF"/>
          <w:vertAlign w:val="superscript"/>
        </w:rPr>
        <w:t>[7]</w:t>
      </w:r>
      <w:r>
        <w:rPr>
          <w:rFonts w:ascii="宋体" w:hAnsi="宋体" w:cs="Arial" w:hint="eastAsia"/>
          <w:color w:val="000000"/>
          <w:shd w:val="clear" w:color="auto" w:fill="FFFFFF"/>
        </w:rPr>
        <w:t>。现在最新的PHP版本是5.4.11[</w:t>
      </w:r>
      <w:r>
        <w:rPr>
          <w:rFonts w:ascii="宋体" w:hAnsi="宋体" w:cs="Arial" w:hint="eastAsia"/>
          <w:color w:val="000000"/>
          <w:shd w:val="clear" w:color="auto" w:fill="FFFFFF"/>
          <w:vertAlign w:val="superscript"/>
        </w:rPr>
        <w:t>15]</w:t>
      </w:r>
      <w:r>
        <w:rPr>
          <w:rFonts w:ascii="宋体" w:hAnsi="宋体" w:cs="Arial" w:hint="eastAsia"/>
          <w:color w:val="000000"/>
          <w:shd w:val="clear" w:color="auto" w:fill="FFFFFF"/>
        </w:rPr>
        <w:t>。在PHP6的最新设想上，有几个方面的可能：第一个是PHP6将会支持Unicode，支持Unicode是大势所趋，即便是Unicode要占用相当大的空间，但是由于现在的硬件越来越强、网速越来越快，所以为了PHP6的更好的功能是放弃一点效率是可行的</w:t>
      </w:r>
      <w:r>
        <w:rPr>
          <w:rFonts w:ascii="宋体" w:hAnsi="宋体" w:cs="Arial" w:hint="eastAsia"/>
          <w:color w:val="000000"/>
          <w:shd w:val="clear" w:color="auto" w:fill="FFFFFF"/>
          <w:vertAlign w:val="superscript"/>
        </w:rPr>
        <w:t>[22]</w:t>
      </w:r>
      <w:r>
        <w:rPr>
          <w:rFonts w:ascii="宋体" w:hAnsi="宋体" w:cs="Arial" w:hint="eastAsia"/>
          <w:color w:val="000000"/>
          <w:shd w:val="clear" w:color="auto" w:fill="FFFFFF"/>
        </w:rPr>
        <w:t>。第二个是Register  Globals 、Magic  Quotes、S</w:t>
      </w:r>
      <w:r>
        <w:rPr>
          <w:rFonts w:ascii="宋体" w:hAnsi="宋体" w:cs="Arial"/>
          <w:color w:val="000000"/>
          <w:shd w:val="clear" w:color="auto" w:fill="FFFFFF"/>
        </w:rPr>
        <w:t>a</w:t>
      </w:r>
      <w:r>
        <w:rPr>
          <w:rFonts w:ascii="宋体" w:hAnsi="宋体" w:cs="Arial" w:hint="eastAsia"/>
          <w:color w:val="000000"/>
          <w:shd w:val="clear" w:color="auto" w:fill="FFFFFF"/>
        </w:rPr>
        <w:t>fe Mode将会被取消。第三个是Register  Long Array将会被去除、ASP风格标签将会去除。最后一个是</w:t>
      </w:r>
      <w:r>
        <w:rPr>
          <w:rFonts w:ascii="宋体" w:hAnsi="宋体" w:cs="Arial"/>
          <w:bCs/>
          <w:color w:val="000000"/>
          <w:shd w:val="clear" w:color="auto" w:fill="FFFFFF"/>
        </w:rPr>
        <w:t>APC将被导入</w:t>
      </w:r>
      <w:r>
        <w:rPr>
          <w:rFonts w:ascii="宋体" w:hAnsi="宋体" w:cs="Arial" w:hint="eastAsia"/>
          <w:bCs/>
          <w:color w:val="000000"/>
          <w:shd w:val="clear" w:color="auto" w:fill="FFFFFF"/>
        </w:rPr>
        <w:t>到PHP核心，</w:t>
      </w:r>
      <w:r>
        <w:rPr>
          <w:rFonts w:ascii="宋体" w:hAnsi="宋体" w:cs="Arial" w:hint="eastAsia"/>
          <w:color w:val="000000"/>
          <w:shd w:val="clear" w:color="auto" w:fill="FFFFFF"/>
        </w:rPr>
        <w:t>这样可以极大的提高</w:t>
      </w:r>
      <w:r>
        <w:rPr>
          <w:rFonts w:ascii="宋体" w:hAnsi="宋体" w:cs="Arial"/>
          <w:color w:val="000000"/>
          <w:shd w:val="clear" w:color="auto" w:fill="FFFFFF"/>
        </w:rPr>
        <w:t>PHP性能，并且</w:t>
      </w:r>
      <w:r>
        <w:rPr>
          <w:rFonts w:ascii="宋体" w:hAnsi="宋体" w:cs="Arial" w:hint="eastAsia"/>
          <w:color w:val="000000"/>
          <w:shd w:val="clear" w:color="auto" w:fill="FFFFFF"/>
        </w:rPr>
        <w:t>用户可以根据自身需求来</w:t>
      </w:r>
      <w:r>
        <w:rPr>
          <w:rFonts w:ascii="宋体" w:hAnsi="宋体" w:cs="Arial"/>
          <w:color w:val="000000"/>
          <w:shd w:val="clear" w:color="auto" w:fill="FFFFFF"/>
        </w:rPr>
        <w:t>选择是否启用APC</w:t>
      </w:r>
      <w:r>
        <w:rPr>
          <w:rFonts w:ascii="宋体" w:hAnsi="宋体" w:cs="Arial" w:hint="eastAsia"/>
          <w:color w:val="000000"/>
          <w:sz w:val="32"/>
          <w:szCs w:val="32"/>
          <w:shd w:val="clear" w:color="auto" w:fill="FFFFFF"/>
          <w:vertAlign w:val="superscript"/>
        </w:rPr>
        <w:t>[24]</w:t>
      </w:r>
      <w:r>
        <w:rPr>
          <w:rFonts w:ascii="宋体" w:hAnsi="宋体" w:cs="Arial"/>
          <w:color w:val="000000"/>
          <w:shd w:val="clear" w:color="auto" w:fill="FFFFFF"/>
        </w:rPr>
        <w:t>。</w:t>
      </w:r>
    </w:p>
    <w:p w:rsidR="008B70E8" w:rsidRDefault="008B70E8" w:rsidP="008B70E8">
      <w:pPr>
        <w:spacing w:line="360" w:lineRule="exact"/>
        <w:rPr>
          <w:rFonts w:ascii="宋体" w:hAnsi="宋体" w:cs="Arial"/>
          <w:color w:val="000000"/>
          <w:shd w:val="clear" w:color="auto" w:fill="FFFFFF"/>
        </w:rPr>
      </w:pPr>
      <w:r>
        <w:rPr>
          <w:rFonts w:ascii="宋体" w:hAnsi="宋体" w:cs="Arial" w:hint="eastAsia"/>
          <w:color w:val="000000"/>
          <w:shd w:val="clear" w:color="auto" w:fill="FFFFFF"/>
        </w:rPr>
        <w:lastRenderedPageBreak/>
        <w:t>总而言之，PHP是一款开源的、跨平台的、面向对象编程的、并且具有广泛数据库支持等诸多优点的web脚本语言，是广大动态网页制作程序员的首选。</w:t>
      </w:r>
    </w:p>
    <w:p w:rsidR="008B70E8" w:rsidRDefault="008B70E8" w:rsidP="008B70E8">
      <w:pPr>
        <w:pStyle w:val="3"/>
        <w:numPr>
          <w:ilvl w:val="2"/>
          <w:numId w:val="0"/>
        </w:numPr>
      </w:pPr>
      <w:bookmarkStart w:id="171" w:name="_Toc421749137"/>
      <w:r>
        <w:rPr>
          <w:rFonts w:hint="eastAsia"/>
        </w:rPr>
        <w:t>2.2.2 B/S</w:t>
      </w:r>
      <w:r>
        <w:rPr>
          <w:rFonts w:hint="eastAsia"/>
        </w:rPr>
        <w:t>结构</w:t>
      </w:r>
      <w:bookmarkEnd w:id="171"/>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Browser/Server简称B/S结构，是指随着计算机网络的快速发展，特别是Internet技术的发展与应用而孕育出的一种数据库应用系统结构。B/S在结构弥补了C/S结构的不足。基于C/S结构的数据库应用系统对客户机的要求较高，使得客户机必须针对每一种需要连接的数据库进行安装上客户端软件才可以运行，这样就造成了客户机容易瘫痪的局面，而且客户机的维护也是比较困难的。在B/S结构数据库应用系统中，客户机端只需要安装一个浏览器软件即可完成用户的输入与输出。而在服务器端，除了为了保存数据的数据库服务器之外，还需要有另外的应用服务器来处理客服端提交的各种处理请求。应用服务器相当于是客户机与数据库服务器进行交流和应答的中介，链接了用户与数据库之间的桥梁。所以习惯上也把B/S结构称之为三层机构，把C/S结构称之为两层结构。</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B/S三层结构更有效的克服了C/S两层结构的不足，客户机只要是有相应的浏览器软件就可以完美运行，，而且它有效的节省了投资，同时使得对客户机的维护和配置也变得更加的轻松。由B/S三层结构还扩展了不少的其他多层结构，通过增加中间服务器的层数来增强整个应用系统的功能、更好的优化系统的配置以及简化了对系统整体的管理，因此B/S结构更具有更好的稳定性和可靠性。</w:t>
      </w:r>
    </w:p>
    <w:p w:rsidR="008B70E8" w:rsidRDefault="008B70E8" w:rsidP="008B70E8">
      <w:pPr>
        <w:pStyle w:val="3"/>
        <w:numPr>
          <w:ilvl w:val="2"/>
          <w:numId w:val="0"/>
        </w:numPr>
      </w:pPr>
      <w:bookmarkStart w:id="172" w:name="_Toc421749138"/>
      <w:bookmarkStart w:id="173" w:name="_Toc263630725"/>
      <w:bookmarkStart w:id="174" w:name="_Toc263631063"/>
      <w:bookmarkStart w:id="175" w:name="_Toc264499052"/>
      <w:bookmarkStart w:id="176" w:name="_Toc264499765"/>
      <w:r>
        <w:rPr>
          <w:rFonts w:hint="eastAsia"/>
        </w:rPr>
        <w:t>2.2.3 HTML+JavaScript+CSS</w:t>
      </w:r>
      <w:bookmarkEnd w:id="172"/>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HTML（Hyper Text Make-up Language ）是web的核心与基础。自1990年问世以来就已经有了多个版本，到目前为止最新是HTML5，HTML已经可以允许编程人员可以任意的实现放置图片、美化文字、插入视频等功能。与其他一些网站编辑工具相结合，比如CSS、JavaScript或者是VBScript，HTML也可以实现动态交互等功能。HTML文件是用HTML编写的超文本格式类的文件</w:t>
      </w:r>
      <w:r>
        <w:rPr>
          <w:rFonts w:ascii="宋体" w:hAnsi="宋体" w:cs="Arial" w:hint="eastAsia"/>
          <w:shd w:val="clear" w:color="auto" w:fill="FFFFFF"/>
          <w:vertAlign w:val="superscript"/>
        </w:rPr>
        <w:t>[2]</w:t>
      </w:r>
      <w:r>
        <w:rPr>
          <w:rFonts w:ascii="宋体" w:hAnsi="宋体" w:cs="Arial" w:hint="eastAsia"/>
          <w:shd w:val="clear" w:color="auto" w:fill="FFFFFF"/>
        </w:rPr>
        <w:t>。因为html采用的是ASCII文本编码格式，所以凡是有可以编辑文本格式的编辑软件都可以用来编写html文件。</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CSS中文名称叫做级联样式表。平时单独用HTML做的网页文件，页面各个部分的修饰美化的能力都是有限的而且语句用起来特别繁琐，而CSS正式为了弥补html的这种缺陷而产生的，CSS的语句和文法都比较简单，只要在网页的源码中插入一些STYLE语句就可以对网页的整个页面进行轻松而简洁修饰，使网页的整个页面更加生动，获得让web端的促销员和用户都满意的效果</w:t>
      </w:r>
      <w:r>
        <w:rPr>
          <w:rFonts w:ascii="宋体" w:hAnsi="宋体" w:cs="Arial" w:hint="eastAsia"/>
          <w:shd w:val="clear" w:color="auto" w:fill="FFFFFF"/>
          <w:vertAlign w:val="superscript"/>
        </w:rPr>
        <w:t>[9]</w:t>
      </w:r>
      <w:r>
        <w:rPr>
          <w:rFonts w:ascii="宋体" w:hAnsi="宋体" w:cs="Arial" w:hint="eastAsia"/>
          <w:shd w:val="clear" w:color="auto" w:fill="FFFFFF"/>
        </w:rPr>
        <w:t>。目前最新的版本是CSS3，CSS3计划在CSS2的基础上对其进行更加精细的模块划分。</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JavaScript是网景公司开发的一种基于对象和事件驱动的动态类型、弱类型、基于原型的脚本语言。使用它可以轻松的进行交互式web页面的开发</w:t>
      </w:r>
      <w:r>
        <w:rPr>
          <w:rFonts w:ascii="宋体" w:hAnsi="宋体" w:cs="Arial" w:hint="eastAsia"/>
          <w:shd w:val="clear" w:color="auto" w:fill="FFFFFF"/>
          <w:vertAlign w:val="superscript"/>
        </w:rPr>
        <w:t>[8]</w:t>
      </w:r>
      <w:r>
        <w:rPr>
          <w:rFonts w:ascii="宋体" w:hAnsi="宋体" w:cs="Arial" w:hint="eastAsia"/>
          <w:shd w:val="clear" w:color="auto" w:fill="FFFFFF"/>
        </w:rPr>
        <w:t>。JavaScript的前身是网景公司开发的LiveScript， Netscape引进了Java的概念后推出了JavaScript。 JavaScript具有以下特点：</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①是一种解释性脚本语言；</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②主要用来向静态网站页面添加交互行为。</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③可以直接嵌入到html之中，但一般在网站设计时把JavaScript文件与html分开来，这样有利于整个网站结构和行为的分离。</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④跨平台特性，在绝大多数浏览器的支持下，可以在多种平台下运行</w:t>
      </w:r>
      <w:r>
        <w:rPr>
          <w:rFonts w:ascii="宋体" w:hAnsi="宋体" w:cs="Arial" w:hint="eastAsia"/>
          <w:shd w:val="clear" w:color="auto" w:fill="FFFFFF"/>
          <w:vertAlign w:val="superscript"/>
        </w:rPr>
        <w:t>[8]</w:t>
      </w:r>
      <w:r>
        <w:rPr>
          <w:rFonts w:ascii="宋体" w:hAnsi="宋体" w:cs="Arial" w:hint="eastAsia"/>
          <w:shd w:val="clear" w:color="auto" w:fill="FFFFFF"/>
        </w:rPr>
        <w:t>。</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整个网页的前端通过JavaScript、CSS、HTML结合在一起可以设计出界面美观，功能使用，并且具有一</w:t>
      </w:r>
      <w:r>
        <w:rPr>
          <w:rFonts w:ascii="宋体" w:hAnsi="宋体" w:cs="Arial" w:hint="eastAsia"/>
          <w:shd w:val="clear" w:color="auto" w:fill="FFFFFF"/>
        </w:rPr>
        <w:lastRenderedPageBreak/>
        <w:t>定安全性的网页脚本，利于再其基础上进行进一步的动态网页的开发设计</w:t>
      </w:r>
      <w:r>
        <w:rPr>
          <w:rFonts w:ascii="宋体" w:hAnsi="宋体" w:cs="Arial" w:hint="eastAsia"/>
          <w:shd w:val="clear" w:color="auto" w:fill="FFFFFF"/>
          <w:vertAlign w:val="superscript"/>
        </w:rPr>
        <w:t>[30]</w:t>
      </w:r>
      <w:r>
        <w:rPr>
          <w:rFonts w:ascii="宋体" w:hAnsi="宋体" w:cs="Arial" w:hint="eastAsia"/>
          <w:shd w:val="clear" w:color="auto" w:fill="FFFFFF"/>
        </w:rPr>
        <w:t>。</w:t>
      </w:r>
    </w:p>
    <w:p w:rsidR="008B70E8" w:rsidRDefault="008B70E8" w:rsidP="008B70E8">
      <w:pPr>
        <w:pStyle w:val="3"/>
        <w:numPr>
          <w:ilvl w:val="2"/>
          <w:numId w:val="0"/>
        </w:numPr>
        <w:rPr>
          <w:b w:val="0"/>
          <w:bCs w:val="0"/>
        </w:rPr>
      </w:pPr>
      <w:bookmarkStart w:id="177" w:name="_Toc421749139"/>
      <w:r>
        <w:rPr>
          <w:rFonts w:hint="eastAsia"/>
        </w:rPr>
        <w:t>2.2.4 MySQL</w:t>
      </w:r>
      <w:bookmarkEnd w:id="177"/>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MySQL隶属于Oracle，在web数据库方面，MySQL是经常见到并应用的。MySQL采用的是客户/服务器结构，因此，在使用MySQL的时候，实际上是用了两个程序</w:t>
      </w:r>
      <w:r>
        <w:rPr>
          <w:rFonts w:ascii="宋体" w:hAnsi="宋体" w:cs="Arial" w:hint="eastAsia"/>
          <w:shd w:val="clear" w:color="auto" w:fill="FFFFFF"/>
          <w:vertAlign w:val="superscript"/>
        </w:rPr>
        <w:t>[25]</w:t>
      </w:r>
      <w:r>
        <w:rPr>
          <w:rFonts w:ascii="宋体" w:hAnsi="宋体" w:cs="Arial" w:hint="eastAsia"/>
          <w:shd w:val="clear" w:color="auto" w:fill="FFFFFF"/>
        </w:rPr>
        <w:t>。第一个是MySQL服务器程序，指的是mysqld程序，它在运行的时候存放在数据库的机器上，负责在网路上监听并处理来自客户的服务请求，根据这些请求去访问数据库内容，最后在将访问的内容返还给用户。另一个程序是MySQL客户端程序，它负责连接到数据库服务器，然后通过服务器发出查询指令告知其需要什么信息</w:t>
      </w:r>
      <w:r>
        <w:rPr>
          <w:rFonts w:ascii="宋体" w:hAnsi="宋体" w:cs="Arial" w:hint="eastAsia"/>
          <w:shd w:val="clear" w:color="auto" w:fill="FFFFFF"/>
          <w:vertAlign w:val="superscript"/>
        </w:rPr>
        <w:t>[1]</w:t>
      </w:r>
      <w:r>
        <w:rPr>
          <w:rFonts w:ascii="宋体" w:hAnsi="宋体" w:cs="Arial" w:hint="eastAsia"/>
          <w:shd w:val="clear" w:color="auto" w:fill="FFFFFF"/>
        </w:rPr>
        <w:t>。</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与其他的大型数据库相比， MySQL 虽然在有些地方不能达到像oracle、DB2等强大的功能，但是这个却一点也没有影响到许多人对它的追捧。对于大多数个人用户或者中小企业来说，MySQL的功能已经很足够了。另一方面， MySQL是免费的并且是开源的，使用这种优势让很多年轻人爱上了它。 很多的网站开发者用Apache或者IIS作为 Web 服务器，Linux作为操作系统，数据库方面则采用MySQL，加上用PHP作为开发语言，结合在一起，被业界成为“LAMP“或“LNMP”组合</w:t>
      </w:r>
      <w:r>
        <w:rPr>
          <w:rFonts w:ascii="宋体" w:hAnsi="宋体" w:cs="Arial" w:hint="eastAsia"/>
          <w:shd w:val="clear" w:color="auto" w:fill="FFFFFF"/>
          <w:vertAlign w:val="superscript"/>
        </w:rPr>
        <w:t>[7]</w:t>
      </w:r>
      <w:r>
        <w:rPr>
          <w:rFonts w:ascii="宋体" w:hAnsi="宋体" w:cs="Arial" w:hint="eastAsia"/>
          <w:shd w:val="clear" w:color="auto" w:fill="FFFFFF"/>
        </w:rPr>
        <w:t>。</w:t>
      </w:r>
    </w:p>
    <w:p w:rsidR="008B70E8" w:rsidRDefault="008B70E8" w:rsidP="008B70E8">
      <w:pPr>
        <w:spacing w:line="360" w:lineRule="exact"/>
        <w:rPr>
          <w:rFonts w:ascii="宋体" w:hAnsi="宋体" w:cs="Arial"/>
          <w:shd w:val="clear" w:color="auto" w:fill="FFFFFF"/>
        </w:rPr>
      </w:pPr>
    </w:p>
    <w:p w:rsidR="008B70E8" w:rsidRDefault="008B70E8" w:rsidP="008B70E8">
      <w:pPr>
        <w:pStyle w:val="2"/>
        <w:numPr>
          <w:ilvl w:val="1"/>
          <w:numId w:val="0"/>
        </w:numPr>
      </w:pPr>
      <w:bookmarkStart w:id="178" w:name="_Toc421749140"/>
      <w:r>
        <w:rPr>
          <w:rFonts w:hint="eastAsia"/>
        </w:rPr>
        <w:t>2.3</w:t>
      </w:r>
      <w:r>
        <w:rPr>
          <w:rFonts w:hint="eastAsia"/>
        </w:rPr>
        <w:t>开发工具介绍</w:t>
      </w:r>
      <w:bookmarkStart w:id="179" w:name="_Toc263630726"/>
      <w:bookmarkStart w:id="180" w:name="_Toc263583777"/>
      <w:bookmarkStart w:id="181" w:name="_Toc263351093"/>
      <w:bookmarkStart w:id="182" w:name="_Toc263630727"/>
      <w:bookmarkStart w:id="183" w:name="_Toc263631064"/>
      <w:bookmarkStart w:id="184" w:name="_Toc264499054"/>
      <w:bookmarkStart w:id="185" w:name="_Toc264499767"/>
      <w:bookmarkEnd w:id="173"/>
      <w:bookmarkEnd w:id="174"/>
      <w:bookmarkEnd w:id="175"/>
      <w:bookmarkEnd w:id="176"/>
      <w:bookmarkEnd w:id="178"/>
      <w:bookmarkEnd w:id="179"/>
    </w:p>
    <w:p w:rsidR="008B70E8" w:rsidRDefault="008B70E8" w:rsidP="008B70E8">
      <w:pPr>
        <w:pStyle w:val="3"/>
        <w:numPr>
          <w:ilvl w:val="2"/>
          <w:numId w:val="0"/>
        </w:numPr>
      </w:pPr>
      <w:bookmarkStart w:id="186" w:name="_Toc421749141"/>
      <w:r>
        <w:rPr>
          <w:rFonts w:hint="eastAsia"/>
        </w:rPr>
        <w:t>2.3.1 Zend Studio</w:t>
      </w:r>
      <w:bookmarkEnd w:id="180"/>
      <w:bookmarkEnd w:id="181"/>
      <w:bookmarkEnd w:id="182"/>
      <w:bookmarkEnd w:id="183"/>
      <w:bookmarkEnd w:id="184"/>
      <w:bookmarkEnd w:id="185"/>
      <w:bookmarkEnd w:id="186"/>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Zend Studio是一款利用php进行开发的工具软件，是由Zend Technologies公司开发的PHP语言集成开发环境(IDE)。Zend studio在支持PHP的同时也很好的支持HTML、JavaScript、CSS，DIV等网站常用工具。Zend studio通过一整套编辑、调试、分析、优化和数据库工具，加速了PHP的开发周期，并为广大程序员简化了复杂的开发流程，使得PHP软件开发人员可以更得心应手的开发自己的PHP项目。</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同时，zend studio对所Zend Framework方面的插件有很好的支持。在PHP网站开发行业，zend stuio获得了各种奖项，凭借其强大的编辑和测试工具，Zend studio可以快速开发和配置本地或者是远程的服务器，zend是一款水平很高的用于商业开发的php集成开发环境，zend的特点与php自身的特性完美契合，为开发者提供了很大的便利，可以毫不夸张的说zend studio是当前数一数二的php集成环境，而且zend也和php一样可以在多种平台进行开发。</w:t>
      </w:r>
    </w:p>
    <w:p w:rsidR="008B70E8" w:rsidRDefault="008B70E8" w:rsidP="008B70E8">
      <w:pPr>
        <w:spacing w:line="360" w:lineRule="exact"/>
      </w:pPr>
      <w:r>
        <w:rPr>
          <w:rFonts w:ascii="宋体" w:hAnsi="宋体" w:cs="Arial" w:hint="eastAsia"/>
          <w:shd w:val="clear" w:color="auto" w:fill="FFFFFF"/>
        </w:rPr>
        <w:t>此次项目主要利用Zend Studio进行网页的后台开发。</w:t>
      </w:r>
      <w:r>
        <w:rPr>
          <w:rFonts w:ascii="Arial" w:hAnsi="Arial" w:cs="Arial"/>
          <w:color w:val="000000"/>
          <w:szCs w:val="21"/>
        </w:rPr>
        <w:tab/>
      </w:r>
    </w:p>
    <w:p w:rsidR="008B70E8" w:rsidRDefault="008B70E8" w:rsidP="008B70E8">
      <w:pPr>
        <w:jc w:val="center"/>
        <w:rPr>
          <w:rFonts w:ascii="宋体" w:hAnsi="宋体"/>
        </w:rPr>
      </w:pPr>
      <w:r>
        <w:rPr>
          <w:rFonts w:hint="eastAsia"/>
          <w:noProof/>
        </w:rPr>
        <w:lastRenderedPageBreak/>
        <w:drawing>
          <wp:inline distT="0" distB="0" distL="0" distR="0">
            <wp:extent cx="5581650" cy="2867025"/>
            <wp:effectExtent l="0" t="0" r="0" b="9525"/>
            <wp:docPr id="36" name="图片 36" descr="QQ截图2015051820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Q截图201505182019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67025"/>
                    </a:xfrm>
                    <a:prstGeom prst="rect">
                      <a:avLst/>
                    </a:prstGeom>
                    <a:noFill/>
                    <a:ln>
                      <a:noFill/>
                    </a:ln>
                  </pic:spPr>
                </pic:pic>
              </a:graphicData>
            </a:graphic>
          </wp:inline>
        </w:drawing>
      </w:r>
    </w:p>
    <w:p w:rsidR="008B70E8" w:rsidRDefault="008B70E8" w:rsidP="008B70E8">
      <w:pPr>
        <w:shd w:val="clear" w:color="auto" w:fill="FFFFFF"/>
        <w:spacing w:line="360" w:lineRule="atLeast"/>
        <w:ind w:firstLine="420"/>
        <w:jc w:val="center"/>
        <w:rPr>
          <w:rFonts w:ascii="Arial" w:hAnsi="Arial" w:cs="Arial"/>
          <w:color w:val="333333"/>
          <w:szCs w:val="21"/>
        </w:rPr>
      </w:pPr>
      <w:r>
        <w:rPr>
          <w:rFonts w:ascii="Arial" w:hAnsi="Arial" w:cs="Arial" w:hint="eastAsia"/>
          <w:color w:val="333333"/>
          <w:szCs w:val="21"/>
        </w:rPr>
        <w:t>图</w:t>
      </w:r>
      <w:r>
        <w:rPr>
          <w:rFonts w:ascii="Arial" w:hAnsi="Arial" w:cs="Arial" w:hint="eastAsia"/>
          <w:color w:val="333333"/>
          <w:szCs w:val="21"/>
        </w:rPr>
        <w:t>2.1  Zend Studio</w:t>
      </w:r>
      <w:r>
        <w:rPr>
          <w:rFonts w:ascii="Arial" w:hAnsi="Arial" w:cs="Arial" w:hint="eastAsia"/>
          <w:color w:val="333333"/>
          <w:szCs w:val="21"/>
        </w:rPr>
        <w:t>界面图</w:t>
      </w:r>
    </w:p>
    <w:p w:rsidR="008B70E8" w:rsidRDefault="008B70E8" w:rsidP="008B70E8">
      <w:pPr>
        <w:pStyle w:val="3"/>
        <w:numPr>
          <w:ilvl w:val="2"/>
          <w:numId w:val="0"/>
        </w:numPr>
      </w:pPr>
      <w:bookmarkStart w:id="187" w:name="_Toc263583779"/>
      <w:bookmarkStart w:id="188" w:name="_Toc263630729"/>
      <w:bookmarkStart w:id="189" w:name="_Toc263631066"/>
      <w:bookmarkStart w:id="190" w:name="_Toc264499056"/>
      <w:bookmarkStart w:id="191" w:name="_Toc264499769"/>
      <w:bookmarkStart w:id="192" w:name="_Toc421749142"/>
      <w:r>
        <w:rPr>
          <w:rFonts w:hint="eastAsia"/>
        </w:rPr>
        <w:t xml:space="preserve">2.3.2 </w:t>
      </w:r>
      <w:bookmarkEnd w:id="187"/>
      <w:bookmarkEnd w:id="188"/>
      <w:bookmarkEnd w:id="189"/>
      <w:bookmarkEnd w:id="190"/>
      <w:bookmarkEnd w:id="191"/>
      <w:r>
        <w:rPr>
          <w:rFonts w:hint="eastAsia"/>
        </w:rPr>
        <w:t>Dreamweaver</w:t>
      </w:r>
      <w:bookmarkEnd w:id="192"/>
    </w:p>
    <w:p w:rsidR="008B70E8" w:rsidRDefault="008B70E8" w:rsidP="008B70E8">
      <w:pPr>
        <w:spacing w:line="360" w:lineRule="exact"/>
        <w:rPr>
          <w:rFonts w:ascii="宋体" w:hAnsi="宋体" w:cs="Arial"/>
          <w:shd w:val="clear" w:color="auto" w:fill="FFFFFF"/>
        </w:rPr>
      </w:pPr>
      <w:bookmarkStart w:id="193" w:name="_Toc263351095"/>
      <w:bookmarkStart w:id="194" w:name="_Toc263583780"/>
      <w:bookmarkStart w:id="195" w:name="_Toc263630730"/>
      <w:bookmarkStart w:id="196" w:name="_Toc263631067"/>
      <w:bookmarkStart w:id="197" w:name="_Toc264499057"/>
      <w:bookmarkStart w:id="198" w:name="_Toc264499770"/>
      <w:r>
        <w:rPr>
          <w:rFonts w:ascii="宋体" w:hAnsi="宋体" w:cs="Arial" w:hint="eastAsia"/>
          <w:shd w:val="clear" w:color="auto" w:fill="FFFFFF"/>
        </w:rPr>
        <w:t>Dreamweaver是Adobe公司的网站开发软件。是一个用来为网页设计和开发应用提供所见即所得的编辑工具，Dreamweaver是一套针对专业网页设计师特别是前端开发工程师的一个有力的工具，工程师利用它可以可以很轻松的设计出活泼动感的并且可以跨平台的网页。随着dw软件应用范围的扩大，其版本也在快速的更替，功能也是一直在增强，dw而且支持各种动态脚本语言的设计，像jsp、php等等。它集成了完整的网站开发、网页设计和站点管理等功能，具有强大的可视化、跨浏览器和支持多种平台的功能，同时利用Dreamweaver还可以开发很强大的交互式网站。</w:t>
      </w:r>
    </w:p>
    <w:p w:rsidR="008B70E8" w:rsidRDefault="008B70E8" w:rsidP="008B70E8">
      <w:pPr>
        <w:ind w:leftChars="200" w:left="420"/>
        <w:rPr>
          <w:rFonts w:ascii="宋体" w:hAnsi="宋体"/>
        </w:rPr>
      </w:pPr>
    </w:p>
    <w:p w:rsidR="008B70E8" w:rsidRDefault="008B70E8" w:rsidP="008B70E8">
      <w:pPr>
        <w:jc w:val="center"/>
      </w:pPr>
      <w:r>
        <w:rPr>
          <w:rFonts w:hint="eastAsia"/>
          <w:noProof/>
        </w:rPr>
        <w:drawing>
          <wp:inline distT="0" distB="0" distL="0" distR="0">
            <wp:extent cx="5934075" cy="31718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rsidR="008B70E8" w:rsidRDefault="008B70E8" w:rsidP="008B70E8">
      <w:pPr>
        <w:jc w:val="center"/>
      </w:pPr>
      <w:r>
        <w:rPr>
          <w:rFonts w:hint="eastAsia"/>
        </w:rPr>
        <w:t>图</w:t>
      </w:r>
      <w:r>
        <w:rPr>
          <w:rFonts w:hint="eastAsia"/>
        </w:rPr>
        <w:t xml:space="preserve"> 2.1  Dreamweaver</w:t>
      </w:r>
      <w:r>
        <w:rPr>
          <w:rFonts w:hint="eastAsia"/>
        </w:rPr>
        <w:t>界面图</w:t>
      </w:r>
    </w:p>
    <w:p w:rsidR="008B70E8" w:rsidRDefault="008B70E8" w:rsidP="008B70E8">
      <w:pPr>
        <w:rPr>
          <w:rFonts w:ascii="宋体" w:hAnsi="宋体"/>
        </w:rPr>
      </w:pPr>
      <w:r>
        <w:rPr>
          <w:rFonts w:ascii="宋体" w:hAnsi="宋体" w:hint="eastAsia"/>
        </w:rPr>
        <w:t>此次项目主要利用</w:t>
      </w:r>
      <w:r>
        <w:rPr>
          <w:rFonts w:ascii="宋体" w:hAnsi="宋体" w:cs="Arial" w:hint="eastAsia"/>
        </w:rPr>
        <w:t>Zend Studio进行网页的后台开发。</w:t>
      </w:r>
    </w:p>
    <w:p w:rsidR="008B70E8" w:rsidRDefault="008B70E8" w:rsidP="008B70E8">
      <w:pPr>
        <w:pStyle w:val="3"/>
        <w:numPr>
          <w:ilvl w:val="2"/>
          <w:numId w:val="0"/>
        </w:numPr>
      </w:pPr>
      <w:bookmarkStart w:id="199" w:name="_Toc421749143"/>
      <w:r>
        <w:rPr>
          <w:rFonts w:hint="eastAsia"/>
        </w:rPr>
        <w:lastRenderedPageBreak/>
        <w:t xml:space="preserve">2.3.3 </w:t>
      </w:r>
      <w:bookmarkEnd w:id="193"/>
      <w:bookmarkEnd w:id="194"/>
      <w:bookmarkEnd w:id="195"/>
      <w:bookmarkEnd w:id="196"/>
      <w:bookmarkEnd w:id="197"/>
      <w:bookmarkEnd w:id="198"/>
      <w:r>
        <w:rPr>
          <w:rFonts w:hint="eastAsia"/>
        </w:rPr>
        <w:t>phpStudy</w:t>
      </w:r>
      <w:bookmarkEnd w:id="199"/>
    </w:p>
    <w:p w:rsidR="008B70E8" w:rsidRDefault="008B70E8" w:rsidP="008B70E8">
      <w:pPr>
        <w:spacing w:line="360" w:lineRule="exact"/>
        <w:ind w:firstLine="482"/>
        <w:rPr>
          <w:rFonts w:ascii="宋体" w:hAnsi="宋体" w:cs="Arial"/>
          <w:shd w:val="clear" w:color="auto" w:fill="FFFFFF"/>
        </w:rPr>
      </w:pPr>
      <w:r>
        <w:rPr>
          <w:rFonts w:hint="eastAsia"/>
          <w:b/>
          <w:bCs/>
        </w:rPr>
        <w:t xml:space="preserve"> </w:t>
      </w:r>
      <w:r>
        <w:rPr>
          <w:rFonts w:ascii="宋体" w:hAnsi="宋体" w:cs="Arial" w:hint="eastAsia"/>
          <w:shd w:val="clear" w:color="auto" w:fill="FFFFFF"/>
        </w:rPr>
        <w:t>phpStudy集成了Apache、PHP、MySQL三大软件，只需要一键安装，三大软件即可轻松应用在一个包里面，并且无需任何额外复杂的配置，它是直接安装直接使用的，不仅对新手来说很方便很直观，对老手来说也是一件很得心应手的事情。</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 xml:space="preserve"> Apache是一款功能十分强大和完美的服务器软件，在所有的web服务器软件里面稳排第一。Apache不仅跨平台，而且可以在所有的计算机上轻松运行。另一方面，Apache的安全保障也是众多用户亲睐它的一个重要原因。它可以将perl/python等快速、可靠并且安全的进行扩充。Apache源于NCSAhttpd服务器，经过好多次完善，终于成为了世界上最受欢迎的web服务器。</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Apache拥有许多特性：</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一、支持SSL；</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二、集成代理服务器模块；</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三、Apache的配置是简单而强有力；</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四、提供用户会话过程的跟踪；</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五、支持基于IP和基于域名的虚拟主机；</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六、通过第三方模块可以支持JavaServlets；</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七、集成Perl处理模块；</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八、支持通用网关接口；</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九、支持多种方式的HTTP认证；</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十、支持FastCGI；</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十一、支持最新的HTTP通信协议；</w:t>
      </w:r>
    </w:p>
    <w:p w:rsidR="008B70E8" w:rsidRDefault="008B70E8" w:rsidP="008B70E8">
      <w:pPr>
        <w:spacing w:line="360" w:lineRule="exact"/>
      </w:pPr>
      <w:r>
        <w:rPr>
          <w:rFonts w:ascii="宋体" w:hAnsi="宋体" w:cs="Arial" w:hint="eastAsia"/>
          <w:shd w:val="clear" w:color="auto" w:fill="FFFFFF"/>
        </w:rPr>
        <w:t>所以说要选择web服务器，Apache是一个不错的选</w:t>
      </w:r>
      <w:bookmarkStart w:id="200" w:name="_Toc263350121"/>
      <w:bookmarkStart w:id="201" w:name="_Toc263351096"/>
      <w:bookmarkStart w:id="202" w:name="_Toc263583781"/>
      <w:bookmarkStart w:id="203" w:name="_Toc263630731"/>
      <w:bookmarkStart w:id="204" w:name="_Toc263631068"/>
      <w:bookmarkStart w:id="205" w:name="_Toc264499058"/>
      <w:bookmarkStart w:id="206" w:name="_Toc264499771"/>
      <w:r>
        <w:rPr>
          <w:rFonts w:ascii="宋体" w:hAnsi="宋体" w:cs="Arial" w:hint="eastAsia"/>
          <w:shd w:val="clear" w:color="auto" w:fill="FFFFFF"/>
        </w:rPr>
        <w:t>择。</w:t>
      </w:r>
    </w:p>
    <w:p w:rsidR="008B70E8" w:rsidRDefault="008B70E8" w:rsidP="008B70E8">
      <w:pPr>
        <w:pStyle w:val="1"/>
      </w:pPr>
      <w:bookmarkStart w:id="207" w:name="_Toc421749144"/>
      <w:r>
        <w:rPr>
          <w:rFonts w:hint="eastAsia"/>
        </w:rPr>
        <w:t xml:space="preserve">3 </w:t>
      </w:r>
      <w:r>
        <w:rPr>
          <w:rFonts w:hint="eastAsia"/>
        </w:rPr>
        <w:t>可行性分析和需求分析</w:t>
      </w:r>
      <w:bookmarkStart w:id="208" w:name="_Toc263630732"/>
      <w:bookmarkEnd w:id="200"/>
      <w:bookmarkEnd w:id="201"/>
      <w:bookmarkEnd w:id="202"/>
      <w:bookmarkEnd w:id="203"/>
      <w:bookmarkEnd w:id="204"/>
      <w:bookmarkEnd w:id="205"/>
      <w:bookmarkEnd w:id="206"/>
      <w:bookmarkEnd w:id="207"/>
      <w:bookmarkEnd w:id="208"/>
    </w:p>
    <w:p w:rsidR="008B70E8" w:rsidRDefault="008B70E8" w:rsidP="008B70E8">
      <w:pPr>
        <w:pStyle w:val="afa"/>
        <w:numPr>
          <w:ilvl w:val="0"/>
          <w:numId w:val="8"/>
        </w:numPr>
        <w:ind w:firstLineChars="0"/>
        <w:outlineLvl w:val="1"/>
        <w:rPr>
          <w:rFonts w:ascii="黑体" w:eastAsia="黑体" w:hAnsi="黑体"/>
          <w:vanish/>
          <w:sz w:val="28"/>
          <w:szCs w:val="28"/>
        </w:rPr>
      </w:pPr>
      <w:bookmarkStart w:id="209" w:name="_Toc263635500"/>
      <w:bookmarkStart w:id="210" w:name="_Toc263698717"/>
      <w:bookmarkStart w:id="211" w:name="_Toc263755334"/>
      <w:bookmarkStart w:id="212" w:name="_Toc263755502"/>
      <w:bookmarkStart w:id="213" w:name="_Toc263765590"/>
      <w:bookmarkStart w:id="214" w:name="_Toc264223827"/>
      <w:bookmarkStart w:id="215" w:name="_Toc264379675"/>
      <w:bookmarkStart w:id="216" w:name="_Toc264499059"/>
      <w:bookmarkStart w:id="217" w:name="_Toc264499772"/>
      <w:bookmarkStart w:id="218" w:name="_Toc264500881"/>
      <w:bookmarkStart w:id="219" w:name="_Toc264626858"/>
      <w:bookmarkStart w:id="220" w:name="_Toc10170"/>
      <w:bookmarkStart w:id="221" w:name="_Toc26274"/>
      <w:bookmarkStart w:id="222" w:name="_Toc13509"/>
      <w:bookmarkStart w:id="223" w:name="_Toc22031"/>
      <w:bookmarkStart w:id="224" w:name="_Toc419729777"/>
      <w:bookmarkStart w:id="225" w:name="_Toc419729843"/>
      <w:bookmarkStart w:id="226" w:name="_Toc419729912"/>
      <w:bookmarkStart w:id="227" w:name="_Toc419754476"/>
      <w:bookmarkStart w:id="228" w:name="_Toc419796791"/>
      <w:bookmarkStart w:id="229" w:name="_Toc419811735"/>
      <w:bookmarkStart w:id="230" w:name="_Toc419913755"/>
      <w:bookmarkStart w:id="231" w:name="_Toc419913823"/>
      <w:bookmarkStart w:id="232" w:name="_Toc420021506"/>
      <w:bookmarkStart w:id="233" w:name="_Toc420364969"/>
      <w:bookmarkStart w:id="234" w:name="_Toc420427688"/>
      <w:bookmarkStart w:id="235" w:name="_Toc420427758"/>
      <w:bookmarkStart w:id="236" w:name="_Toc420427827"/>
      <w:bookmarkStart w:id="237" w:name="_Toc420427897"/>
      <w:bookmarkStart w:id="238" w:name="_Toc420516559"/>
      <w:bookmarkStart w:id="239" w:name="_Toc420516641"/>
      <w:bookmarkStart w:id="240" w:name="_Toc420516773"/>
      <w:bookmarkStart w:id="241" w:name="_Toc420516929"/>
      <w:bookmarkStart w:id="242" w:name="_Toc420517022"/>
      <w:bookmarkStart w:id="243" w:name="_Toc420517670"/>
      <w:bookmarkStart w:id="244" w:name="_Toc420518555"/>
      <w:bookmarkStart w:id="245" w:name="_Toc420521218"/>
      <w:bookmarkStart w:id="246" w:name="_Toc420783321"/>
      <w:bookmarkStart w:id="247" w:name="_Toc420783491"/>
      <w:bookmarkStart w:id="248" w:name="_Toc420783696"/>
      <w:bookmarkStart w:id="249" w:name="_Toc421749078"/>
      <w:bookmarkStart w:id="250" w:name="_Toc421749145"/>
      <w:bookmarkStart w:id="251" w:name="_Toc263630733"/>
      <w:bookmarkStart w:id="252" w:name="_Toc263631069"/>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rsidR="008B70E8" w:rsidRDefault="008B70E8" w:rsidP="008B70E8">
      <w:pPr>
        <w:pStyle w:val="2"/>
        <w:numPr>
          <w:ilvl w:val="1"/>
          <w:numId w:val="0"/>
        </w:numPr>
      </w:pPr>
      <w:bookmarkStart w:id="253" w:name="_Toc264499060"/>
      <w:bookmarkStart w:id="254" w:name="_Toc264499773"/>
      <w:bookmarkStart w:id="255" w:name="_Toc421749146"/>
      <w:r>
        <w:rPr>
          <w:rFonts w:hint="eastAsia"/>
        </w:rPr>
        <w:t>3.1</w:t>
      </w:r>
      <w:r>
        <w:rPr>
          <w:rFonts w:hint="eastAsia"/>
        </w:rPr>
        <w:t>可行性分析</w:t>
      </w:r>
      <w:bookmarkStart w:id="256" w:name="_Toc263630734"/>
      <w:bookmarkStart w:id="257" w:name="_Toc263630735"/>
      <w:bookmarkStart w:id="258" w:name="_Toc263635502"/>
      <w:bookmarkStart w:id="259" w:name="_Toc263698719"/>
      <w:bookmarkStart w:id="260" w:name="_Toc263755336"/>
      <w:bookmarkStart w:id="261" w:name="_Toc263755504"/>
      <w:bookmarkStart w:id="262" w:name="_Toc263765592"/>
      <w:bookmarkStart w:id="263" w:name="_Toc264223829"/>
      <w:bookmarkStart w:id="264" w:name="_Toc264379677"/>
      <w:bookmarkStart w:id="265" w:name="_Toc264499061"/>
      <w:bookmarkStart w:id="266" w:name="_Toc264499774"/>
      <w:bookmarkStart w:id="267" w:name="_Toc264500883"/>
      <w:bookmarkStart w:id="268" w:name="_Toc264626860"/>
      <w:bookmarkStart w:id="269" w:name="_Toc20230"/>
      <w:bookmarkStart w:id="270" w:name="_Toc32615"/>
      <w:bookmarkStart w:id="271" w:name="_Toc15016"/>
      <w:bookmarkStart w:id="272" w:name="_Toc23158"/>
      <w:bookmarkStart w:id="273" w:name="_Toc419729779"/>
      <w:bookmarkStart w:id="274" w:name="_Toc419729845"/>
      <w:bookmarkStart w:id="275" w:name="_Toc419729914"/>
      <w:bookmarkStart w:id="276" w:name="_Toc419754478"/>
      <w:bookmarkStart w:id="277" w:name="_Toc419796793"/>
      <w:bookmarkStart w:id="278" w:name="_Toc419811737"/>
      <w:bookmarkStart w:id="279" w:name="_Toc419913757"/>
      <w:bookmarkStart w:id="280" w:name="_Toc419913825"/>
      <w:bookmarkStart w:id="281" w:name="_Toc420021508"/>
      <w:bookmarkStart w:id="282" w:name="_Toc420364971"/>
      <w:bookmarkStart w:id="283" w:name="_Toc420427690"/>
      <w:bookmarkStart w:id="284" w:name="_Toc420427760"/>
      <w:bookmarkStart w:id="285" w:name="_Toc420427829"/>
      <w:bookmarkStart w:id="286" w:name="_Toc420427899"/>
      <w:bookmarkStart w:id="287" w:name="_Toc420516561"/>
      <w:bookmarkStart w:id="288" w:name="_Toc420516643"/>
      <w:bookmarkStart w:id="289" w:name="_Toc420516775"/>
      <w:bookmarkStart w:id="290" w:name="_Toc420516931"/>
      <w:bookmarkStart w:id="291" w:name="_Toc420517024"/>
      <w:bookmarkStart w:id="292" w:name="_Toc420517672"/>
      <w:bookmarkStart w:id="293" w:name="_Toc420518557"/>
      <w:bookmarkStart w:id="294" w:name="_Toc420521220"/>
      <w:bookmarkStart w:id="295" w:name="_Toc263631070"/>
      <w:bookmarkStart w:id="296" w:name="_Toc263630736"/>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rsidR="008B70E8" w:rsidRDefault="008B70E8" w:rsidP="008B70E8">
      <w:pPr>
        <w:pStyle w:val="afa"/>
        <w:numPr>
          <w:ilvl w:val="1"/>
          <w:numId w:val="9"/>
        </w:numPr>
        <w:ind w:firstLineChars="0"/>
        <w:outlineLvl w:val="2"/>
        <w:rPr>
          <w:b/>
          <w:vanish/>
        </w:rPr>
      </w:pPr>
      <w:bookmarkStart w:id="297" w:name="_Toc264379678"/>
      <w:bookmarkStart w:id="298" w:name="_Toc264499062"/>
      <w:bookmarkStart w:id="299" w:name="_Toc264499775"/>
      <w:bookmarkStart w:id="300" w:name="_Toc419729780"/>
      <w:bookmarkStart w:id="301" w:name="_Toc419729846"/>
      <w:bookmarkStart w:id="302" w:name="_Toc419729915"/>
      <w:bookmarkStart w:id="303" w:name="_Toc419754479"/>
      <w:bookmarkStart w:id="304" w:name="_Toc419796794"/>
      <w:bookmarkStart w:id="305" w:name="_Toc419811738"/>
      <w:bookmarkStart w:id="306" w:name="_Toc419913758"/>
      <w:bookmarkStart w:id="307" w:name="_Toc419913826"/>
      <w:bookmarkStart w:id="308" w:name="_Toc420021509"/>
      <w:bookmarkStart w:id="309" w:name="_Toc420364972"/>
      <w:bookmarkStart w:id="310" w:name="_Toc420427691"/>
      <w:bookmarkStart w:id="311" w:name="_Toc420427761"/>
      <w:bookmarkStart w:id="312" w:name="_Toc420427830"/>
      <w:bookmarkStart w:id="313" w:name="_Toc420427900"/>
      <w:bookmarkStart w:id="314" w:name="_Toc420516562"/>
      <w:bookmarkStart w:id="315" w:name="_Toc420516644"/>
      <w:bookmarkStart w:id="316" w:name="_Toc420516776"/>
      <w:bookmarkStart w:id="317" w:name="_Toc420516932"/>
      <w:bookmarkStart w:id="318" w:name="_Toc420517025"/>
      <w:bookmarkStart w:id="319" w:name="_Toc420517673"/>
      <w:bookmarkStart w:id="320" w:name="_Toc420518558"/>
      <w:bookmarkStart w:id="321" w:name="_Toc420521221"/>
      <w:bookmarkStart w:id="322" w:name="_Toc420783323"/>
      <w:bookmarkStart w:id="323" w:name="_Toc420783493"/>
      <w:bookmarkStart w:id="324" w:name="_Toc420783698"/>
      <w:bookmarkStart w:id="325" w:name="_Toc263755505"/>
      <w:bookmarkStart w:id="326" w:name="_Toc263765593"/>
      <w:bookmarkStart w:id="327" w:name="_Toc421749080"/>
      <w:bookmarkStart w:id="328" w:name="_Toc421749147"/>
      <w:bookmarkStart w:id="329" w:name="_Toc8514"/>
      <w:bookmarkStart w:id="330" w:name="_Toc264223830"/>
      <w:bookmarkStart w:id="331" w:name="_Toc22709"/>
      <w:bookmarkStart w:id="332" w:name="_Toc18603"/>
      <w:bookmarkStart w:id="333" w:name="_Toc264500884"/>
      <w:bookmarkStart w:id="334" w:name="_Toc264626861"/>
      <w:bookmarkStart w:id="335" w:name="_Toc9766"/>
      <w:bookmarkStart w:id="336" w:name="_Toc263635503"/>
      <w:bookmarkStart w:id="337" w:name="_Toc263698720"/>
      <w:bookmarkStart w:id="338" w:name="_Toc263755337"/>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bookmarkEnd w:id="295"/>
    <w:bookmarkEnd w:id="296"/>
    <w:p w:rsidR="008B70E8" w:rsidRDefault="008B70E8" w:rsidP="008B70E8">
      <w:pPr>
        <w:spacing w:line="360" w:lineRule="exact"/>
      </w:pPr>
      <w:r>
        <w:rPr>
          <w:rFonts w:hint="eastAsia"/>
        </w:rPr>
        <w:t xml:space="preserve">    </w:t>
      </w:r>
      <w:r>
        <w:rPr>
          <w:rFonts w:hint="eastAsia"/>
        </w:rPr>
        <w:t>可行性分析师为了弄明白一开始整个项目是不是可能实现并且实现的价值有多少，一般情况下可行性分析有系统分析员进行完成，系统分析员进一步写出可行性分析报告，对这个系统做一个整体的全面的分析调查。如果报告得出的结论是可行的，那么项目组即可制定实施该项目的计划并且开始软件的开发；如果报告得出的结论是不可行的，那么项目组对该项目组的计划进行放弃，并且会停止一切该项目的准备工作。</w:t>
      </w:r>
    </w:p>
    <w:p w:rsidR="008B70E8" w:rsidRDefault="008B70E8" w:rsidP="008B70E8">
      <w:pPr>
        <w:spacing w:line="360" w:lineRule="exact"/>
      </w:pPr>
      <w:r>
        <w:rPr>
          <w:rFonts w:hint="eastAsia"/>
        </w:rPr>
        <w:t>打折网站不论是国内还是国外都有一定的发展，有许多优良的打折网站可供参考和借鉴，通过对折</w:t>
      </w:r>
      <w:r>
        <w:rPr>
          <w:rFonts w:hint="eastAsia"/>
        </w:rPr>
        <w:t>800,</w:t>
      </w:r>
      <w:r>
        <w:rPr>
          <w:rFonts w:hint="eastAsia"/>
        </w:rPr>
        <w:t>、一折网、折点网等打折网站进行初步分析，确认了一个打折网站所需要的基本功能。对该网站的设计，从功能、技术、运行和法律这几个方面进行了研究。</w:t>
      </w:r>
    </w:p>
    <w:p w:rsidR="008B70E8" w:rsidRDefault="008B70E8" w:rsidP="008B70E8">
      <w:pPr>
        <w:spacing w:line="360" w:lineRule="exact"/>
      </w:pPr>
      <w:r>
        <w:rPr>
          <w:rFonts w:hint="eastAsia"/>
        </w:rPr>
        <w:t>1</w:t>
      </w:r>
      <w:r>
        <w:rPr>
          <w:rFonts w:hint="eastAsia"/>
        </w:rPr>
        <w:t>）经济可行性。该网站采用的是</w:t>
      </w:r>
      <w:r>
        <w:rPr>
          <w:rFonts w:hint="eastAsia"/>
        </w:rPr>
        <w:t>PHP+MySQL+Apache</w:t>
      </w:r>
      <w:r>
        <w:rPr>
          <w:rFonts w:hint="eastAsia"/>
        </w:rPr>
        <w:t>进行开发，这三款软件均是开源免费的软件，所以在经济上不需要投入一分钱，而且编码用的</w:t>
      </w:r>
      <w:r>
        <w:rPr>
          <w:rFonts w:hint="eastAsia"/>
        </w:rPr>
        <w:t>Zend Studio</w:t>
      </w:r>
      <w:r>
        <w:rPr>
          <w:rFonts w:hint="eastAsia"/>
        </w:rPr>
        <w:t>也是免费给用户使用的，而且如果是项目投入运行，通过与第三方平台的合作，可以实现盈利，所以该项目具有优良的经济可行性。</w:t>
      </w:r>
    </w:p>
    <w:p w:rsidR="008B70E8" w:rsidRDefault="008B70E8" w:rsidP="008B70E8">
      <w:pPr>
        <w:spacing w:line="360" w:lineRule="exact"/>
      </w:pPr>
      <w:r>
        <w:rPr>
          <w:rFonts w:hint="eastAsia"/>
        </w:rPr>
        <w:t>2</w:t>
      </w:r>
      <w:r>
        <w:rPr>
          <w:rFonts w:hint="eastAsia"/>
        </w:rPr>
        <w:t>）技术可行性。现如今很多打折网站使用都是</w:t>
      </w:r>
      <w:r>
        <w:rPr>
          <w:rFonts w:hint="eastAsia"/>
        </w:rPr>
        <w:t>PHP</w:t>
      </w:r>
      <w:r>
        <w:rPr>
          <w:rFonts w:hint="eastAsia"/>
        </w:rPr>
        <w:t>进行开发，而且通过使用</w:t>
      </w:r>
      <w:r>
        <w:rPr>
          <w:rFonts w:hint="eastAsia"/>
        </w:rPr>
        <w:t>Thinkphp</w:t>
      </w:r>
      <w:r>
        <w:rPr>
          <w:rFonts w:hint="eastAsia"/>
        </w:rPr>
        <w:t>框架，实现该</w:t>
      </w:r>
      <w:r>
        <w:rPr>
          <w:rFonts w:hint="eastAsia"/>
        </w:rPr>
        <w:lastRenderedPageBreak/>
        <w:t>项目的这些也是绰绰有余，所以才技术上没有任何盲点和障碍，可以顺利的实现想要的所有功能，所以该项目具有良好的技术可行性。</w:t>
      </w:r>
    </w:p>
    <w:p w:rsidR="008B70E8" w:rsidRDefault="008B70E8" w:rsidP="008B70E8">
      <w:pPr>
        <w:spacing w:line="360" w:lineRule="exact"/>
      </w:pPr>
      <w:r>
        <w:rPr>
          <w:rFonts w:hint="eastAsia"/>
        </w:rPr>
        <w:t>3</w:t>
      </w:r>
      <w:r>
        <w:rPr>
          <w:rFonts w:hint="eastAsia"/>
        </w:rPr>
        <w:t>）运行可行性。该项目使用的</w:t>
      </w:r>
      <w:r>
        <w:rPr>
          <w:rFonts w:hint="eastAsia"/>
        </w:rPr>
        <w:t>Apache</w:t>
      </w:r>
      <w:r>
        <w:rPr>
          <w:rFonts w:hint="eastAsia"/>
        </w:rPr>
        <w:t>也是业内优质的轻量级</w:t>
      </w:r>
      <w:r>
        <w:rPr>
          <w:rFonts w:hint="eastAsia"/>
        </w:rPr>
        <w:t>web</w:t>
      </w:r>
      <w:r>
        <w:rPr>
          <w:rFonts w:hint="eastAsia"/>
        </w:rPr>
        <w:t>服务器，是进行</w:t>
      </w:r>
      <w:r>
        <w:rPr>
          <w:rFonts w:hint="eastAsia"/>
        </w:rPr>
        <w:t>web</w:t>
      </w:r>
      <w:r>
        <w:rPr>
          <w:rFonts w:hint="eastAsia"/>
        </w:rPr>
        <w:t>开发的不二选择，所以即便是在其他设备上运行也是没有什么问题，该项目可以在</w:t>
      </w:r>
      <w:r>
        <w:rPr>
          <w:rFonts w:hint="eastAsia"/>
        </w:rPr>
        <w:t>PC</w:t>
      </w:r>
      <w:r>
        <w:rPr>
          <w:rFonts w:hint="eastAsia"/>
        </w:rPr>
        <w:t>机上轻松运行，具有很好的运行可行性。</w:t>
      </w:r>
    </w:p>
    <w:p w:rsidR="008B70E8" w:rsidRDefault="008B70E8" w:rsidP="008B70E8">
      <w:pPr>
        <w:spacing w:line="360" w:lineRule="exact"/>
      </w:pPr>
      <w:r>
        <w:rPr>
          <w:rFonts w:hint="eastAsia"/>
        </w:rPr>
        <w:t>4</w:t>
      </w:r>
      <w:r>
        <w:rPr>
          <w:rFonts w:hint="eastAsia"/>
        </w:rPr>
        <w:t>）法律可行性。该系统只是和其他第三方平台进行沟通，所以该系统并不会在政治上或者是社会上引起任何关于侵权破坏的问题，具有法律可行性。</w:t>
      </w:r>
    </w:p>
    <w:p w:rsidR="008B70E8" w:rsidRDefault="008B70E8" w:rsidP="008B70E8">
      <w:pPr>
        <w:spacing w:line="360" w:lineRule="exact"/>
      </w:pPr>
    </w:p>
    <w:p w:rsidR="008B70E8" w:rsidRDefault="008B70E8" w:rsidP="008B70E8">
      <w:pPr>
        <w:pStyle w:val="2"/>
        <w:numPr>
          <w:ilvl w:val="1"/>
          <w:numId w:val="0"/>
        </w:numPr>
      </w:pPr>
      <w:bookmarkStart w:id="339" w:name="_Toc263630738"/>
      <w:bookmarkStart w:id="340" w:name="_Toc263631072"/>
      <w:bookmarkStart w:id="341" w:name="_Toc264499065"/>
      <w:bookmarkStart w:id="342" w:name="_Toc264499778"/>
      <w:bookmarkStart w:id="343" w:name="_Toc421749148"/>
      <w:r>
        <w:rPr>
          <w:rFonts w:hint="eastAsia"/>
        </w:rPr>
        <w:t>3.2</w:t>
      </w:r>
      <w:r>
        <w:rPr>
          <w:rFonts w:hint="eastAsia"/>
        </w:rPr>
        <w:t>需求分析</w:t>
      </w:r>
      <w:bookmarkStart w:id="344" w:name="_Toc263630739"/>
      <w:bookmarkEnd w:id="339"/>
      <w:bookmarkEnd w:id="340"/>
      <w:bookmarkEnd w:id="341"/>
      <w:bookmarkEnd w:id="342"/>
      <w:bookmarkEnd w:id="343"/>
      <w:bookmarkEnd w:id="344"/>
    </w:p>
    <w:p w:rsidR="008B70E8" w:rsidRDefault="008B70E8" w:rsidP="008B70E8">
      <w:pPr>
        <w:pStyle w:val="afa"/>
        <w:numPr>
          <w:ilvl w:val="1"/>
          <w:numId w:val="9"/>
        </w:numPr>
        <w:ind w:firstLineChars="0"/>
        <w:outlineLvl w:val="2"/>
        <w:rPr>
          <w:b/>
          <w:vanish/>
        </w:rPr>
      </w:pPr>
      <w:bookmarkStart w:id="345" w:name="_Toc263635507"/>
      <w:bookmarkStart w:id="346" w:name="_Toc263698724"/>
      <w:bookmarkStart w:id="347" w:name="_Toc263755341"/>
      <w:bookmarkStart w:id="348" w:name="_Toc263755509"/>
      <w:bookmarkStart w:id="349" w:name="_Toc263765597"/>
      <w:bookmarkStart w:id="350" w:name="_Toc264223834"/>
      <w:bookmarkStart w:id="351" w:name="_Toc264379682"/>
      <w:bookmarkStart w:id="352" w:name="_Toc264499066"/>
      <w:bookmarkStart w:id="353" w:name="_Toc264499779"/>
      <w:bookmarkStart w:id="354" w:name="_Toc264500888"/>
      <w:bookmarkStart w:id="355" w:name="_Toc264626865"/>
      <w:bookmarkStart w:id="356" w:name="_Toc27415"/>
      <w:bookmarkStart w:id="357" w:name="_Toc22566"/>
      <w:bookmarkStart w:id="358" w:name="_Toc14491"/>
      <w:bookmarkStart w:id="359" w:name="_Toc26522"/>
      <w:bookmarkStart w:id="360" w:name="_Toc419729784"/>
      <w:bookmarkStart w:id="361" w:name="_Toc419729850"/>
      <w:bookmarkStart w:id="362" w:name="_Toc419729919"/>
      <w:bookmarkStart w:id="363" w:name="_Toc419754483"/>
      <w:bookmarkStart w:id="364" w:name="_Toc419796796"/>
      <w:bookmarkStart w:id="365" w:name="_Toc419811740"/>
      <w:bookmarkStart w:id="366" w:name="_Toc419913760"/>
      <w:bookmarkStart w:id="367" w:name="_Toc419913828"/>
      <w:bookmarkStart w:id="368" w:name="_Toc420021511"/>
      <w:bookmarkStart w:id="369" w:name="_Toc420364974"/>
      <w:bookmarkStart w:id="370" w:name="_Toc420427693"/>
      <w:bookmarkStart w:id="371" w:name="_Toc420427763"/>
      <w:bookmarkStart w:id="372" w:name="_Toc420427832"/>
      <w:bookmarkStart w:id="373" w:name="_Toc420427902"/>
      <w:bookmarkStart w:id="374" w:name="_Toc420516564"/>
      <w:bookmarkStart w:id="375" w:name="_Toc420516646"/>
      <w:bookmarkStart w:id="376" w:name="_Toc420516778"/>
      <w:bookmarkStart w:id="377" w:name="_Toc420516934"/>
      <w:bookmarkStart w:id="378" w:name="_Toc420517027"/>
      <w:bookmarkStart w:id="379" w:name="_Toc420517675"/>
      <w:bookmarkStart w:id="380" w:name="_Toc420518560"/>
      <w:bookmarkStart w:id="381" w:name="_Toc420521223"/>
      <w:bookmarkStart w:id="382" w:name="_Toc420783325"/>
      <w:bookmarkStart w:id="383" w:name="_Toc420783495"/>
      <w:bookmarkStart w:id="384" w:name="_Toc420783700"/>
      <w:bookmarkStart w:id="385" w:name="_Toc421749082"/>
      <w:bookmarkStart w:id="386" w:name="_Toc421749149"/>
      <w:bookmarkStart w:id="387" w:name="_Toc263630740"/>
      <w:bookmarkStart w:id="388" w:name="_Toc263631073"/>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rsidR="008B70E8" w:rsidRDefault="008B70E8" w:rsidP="008B70E8">
      <w:pPr>
        <w:pStyle w:val="3"/>
        <w:numPr>
          <w:ilvl w:val="2"/>
          <w:numId w:val="0"/>
        </w:numPr>
      </w:pPr>
      <w:bookmarkStart w:id="389" w:name="_Toc264499067"/>
      <w:bookmarkStart w:id="390" w:name="_Toc264499780"/>
      <w:bookmarkStart w:id="391" w:name="_Toc421749150"/>
      <w:r>
        <w:rPr>
          <w:rFonts w:hint="eastAsia"/>
        </w:rPr>
        <w:t>3.2.1</w:t>
      </w:r>
      <w:bookmarkEnd w:id="387"/>
      <w:bookmarkEnd w:id="388"/>
      <w:bookmarkEnd w:id="389"/>
      <w:bookmarkEnd w:id="390"/>
      <w:r>
        <w:rPr>
          <w:rFonts w:hint="eastAsia"/>
        </w:rPr>
        <w:t>系统功能需求分析</w:t>
      </w:r>
      <w:bookmarkEnd w:id="391"/>
    </w:p>
    <w:p w:rsidR="008B70E8" w:rsidRDefault="008B70E8" w:rsidP="008B70E8">
      <w:pPr>
        <w:spacing w:line="360" w:lineRule="atLeast"/>
        <w:rPr>
          <w:rFonts w:ascii="宋体" w:hAnsi="宋体"/>
        </w:rPr>
      </w:pPr>
      <w:r>
        <w:rPr>
          <w:rFonts w:hint="eastAsia"/>
        </w:rPr>
        <w:t xml:space="preserve">    </w:t>
      </w:r>
      <w:r>
        <w:rPr>
          <w:rFonts w:ascii="宋体" w:hAnsi="宋体" w:hint="eastAsia"/>
        </w:rPr>
        <w:t>（1）用户模块</w:t>
      </w:r>
    </w:p>
    <w:p w:rsidR="008B70E8" w:rsidRDefault="008B70E8" w:rsidP="008B70E8">
      <w:pPr>
        <w:spacing w:line="360" w:lineRule="exact"/>
        <w:rPr>
          <w:rFonts w:ascii="宋体" w:hAnsi="宋体"/>
        </w:rPr>
      </w:pPr>
      <w:r>
        <w:rPr>
          <w:rFonts w:ascii="宋体" w:hAnsi="宋体" w:hint="eastAsia"/>
        </w:rPr>
        <w:t>此模块是是所有商场网站所具备的最基本功能，登录和注册都采用验证码，以免恶意的注册，并且在注册时候用户可以根据自己平时的习惯选择是用手机号码注册还是用邮箱注册，并且都采用js验证已保证注册格式的正确性。并且用户登录之后可以进行积分兑换和收货地址管理等一系列的功能。</w:t>
      </w:r>
    </w:p>
    <w:p w:rsidR="008B70E8" w:rsidRDefault="008B70E8" w:rsidP="008B70E8">
      <w:pPr>
        <w:spacing w:line="360" w:lineRule="atLeast"/>
        <w:rPr>
          <w:rFonts w:ascii="宋体" w:hAnsi="宋体"/>
        </w:rPr>
      </w:pPr>
      <w:r>
        <w:rPr>
          <w:rFonts w:ascii="宋体" w:hAnsi="宋体" w:hint="eastAsia"/>
        </w:rPr>
        <w:t>（2）商家中心</w:t>
      </w:r>
    </w:p>
    <w:p w:rsidR="008B70E8" w:rsidRDefault="008B70E8" w:rsidP="008B70E8">
      <w:pPr>
        <w:spacing w:line="360" w:lineRule="atLeast"/>
        <w:rPr>
          <w:rFonts w:ascii="宋体" w:hAnsi="宋体"/>
        </w:rPr>
      </w:pPr>
      <w:r>
        <w:rPr>
          <w:rFonts w:ascii="宋体" w:hAnsi="宋体" w:hint="eastAsia"/>
        </w:rPr>
        <w:t>新进商家可以在本网站注册已手机号为唯一验证方式的身份会员，在注册之后可以对各大活动进行报名，报名的商品将传给后台审核，待管理员审核通过之后可以再网站页面展示，并且在商家页面，商家可以查看已提交的商品，以及各个商品审核状态和上线状态，方面商家对商品进行管理。</w:t>
      </w:r>
    </w:p>
    <w:p w:rsidR="008B70E8" w:rsidRDefault="008B70E8" w:rsidP="008B70E8">
      <w:pPr>
        <w:spacing w:line="360" w:lineRule="atLeast"/>
        <w:rPr>
          <w:rFonts w:ascii="宋体" w:hAnsi="宋体"/>
        </w:rPr>
      </w:pPr>
      <w:r>
        <w:rPr>
          <w:rFonts w:ascii="宋体" w:hAnsi="宋体" w:hint="eastAsia"/>
        </w:rPr>
        <w:t>（3）打折商品展示模块</w:t>
      </w:r>
    </w:p>
    <w:p w:rsidR="008B70E8" w:rsidRDefault="008B70E8" w:rsidP="008B70E8">
      <w:pPr>
        <w:spacing w:line="360" w:lineRule="atLeast"/>
        <w:rPr>
          <w:rFonts w:ascii="宋体" w:hAnsi="宋体"/>
        </w:rPr>
      </w:pPr>
      <w:r>
        <w:rPr>
          <w:rFonts w:ascii="宋体" w:hAnsi="宋体" w:hint="eastAsia"/>
        </w:rPr>
        <w:t>此模块主要有各个类目商品的展示，在商品展示中，各个类目清晰明了，总共13个模块，每个模块都有对应的商品，买家可以清晰的浏览商品的详情以及折扣信息。</w:t>
      </w:r>
    </w:p>
    <w:p w:rsidR="008B70E8" w:rsidRDefault="008B70E8" w:rsidP="008B70E8">
      <w:pPr>
        <w:spacing w:line="360" w:lineRule="atLeast"/>
        <w:rPr>
          <w:rFonts w:ascii="宋体" w:hAnsi="宋体"/>
        </w:rPr>
      </w:pPr>
      <w:r>
        <w:rPr>
          <w:rFonts w:ascii="宋体" w:hAnsi="宋体" w:hint="eastAsia"/>
        </w:rPr>
        <w:t>（4）品牌店铺模块</w:t>
      </w:r>
    </w:p>
    <w:p w:rsidR="008B70E8" w:rsidRDefault="008B70E8" w:rsidP="008B70E8">
      <w:pPr>
        <w:spacing w:line="360" w:lineRule="atLeast"/>
        <w:rPr>
          <w:rFonts w:ascii="宋体" w:hAnsi="宋体"/>
        </w:rPr>
      </w:pPr>
      <w:r>
        <w:rPr>
          <w:rFonts w:ascii="宋体" w:hAnsi="宋体" w:hint="eastAsia"/>
        </w:rPr>
        <w:t>该模块分为今日品牌、服装特卖、美食特卖、鞋包特卖、美妆特卖和居家特卖，每个特卖会都有对应的店铺，买家可以点击店铺进去浏览正在进行折扣的商品。</w:t>
      </w:r>
    </w:p>
    <w:p w:rsidR="008B70E8" w:rsidRDefault="008B70E8" w:rsidP="008B70E8">
      <w:pPr>
        <w:spacing w:line="360" w:lineRule="atLeast"/>
        <w:rPr>
          <w:rFonts w:ascii="宋体" w:hAnsi="宋体"/>
        </w:rPr>
      </w:pPr>
      <w:r>
        <w:rPr>
          <w:rFonts w:ascii="宋体" w:hAnsi="宋体" w:hint="eastAsia"/>
        </w:rPr>
        <w:t>（5）管理员中心</w:t>
      </w:r>
    </w:p>
    <w:p w:rsidR="008B70E8" w:rsidRDefault="008B70E8" w:rsidP="008B70E8">
      <w:pPr>
        <w:spacing w:line="360" w:lineRule="atLeast"/>
        <w:rPr>
          <w:rFonts w:ascii="宋体" w:hAnsi="宋体"/>
        </w:rPr>
      </w:pPr>
      <w:r>
        <w:rPr>
          <w:rFonts w:ascii="宋体" w:hAnsi="宋体" w:hint="eastAsia"/>
        </w:rPr>
        <w:t>网站管理员通过后台登录可以对整个网站进行后天控制，包括用户管理、积分活动、卖家管理、首页商品管理、值得买商品管理等等，</w:t>
      </w:r>
    </w:p>
    <w:p w:rsidR="008B70E8" w:rsidRDefault="008B70E8" w:rsidP="008B70E8">
      <w:pPr>
        <w:pStyle w:val="3"/>
        <w:numPr>
          <w:ilvl w:val="2"/>
          <w:numId w:val="0"/>
        </w:numPr>
      </w:pPr>
      <w:bookmarkStart w:id="392" w:name="_Toc263630741"/>
      <w:bookmarkStart w:id="393" w:name="_Toc263631074"/>
      <w:bookmarkStart w:id="394" w:name="_Toc264499068"/>
      <w:bookmarkStart w:id="395" w:name="_Toc264499781"/>
      <w:bookmarkStart w:id="396" w:name="_Toc421749151"/>
      <w:r>
        <w:rPr>
          <w:rFonts w:hint="eastAsia"/>
        </w:rPr>
        <w:t>3.2.2</w:t>
      </w:r>
      <w:bookmarkEnd w:id="392"/>
      <w:bookmarkEnd w:id="393"/>
      <w:bookmarkEnd w:id="394"/>
      <w:bookmarkEnd w:id="395"/>
      <w:r>
        <w:rPr>
          <w:rFonts w:hint="eastAsia"/>
        </w:rPr>
        <w:t xml:space="preserve"> </w:t>
      </w:r>
      <w:r>
        <w:rPr>
          <w:rFonts w:hint="eastAsia"/>
        </w:rPr>
        <w:t>性能需求分析</w:t>
      </w:r>
      <w:bookmarkEnd w:id="396"/>
    </w:p>
    <w:p w:rsidR="008B70E8" w:rsidRDefault="008B70E8" w:rsidP="008B70E8">
      <w:pPr>
        <w:spacing w:line="360" w:lineRule="atLeast"/>
        <w:rPr>
          <w:rFonts w:ascii="宋体" w:hAnsi="宋体"/>
        </w:rPr>
      </w:pPr>
      <w:r>
        <w:rPr>
          <w:rFonts w:ascii="宋体" w:hAnsi="宋体" w:hint="eastAsia"/>
        </w:rPr>
        <w:t>（1）功能性：在买家方面，用户可以进行登录注册，并且具有一定的安全防护功能，在商家方面，卖家可以进行商品的编辑和上线，对商品可以进行编辑，在网站管理员方面，管理员拥有本网站的最高操作权限，拥有对网站商品上下线的权限以及商家和用户信息的管理。</w:t>
      </w:r>
    </w:p>
    <w:p w:rsidR="008B70E8" w:rsidRDefault="008B70E8" w:rsidP="008B70E8">
      <w:pPr>
        <w:spacing w:line="360" w:lineRule="atLeast"/>
        <w:rPr>
          <w:rFonts w:ascii="宋体" w:hAnsi="宋体"/>
        </w:rPr>
      </w:pPr>
      <w:r>
        <w:rPr>
          <w:rFonts w:ascii="宋体" w:hAnsi="宋体" w:hint="eastAsia"/>
        </w:rPr>
        <w:t>（2）安全性：本网站在设计之初就对安全性很重视的。不仅对用户和管理员的登录进行必要的身份验证，而且另一方面也注重控制管理员和用户的相关权限，保证系统的正常运作不会受到外界的恶意破坏。</w:t>
      </w:r>
    </w:p>
    <w:p w:rsidR="008B70E8" w:rsidRDefault="008B70E8" w:rsidP="008B70E8">
      <w:pPr>
        <w:spacing w:line="360" w:lineRule="atLeast"/>
        <w:rPr>
          <w:rFonts w:ascii="宋体" w:hAnsi="宋体"/>
        </w:rPr>
      </w:pPr>
      <w:r>
        <w:rPr>
          <w:rFonts w:ascii="宋体" w:hAnsi="宋体" w:hint="eastAsia"/>
        </w:rPr>
        <w:lastRenderedPageBreak/>
        <w:t>（3）可靠性：整个网站虽然代码较多，但是出现问题的错误率在使用中还是相对较少，由于采用的是thinkphp框架，所以在使用中出现问题也可以较快的找到问题的所在。</w:t>
      </w:r>
    </w:p>
    <w:p w:rsidR="008B70E8" w:rsidRDefault="008B70E8" w:rsidP="008B70E8">
      <w:pPr>
        <w:spacing w:line="360" w:lineRule="atLeast"/>
        <w:rPr>
          <w:rFonts w:ascii="宋体" w:hAnsi="宋体"/>
        </w:rPr>
      </w:pPr>
      <w:r>
        <w:rPr>
          <w:rFonts w:ascii="宋体" w:hAnsi="宋体" w:hint="eastAsia"/>
        </w:rPr>
        <w:t>（4）可支持性：该网站之所以用thinkphp，不仅是因为是国内流行的php框架，而且也主要是thinkphp有统一的文件命名规则，便于对文件进行处理，而且在项目维护的时候也能够让其他不同的程序员可以方便的去修改代码。</w:t>
      </w:r>
    </w:p>
    <w:p w:rsidR="008B70E8" w:rsidRDefault="008B70E8" w:rsidP="008B70E8">
      <w:pPr>
        <w:spacing w:line="360" w:lineRule="atLeast"/>
        <w:rPr>
          <w:rFonts w:ascii="宋体" w:hAnsi="宋体"/>
        </w:rPr>
      </w:pPr>
      <w:r>
        <w:rPr>
          <w:rFonts w:ascii="宋体" w:hAnsi="宋体" w:hint="eastAsia"/>
        </w:rPr>
        <w:t>（5）可用性：此次毕设项目的设计是充分参考了各大折扣网站进行设计的，使得用户可以方便的使用该网站，在网站界面上，充分利用HTML、css等相关技术对网站进行布局，在用户体验方面，充分利用JavaScript对网站数据进行验证，使本网站有良好的用户体验。并且运用国内优良的thinkphp框架，以保证系统的正确运行，支持对网站进行各种扩展功能，也利于网站的后期维护。</w:t>
      </w:r>
    </w:p>
    <w:p w:rsidR="008B70E8" w:rsidRDefault="008B70E8" w:rsidP="008B70E8">
      <w:pPr>
        <w:pStyle w:val="2"/>
        <w:numPr>
          <w:ilvl w:val="1"/>
          <w:numId w:val="0"/>
        </w:numPr>
      </w:pPr>
      <w:bookmarkStart w:id="397" w:name="_Toc421749152"/>
      <w:r>
        <w:rPr>
          <w:rFonts w:hint="eastAsia"/>
        </w:rPr>
        <w:t>3.3</w:t>
      </w:r>
      <w:r>
        <w:rPr>
          <w:rFonts w:hint="eastAsia"/>
        </w:rPr>
        <w:t>系统数据流图</w:t>
      </w:r>
      <w:bookmarkEnd w:id="397"/>
    </w:p>
    <w:p w:rsidR="008B70E8" w:rsidRDefault="008B70E8" w:rsidP="008B70E8">
      <w:pPr>
        <w:pStyle w:val="3"/>
        <w:numPr>
          <w:ilvl w:val="2"/>
          <w:numId w:val="0"/>
        </w:numPr>
      </w:pPr>
      <w:bookmarkStart w:id="398" w:name="_Toc421749153"/>
      <w:r>
        <w:rPr>
          <w:rFonts w:hint="eastAsia"/>
        </w:rPr>
        <w:t xml:space="preserve">3.3.1 </w:t>
      </w:r>
      <w:r>
        <w:rPr>
          <w:rFonts w:hint="eastAsia"/>
        </w:rPr>
        <w:t>顶层数据流图</w:t>
      </w:r>
      <w:bookmarkEnd w:id="398"/>
    </w:p>
    <w:p w:rsidR="008B70E8" w:rsidRDefault="008B70E8" w:rsidP="008B70E8">
      <w:pPr>
        <w:spacing w:line="360" w:lineRule="atLeast"/>
        <w:rPr>
          <w:rFonts w:ascii="宋体" w:hAnsi="宋体"/>
        </w:rPr>
      </w:pPr>
      <w:r>
        <w:rPr>
          <w:rFonts w:ascii="宋体" w:hAnsi="宋体" w:hint="eastAsia"/>
        </w:rPr>
        <w:t>本次毕设做的网站主要分为两个模块，一个是用户模块，也即是网站前台，一个是后台模块，也即是网站后台。图3.1描述的是本网站顶层数据流图，是最基本的数据流。</w:t>
      </w:r>
    </w:p>
    <w:p w:rsidR="008B70E8" w:rsidRDefault="008B70E8" w:rsidP="008B70E8">
      <w:pPr>
        <w:spacing w:line="360" w:lineRule="atLeast"/>
        <w:jc w:val="center"/>
        <w:rPr>
          <w:rFonts w:ascii="宋体" w:hAnsi="宋体"/>
        </w:rPr>
      </w:pPr>
      <w:r>
        <w:rPr>
          <w:rFonts w:ascii="宋体" w:hAnsi="宋体"/>
        </w:rPr>
        <w:object w:dxaOrig="14677" w:dyaOrig="28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447.75pt;height:87.75pt;mso-wrap-style:square;mso-position-horizontal-relative:page;mso-position-vertical-relative:page" o:ole="">
            <v:imagedata r:id="rId14" o:title=""/>
          </v:shape>
          <o:OLEObject Type="Embed" ProgID="Visio.Drawing.11" ShapeID="Picture 3" DrawAspect="Content" ObjectID="_1525463390" r:id="rId15"/>
        </w:object>
      </w:r>
    </w:p>
    <w:p w:rsidR="008B70E8" w:rsidRDefault="008B70E8" w:rsidP="008B70E8">
      <w:pPr>
        <w:spacing w:line="360" w:lineRule="exact"/>
        <w:jc w:val="center"/>
      </w:pPr>
      <w:r>
        <w:rPr>
          <w:rFonts w:hint="eastAsia"/>
        </w:rPr>
        <w:t>图</w:t>
      </w:r>
      <w:r>
        <w:rPr>
          <w:rFonts w:hint="eastAsia"/>
        </w:rPr>
        <w:t xml:space="preserve">3.1 </w:t>
      </w:r>
      <w:r>
        <w:rPr>
          <w:rFonts w:hint="eastAsia"/>
        </w:rPr>
        <w:t>顶层数据流图</w:t>
      </w:r>
    </w:p>
    <w:p w:rsidR="008B70E8" w:rsidRDefault="008B70E8" w:rsidP="008B70E8">
      <w:pPr>
        <w:spacing w:line="360" w:lineRule="atLeast"/>
        <w:rPr>
          <w:rFonts w:ascii="宋体" w:hAnsi="宋体"/>
        </w:rPr>
      </w:pPr>
    </w:p>
    <w:p w:rsidR="008B70E8" w:rsidRDefault="008B70E8" w:rsidP="008B70E8">
      <w:pPr>
        <w:pStyle w:val="3"/>
        <w:numPr>
          <w:ilvl w:val="2"/>
          <w:numId w:val="0"/>
        </w:numPr>
      </w:pPr>
      <w:bookmarkStart w:id="399" w:name="_Toc421749154"/>
      <w:r>
        <w:rPr>
          <w:rFonts w:hint="eastAsia"/>
        </w:rPr>
        <w:t xml:space="preserve">3.3.2 </w:t>
      </w:r>
      <w:r>
        <w:rPr>
          <w:rFonts w:hint="eastAsia"/>
        </w:rPr>
        <w:t>一层数据流图</w:t>
      </w:r>
      <w:bookmarkEnd w:id="399"/>
    </w:p>
    <w:p w:rsidR="008B70E8" w:rsidRDefault="008B70E8" w:rsidP="008B70E8">
      <w:pPr>
        <w:spacing w:line="360" w:lineRule="atLeast"/>
        <w:rPr>
          <w:rFonts w:ascii="宋体" w:hAnsi="宋体"/>
        </w:rPr>
      </w:pPr>
      <w:r>
        <w:rPr>
          <w:rFonts w:ascii="宋体" w:hAnsi="宋体" w:hint="eastAsia"/>
        </w:rPr>
        <w:t>一层数据流图是在顶层数据流图的基础上对其进行进一步的细化，对顶层数据流图逐步分解，采用“自顶向下，逐步细化”的基本原则进行分解，如图3.2所示，本网站主要有商家信息管理系统和普通用户管理系统两个部分，两个系统在管理员的统一管理下运作。</w:t>
      </w:r>
    </w:p>
    <w:p w:rsidR="008B70E8" w:rsidRDefault="008B70E8" w:rsidP="008B70E8">
      <w:pPr>
        <w:spacing w:line="360" w:lineRule="atLeast"/>
        <w:jc w:val="center"/>
        <w:rPr>
          <w:rFonts w:ascii="宋体" w:hAnsi="宋体"/>
        </w:rPr>
      </w:pPr>
      <w:r>
        <w:rPr>
          <w:rFonts w:ascii="宋体" w:hAnsi="宋体"/>
        </w:rPr>
        <w:object w:dxaOrig="9676" w:dyaOrig="6113">
          <v:shape id="Picture 4" o:spid="_x0000_i1026" type="#_x0000_t75" style="width:357pt;height:225pt;mso-wrap-style:square;mso-position-horizontal-relative:page;mso-position-vertical-relative:page" o:ole="">
            <v:imagedata r:id="rId16" o:title=""/>
          </v:shape>
          <o:OLEObject Type="Embed" ProgID="Visio.Drawing.11" ShapeID="Picture 4" DrawAspect="Content" ObjectID="_1525463391" r:id="rId17"/>
        </w:object>
      </w:r>
    </w:p>
    <w:p w:rsidR="008B70E8" w:rsidRDefault="008B70E8" w:rsidP="008B70E8">
      <w:pPr>
        <w:spacing w:line="360" w:lineRule="exact"/>
        <w:jc w:val="center"/>
      </w:pPr>
      <w:r>
        <w:rPr>
          <w:rFonts w:hint="eastAsia"/>
        </w:rPr>
        <w:t>图</w:t>
      </w:r>
      <w:r>
        <w:rPr>
          <w:rFonts w:hint="eastAsia"/>
        </w:rPr>
        <w:t xml:space="preserve">3.2 </w:t>
      </w:r>
      <w:r>
        <w:rPr>
          <w:rFonts w:hint="eastAsia"/>
        </w:rPr>
        <w:t>一层数据流图</w:t>
      </w:r>
    </w:p>
    <w:p w:rsidR="008B70E8" w:rsidRDefault="008B70E8" w:rsidP="008B70E8">
      <w:pPr>
        <w:pStyle w:val="3"/>
        <w:numPr>
          <w:ilvl w:val="2"/>
          <w:numId w:val="0"/>
        </w:numPr>
      </w:pPr>
      <w:bookmarkStart w:id="400" w:name="_Toc421749155"/>
      <w:r>
        <w:rPr>
          <w:rFonts w:hint="eastAsia"/>
        </w:rPr>
        <w:t xml:space="preserve">3.3.3 </w:t>
      </w:r>
      <w:r>
        <w:rPr>
          <w:rFonts w:hint="eastAsia"/>
        </w:rPr>
        <w:t>二层数据流图</w:t>
      </w:r>
      <w:bookmarkEnd w:id="400"/>
    </w:p>
    <w:p w:rsidR="008B70E8" w:rsidRDefault="008B70E8" w:rsidP="008B70E8">
      <w:pPr>
        <w:spacing w:line="360" w:lineRule="atLeast"/>
        <w:rPr>
          <w:rFonts w:ascii="宋体" w:hAnsi="宋体"/>
        </w:rPr>
      </w:pPr>
      <w:r>
        <w:rPr>
          <w:rFonts w:ascii="宋体" w:hAnsi="宋体" w:hint="eastAsia"/>
        </w:rPr>
        <w:t>本网站采用了商家信息管理系统和普通用户管理系统，所以在二层数据流图上也区分为两个图，一个为普通用户数据流图，一个为商家用户数据流图。如图3.3、图3.4所示。</w:t>
      </w:r>
    </w:p>
    <w:p w:rsidR="008B70E8" w:rsidRDefault="008B70E8" w:rsidP="008B70E8">
      <w:pPr>
        <w:spacing w:line="360" w:lineRule="atLeast"/>
        <w:rPr>
          <w:rFonts w:ascii="宋体" w:hAnsi="宋体"/>
        </w:rPr>
      </w:pPr>
      <w:r>
        <w:rPr>
          <w:rFonts w:ascii="宋体" w:hAnsi="宋体" w:hint="eastAsia"/>
        </w:rPr>
        <w:t>在图3.3中,新进用户需要进入本网站进行注册信息，没有注册信息的用户只能浏览本网站的基本信息。新用户注册之后可以1）进行进行每日签到，签到得到的积分可以进行积分兑换、积分抽奖、积分竞拍等活动；2）参与本网站发布的折扣信息，并进去第三方网站进行商品购买；3）用户对自己在站内或者站外购买的实惠商品，可以对其进行商品爆料，与本网站的其他用户共享优惠商品信息，其他用户可以对爆料的商品进行评价，利于用户与用户之后互享好东西。</w:t>
      </w:r>
    </w:p>
    <w:p w:rsidR="008B70E8" w:rsidRDefault="008B70E8" w:rsidP="008B70E8">
      <w:pPr>
        <w:spacing w:line="360" w:lineRule="atLeast"/>
        <w:rPr>
          <w:rFonts w:ascii="宋体" w:hAnsi="宋体"/>
        </w:rPr>
      </w:pPr>
      <w:r>
        <w:rPr>
          <w:rFonts w:ascii="宋体" w:hAnsi="宋体" w:hint="eastAsia"/>
        </w:rPr>
        <w:t>在图3.4中，商家用户可以注册个人信息进入本站的商家管理系统，在商家管理系统中，商家可以添加需要出售的商品，提交的商品交由管理员进行审核，对所有提交的商品均可以进行查询审核状态以及上下线状态。</w:t>
      </w: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7D157A" w:rsidP="008B70E8">
      <w:pPr>
        <w:spacing w:line="360" w:lineRule="exact"/>
      </w:pPr>
      <w:r>
        <w:lastRenderedPageBreak/>
        <w:object w:dxaOrig="1440" w:dyaOrig="1440">
          <v:shape id="Picture 30" o:spid="_x0000_s1028" type="#_x0000_t75" style="position:absolute;left:0;text-align:left;margin-left:-16pt;margin-top:0;width:512pt;height:313.4pt;z-index:251661312;mso-wrap-style:square" wrapcoords="10569 108 10239 162 9611 702 9611 972 4128 1080 4128 2700 2741 3024 2477 3132 2477 5238 6473 5292 6473 5670 6837 6156 8521 7020 8785 7020 9182 7884 9149 8154 9149 8424 9248 8748 8191 9612 4128 10422 3534 10584 2543 11124 2543 11340 1288 11448 1288 11502 1982 12204 1982 12528 3963 13068 1354 13068 1288 13122 2114 13932 1916 15660 1883 16848 2048 17388 1552 18144 1123 19116 0 19386 99 19548 10635 19980 429 20142 429 20736 10536 20844 0 21438 0 21492 12154 21492 12385 21492 13013 21006 13112 20142 13475 19980 14169 19440 14136 19116 17604 18900 17604 18792 14499 18252 17207 18036 17174 17442 12154 17388 17571 16794 17670 16686 15754 16524 15457 15606 14961 15012 14730 14796 16778 14796 20180 14256 20213 13932 20345 13338 20345 12906 19717 12420 19189 12204 19684 11340 20180 9612 20213 8748 21534 8262 21468 8208 18330 7884 19817 7830 21204 7452 21138 7020 21600 6156 13839 6156 14730 5292 16745 5238 16613 5130 5516 4428 16283 4428 16283 3834 5119 3564 16580 3240 16745 3078 14499 2592 14169 2322 13343 1836 12220 972 12253 756 11626 162 11295 108 10569 108">
            <v:imagedata r:id="rId18" o:title=""/>
            <w10:wrap type="tight"/>
          </v:shape>
          <o:OLEObject Type="Embed" ProgID="Visio.Drawing.11" ShapeID="Picture 30" DrawAspect="Content" ObjectID="_1525463397" r:id="rId19">
            <o:FieldCodes>\* MERGEFORMAT</o:FieldCodes>
          </o:OLEObject>
        </w:object>
      </w: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jc w:val="center"/>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jc w:val="center"/>
      </w:pPr>
      <w:r>
        <w:rPr>
          <w:rFonts w:hint="eastAsia"/>
        </w:rPr>
        <w:t>图</w:t>
      </w:r>
      <w:r>
        <w:rPr>
          <w:rFonts w:hint="eastAsia"/>
        </w:rPr>
        <w:t xml:space="preserve">3.3 </w:t>
      </w:r>
      <w:r>
        <w:rPr>
          <w:rFonts w:hint="eastAsia"/>
        </w:rPr>
        <w:t>普通用户二层数据流图</w:t>
      </w:r>
    </w:p>
    <w:p w:rsidR="008B70E8" w:rsidRDefault="008B70E8" w:rsidP="008B70E8">
      <w:pPr>
        <w:spacing w:line="360" w:lineRule="exact"/>
      </w:pPr>
    </w:p>
    <w:p w:rsidR="008B70E8" w:rsidRDefault="008B70E8" w:rsidP="008B70E8">
      <w:pPr>
        <w:spacing w:line="360" w:lineRule="exact"/>
      </w:pPr>
    </w:p>
    <w:p w:rsidR="008B70E8" w:rsidRDefault="007D157A" w:rsidP="008B70E8">
      <w:pPr>
        <w:spacing w:line="360" w:lineRule="exact"/>
      </w:pPr>
      <w:r>
        <w:object w:dxaOrig="1440" w:dyaOrig="1440">
          <v:shape id="Picture 31" o:spid="_x0000_s1029" type="#_x0000_t75" style="position:absolute;left:0;text-align:left;margin-left:80pt;margin-top:0;width:307.55pt;height:198.2pt;z-index:251662336;mso-wrap-style:square" wrapcoords="10484 164 9957 245 8956 1064 8956 1473 7112 2127 5637 2700 4478 3355 4215 3600 4215 4091 0 5155 0 8427 7534 9327 10484 9327 8851 10064 7955 10555 6849 11373 6743 11536 6901 11945 3846 13500 3477 14073 3477 14891 4215 15873 4478 15873 7060 17182 6954 18327 7112 18491 8113 18491 7586 19718 7639 20209 9852 21109 6954 21355 6954 21436 11116 21436 10853 21109 14066 19800 14593 19800 17280 18736 17596 17673 17596 16855 16595 16200 15594 15873 15594 14564 14804 11945 14224 10636 14646 9655 14646 9327 15910 8018 21442 6873 21495 6709 18439 6709 19545 6382 20915 5645 20810 5400 21020 4827 19545 4664 12222 4091 21442 3764 21547 3600 18123 2618 16700 1964 11906 164 11643 164 10484 164">
            <v:imagedata r:id="rId20" o:title=""/>
            <w10:wrap type="tight"/>
          </v:shape>
          <o:OLEObject Type="Embed" ProgID="Visio.Drawing.11" ShapeID="Picture 31" DrawAspect="Content" ObjectID="_1525463398" r:id="rId21">
            <o:FieldCodes>\* MERGEFORMAT</o:FieldCodes>
          </o:OLEObject>
        </w:object>
      </w: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r>
        <w:object w:dxaOrig="7125" w:dyaOrig="5349">
          <v:shape id="Picture 5" o:spid="_x0000_i1027" type="#_x0000_t75" style="width:356.25pt;height:267pt;mso-wrap-style:square;mso-position-horizontal-relative:page;mso-position-vertical-relative:page" o:ole="">
            <v:imagedata r:id="rId22" o:title=""/>
          </v:shape>
          <o:OLEObject Type="Embed" ProgID="PowerPoint.Show.8" ShapeID="Picture 5" DrawAspect="Content" ObjectID="_1525463392" r:id="rId23"/>
        </w:object>
      </w:r>
    </w:p>
    <w:p w:rsidR="008B70E8" w:rsidRDefault="008B70E8" w:rsidP="008B70E8">
      <w:pPr>
        <w:spacing w:line="360" w:lineRule="exact"/>
        <w:jc w:val="center"/>
      </w:pPr>
      <w:r>
        <w:rPr>
          <w:rFonts w:hint="eastAsia"/>
        </w:rPr>
        <w:t>图</w:t>
      </w:r>
      <w:r>
        <w:rPr>
          <w:rFonts w:hint="eastAsia"/>
        </w:rPr>
        <w:t xml:space="preserve">3.4 </w:t>
      </w:r>
      <w:r>
        <w:rPr>
          <w:rFonts w:hint="eastAsia"/>
        </w:rPr>
        <w:t>商家用户二层数据流图</w:t>
      </w:r>
    </w:p>
    <w:p w:rsidR="008B70E8" w:rsidRDefault="008B70E8" w:rsidP="008B70E8">
      <w:pPr>
        <w:spacing w:line="360" w:lineRule="exact"/>
      </w:pPr>
    </w:p>
    <w:p w:rsidR="008B70E8" w:rsidRDefault="008B70E8" w:rsidP="008B70E8">
      <w:pPr>
        <w:pStyle w:val="1"/>
        <w:jc w:val="both"/>
      </w:pPr>
      <w:bookmarkStart w:id="401" w:name="_Toc263630743"/>
      <w:bookmarkStart w:id="402" w:name="_Toc263631076"/>
      <w:bookmarkStart w:id="403" w:name="_Toc264499070"/>
      <w:bookmarkStart w:id="404" w:name="_Toc264499783"/>
    </w:p>
    <w:p w:rsidR="008B70E8" w:rsidRDefault="008B70E8" w:rsidP="008B70E8">
      <w:pPr>
        <w:pStyle w:val="1"/>
      </w:pPr>
      <w:bookmarkStart w:id="405" w:name="_Toc421749156"/>
      <w:r>
        <w:rPr>
          <w:rFonts w:hint="eastAsia"/>
        </w:rPr>
        <w:t xml:space="preserve">4 </w:t>
      </w:r>
      <w:r>
        <w:rPr>
          <w:rFonts w:hint="eastAsia"/>
        </w:rPr>
        <w:t>总体设计</w:t>
      </w:r>
      <w:bookmarkEnd w:id="401"/>
      <w:bookmarkEnd w:id="402"/>
      <w:bookmarkEnd w:id="403"/>
      <w:bookmarkEnd w:id="404"/>
      <w:bookmarkEnd w:id="405"/>
    </w:p>
    <w:p w:rsidR="008B70E8" w:rsidRDefault="008B70E8" w:rsidP="008B70E8">
      <w:pPr>
        <w:spacing w:line="360" w:lineRule="exact"/>
      </w:pPr>
      <w:r>
        <w:rPr>
          <w:rFonts w:hint="eastAsia"/>
        </w:rPr>
        <w:t>在进行了可行性分析和需求分析之后进行的是总体设计，总体设计的任务是实现从功能需求向功能实</w:t>
      </w:r>
      <w:r>
        <w:rPr>
          <w:rFonts w:hint="eastAsia"/>
        </w:rPr>
        <w:lastRenderedPageBreak/>
        <w:t>现的转变，</w:t>
      </w:r>
      <w:r>
        <w:rPr>
          <w:rFonts w:ascii="宋体" w:hAnsi="宋体" w:hint="eastAsia"/>
        </w:rPr>
        <w:t>总体设计的步骤是从整体出发，设计上自顶向下、一致性和面向用户的原则一步步开展各个功能的设计，</w:t>
      </w:r>
      <w:r>
        <w:rPr>
          <w:rFonts w:hint="eastAsia"/>
        </w:rPr>
        <w:t>总体设计主要分为两个部分，第一个部分是系统功能模块设计，第二个是数据库设计。</w:t>
      </w:r>
    </w:p>
    <w:p w:rsidR="008B70E8" w:rsidRDefault="008B70E8" w:rsidP="008B70E8">
      <w:pPr>
        <w:pStyle w:val="afa"/>
        <w:numPr>
          <w:ilvl w:val="0"/>
          <w:numId w:val="11"/>
        </w:numPr>
        <w:ind w:firstLineChars="0"/>
        <w:outlineLvl w:val="1"/>
        <w:rPr>
          <w:rFonts w:ascii="黑体" w:eastAsia="黑体" w:hAnsi="黑体"/>
          <w:vanish/>
          <w:sz w:val="28"/>
          <w:szCs w:val="28"/>
        </w:rPr>
      </w:pPr>
      <w:bookmarkStart w:id="406" w:name="_Toc263630744"/>
      <w:bookmarkStart w:id="407" w:name="_Toc263635512"/>
      <w:bookmarkStart w:id="408" w:name="_Toc263698729"/>
      <w:bookmarkStart w:id="409" w:name="_Toc263755346"/>
      <w:bookmarkStart w:id="410" w:name="_Toc263755514"/>
      <w:bookmarkStart w:id="411" w:name="_Toc263765602"/>
      <w:bookmarkStart w:id="412" w:name="_Toc264223839"/>
      <w:bookmarkStart w:id="413" w:name="_Toc264379687"/>
      <w:bookmarkStart w:id="414" w:name="_Toc264499071"/>
      <w:bookmarkStart w:id="415" w:name="_Toc264499784"/>
      <w:bookmarkStart w:id="416" w:name="_Toc264500893"/>
      <w:bookmarkStart w:id="417" w:name="_Toc264626870"/>
      <w:bookmarkStart w:id="418" w:name="_Toc6193"/>
      <w:bookmarkStart w:id="419" w:name="_Toc9682"/>
      <w:bookmarkStart w:id="420" w:name="_Toc26205"/>
      <w:bookmarkStart w:id="421" w:name="_Toc419729789"/>
      <w:bookmarkStart w:id="422" w:name="_Toc419729855"/>
      <w:bookmarkStart w:id="423" w:name="_Toc419729924"/>
      <w:bookmarkStart w:id="424" w:name="_Toc419754488"/>
      <w:bookmarkStart w:id="425" w:name="_Toc419796801"/>
      <w:bookmarkStart w:id="426" w:name="_Toc419811745"/>
      <w:bookmarkStart w:id="427" w:name="_Toc419913768"/>
      <w:bookmarkStart w:id="428" w:name="_Toc419913836"/>
      <w:bookmarkStart w:id="429" w:name="_Toc420021519"/>
      <w:bookmarkStart w:id="430" w:name="_Toc420364982"/>
      <w:bookmarkStart w:id="431" w:name="_Toc420427701"/>
      <w:bookmarkStart w:id="432" w:name="_Toc420427771"/>
      <w:bookmarkStart w:id="433" w:name="_Toc420427840"/>
      <w:bookmarkStart w:id="434" w:name="_Toc420427910"/>
      <w:bookmarkStart w:id="435" w:name="_Toc420516572"/>
      <w:bookmarkStart w:id="436" w:name="_Toc420516654"/>
      <w:bookmarkStart w:id="437" w:name="_Toc420516786"/>
      <w:bookmarkStart w:id="438" w:name="_Toc420516942"/>
      <w:bookmarkStart w:id="439" w:name="_Toc420517035"/>
      <w:bookmarkStart w:id="440" w:name="_Toc420517683"/>
      <w:bookmarkStart w:id="441" w:name="_Toc420518568"/>
      <w:bookmarkStart w:id="442" w:name="_Toc420521231"/>
      <w:bookmarkStart w:id="443" w:name="_Toc420783333"/>
      <w:bookmarkStart w:id="444" w:name="_Toc420783503"/>
      <w:bookmarkStart w:id="445" w:name="_Toc420783708"/>
      <w:bookmarkStart w:id="446" w:name="_Toc421749090"/>
      <w:bookmarkStart w:id="447" w:name="_Toc421749157"/>
      <w:bookmarkStart w:id="448" w:name="_Toc263630745"/>
      <w:bookmarkStart w:id="449" w:name="_Toc263631077"/>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p>
    <w:p w:rsidR="008B70E8" w:rsidRDefault="008B70E8" w:rsidP="008B70E8">
      <w:pPr>
        <w:pStyle w:val="2"/>
        <w:numPr>
          <w:ilvl w:val="1"/>
          <w:numId w:val="0"/>
        </w:numPr>
      </w:pPr>
      <w:bookmarkStart w:id="450" w:name="_Toc264499072"/>
      <w:bookmarkStart w:id="451" w:name="_Toc264499785"/>
      <w:bookmarkStart w:id="452" w:name="_Toc421749158"/>
      <w:r>
        <w:rPr>
          <w:rFonts w:hint="eastAsia"/>
        </w:rPr>
        <w:t>4.1</w:t>
      </w:r>
      <w:r>
        <w:rPr>
          <w:rFonts w:hint="eastAsia"/>
        </w:rPr>
        <w:t>系统功能结构设计</w:t>
      </w:r>
      <w:bookmarkStart w:id="453" w:name="_Toc263630746"/>
      <w:bookmarkStart w:id="454" w:name="_Toc263630747"/>
      <w:bookmarkEnd w:id="448"/>
      <w:bookmarkEnd w:id="449"/>
      <w:bookmarkEnd w:id="450"/>
      <w:bookmarkEnd w:id="451"/>
      <w:bookmarkEnd w:id="452"/>
      <w:bookmarkEnd w:id="453"/>
      <w:bookmarkEnd w:id="454"/>
    </w:p>
    <w:p w:rsidR="008B70E8" w:rsidRDefault="008B70E8" w:rsidP="008B70E8">
      <w:pPr>
        <w:pStyle w:val="afa"/>
        <w:numPr>
          <w:ilvl w:val="0"/>
          <w:numId w:val="12"/>
        </w:numPr>
        <w:ind w:firstLineChars="0"/>
        <w:outlineLvl w:val="2"/>
        <w:rPr>
          <w:b/>
          <w:vanish/>
        </w:rPr>
      </w:pPr>
      <w:bookmarkStart w:id="455" w:name="_Toc263635514"/>
      <w:bookmarkStart w:id="456" w:name="_Toc263698731"/>
      <w:bookmarkStart w:id="457" w:name="_Toc263755348"/>
      <w:bookmarkStart w:id="458" w:name="_Toc263755516"/>
      <w:bookmarkStart w:id="459" w:name="_Toc263765604"/>
      <w:bookmarkStart w:id="460" w:name="_Toc264223841"/>
      <w:bookmarkStart w:id="461" w:name="_Toc264379689"/>
      <w:bookmarkStart w:id="462" w:name="_Toc264499073"/>
      <w:bookmarkStart w:id="463" w:name="_Toc264499786"/>
      <w:bookmarkStart w:id="464" w:name="_Toc264500895"/>
      <w:bookmarkStart w:id="465" w:name="_Toc264626872"/>
      <w:bookmarkStart w:id="466" w:name="_Toc10434"/>
      <w:bookmarkStart w:id="467" w:name="_Toc29778"/>
      <w:bookmarkStart w:id="468" w:name="_Toc20334"/>
      <w:bookmarkStart w:id="469" w:name="_Toc419729791"/>
      <w:bookmarkStart w:id="470" w:name="_Toc419729857"/>
      <w:bookmarkStart w:id="471" w:name="_Toc419729926"/>
      <w:bookmarkStart w:id="472" w:name="_Toc419754490"/>
      <w:bookmarkStart w:id="473" w:name="_Toc419796803"/>
      <w:bookmarkStart w:id="474" w:name="_Toc419811747"/>
      <w:bookmarkStart w:id="475" w:name="_Toc419913770"/>
      <w:bookmarkStart w:id="476" w:name="_Toc419913838"/>
      <w:bookmarkStart w:id="477" w:name="_Toc420021521"/>
      <w:bookmarkStart w:id="478" w:name="_Toc420364984"/>
      <w:bookmarkStart w:id="479" w:name="_Toc420427703"/>
      <w:bookmarkStart w:id="480" w:name="_Toc420427773"/>
      <w:bookmarkStart w:id="481" w:name="_Toc420427842"/>
      <w:bookmarkStart w:id="482" w:name="_Toc420427912"/>
      <w:bookmarkStart w:id="483" w:name="_Toc420516574"/>
      <w:bookmarkStart w:id="484" w:name="_Toc420516656"/>
      <w:bookmarkStart w:id="485" w:name="_Toc420516788"/>
      <w:bookmarkStart w:id="486" w:name="_Toc420516944"/>
      <w:bookmarkStart w:id="487" w:name="_Toc420517037"/>
      <w:bookmarkStart w:id="488" w:name="_Toc420517685"/>
      <w:bookmarkStart w:id="489" w:name="_Toc420518570"/>
      <w:bookmarkStart w:id="490" w:name="_Toc420521233"/>
      <w:bookmarkStart w:id="491" w:name="_Toc420783335"/>
      <w:bookmarkStart w:id="492" w:name="_Toc420783505"/>
      <w:bookmarkStart w:id="493" w:name="_Toc420783710"/>
      <w:bookmarkStart w:id="494" w:name="_Toc421749092"/>
      <w:bookmarkStart w:id="495" w:name="_Toc421749159"/>
      <w:bookmarkStart w:id="496" w:name="_Toc263630748"/>
      <w:bookmarkStart w:id="497" w:name="_Toc263631078"/>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p>
    <w:p w:rsidR="008B70E8" w:rsidRDefault="008B70E8" w:rsidP="008B70E8">
      <w:pPr>
        <w:pStyle w:val="afa"/>
        <w:numPr>
          <w:ilvl w:val="1"/>
          <w:numId w:val="12"/>
        </w:numPr>
        <w:ind w:firstLineChars="0"/>
        <w:outlineLvl w:val="2"/>
        <w:rPr>
          <w:b/>
          <w:vanish/>
        </w:rPr>
      </w:pPr>
      <w:bookmarkStart w:id="498" w:name="_Toc8125"/>
      <w:bookmarkStart w:id="499" w:name="_Toc264223842"/>
      <w:bookmarkStart w:id="500" w:name="_Toc419729792"/>
      <w:bookmarkStart w:id="501" w:name="_Toc419729858"/>
      <w:bookmarkStart w:id="502" w:name="_Toc419729927"/>
      <w:bookmarkStart w:id="503" w:name="_Toc419754491"/>
      <w:bookmarkStart w:id="504" w:name="_Toc419796804"/>
      <w:bookmarkStart w:id="505" w:name="_Toc419811748"/>
      <w:bookmarkStart w:id="506" w:name="_Toc419913771"/>
      <w:bookmarkStart w:id="507" w:name="_Toc419913839"/>
      <w:bookmarkStart w:id="508" w:name="_Toc420021522"/>
      <w:bookmarkStart w:id="509" w:name="_Toc420364985"/>
      <w:bookmarkStart w:id="510" w:name="_Toc420427704"/>
      <w:bookmarkStart w:id="511" w:name="_Toc420427774"/>
      <w:bookmarkStart w:id="512" w:name="_Toc420427843"/>
      <w:bookmarkStart w:id="513" w:name="_Toc420427913"/>
      <w:bookmarkStart w:id="514" w:name="_Toc420516575"/>
      <w:bookmarkStart w:id="515" w:name="_Toc420516657"/>
      <w:bookmarkStart w:id="516" w:name="_Toc420516789"/>
      <w:bookmarkStart w:id="517" w:name="_Toc420516945"/>
      <w:bookmarkStart w:id="518" w:name="_Toc420517038"/>
      <w:bookmarkStart w:id="519" w:name="_Toc420517686"/>
      <w:bookmarkStart w:id="520" w:name="_Toc420518571"/>
      <w:bookmarkStart w:id="521" w:name="_Toc420521234"/>
      <w:bookmarkStart w:id="522" w:name="_Toc420783336"/>
      <w:bookmarkStart w:id="523" w:name="_Toc420783506"/>
      <w:bookmarkStart w:id="524" w:name="_Toc420783711"/>
      <w:bookmarkStart w:id="525" w:name="_Toc264379690"/>
      <w:bookmarkStart w:id="526" w:name="_Toc8609"/>
      <w:bookmarkStart w:id="527" w:name="_Toc421749093"/>
      <w:bookmarkStart w:id="528" w:name="_Toc421749160"/>
      <w:bookmarkStart w:id="529" w:name="_Toc14580"/>
      <w:bookmarkStart w:id="530" w:name="_Toc264499074"/>
      <w:bookmarkStart w:id="531" w:name="_Toc264499787"/>
      <w:bookmarkStart w:id="532" w:name="_Toc264500896"/>
      <w:bookmarkStart w:id="533" w:name="_Toc264626873"/>
      <w:bookmarkStart w:id="534" w:name="_Toc263635515"/>
      <w:bookmarkStart w:id="535" w:name="_Toc263698732"/>
      <w:bookmarkStart w:id="536" w:name="_Toc263755349"/>
      <w:bookmarkStart w:id="537" w:name="_Toc263755517"/>
      <w:bookmarkStart w:id="538" w:name="_Toc263765605"/>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p>
    <w:p w:rsidR="008B70E8" w:rsidRDefault="008B70E8" w:rsidP="008B70E8">
      <w:pPr>
        <w:pStyle w:val="3"/>
        <w:numPr>
          <w:ilvl w:val="2"/>
          <w:numId w:val="0"/>
        </w:numPr>
      </w:pPr>
      <w:bookmarkStart w:id="539" w:name="_Toc264499075"/>
      <w:bookmarkStart w:id="540" w:name="_Toc264499788"/>
      <w:bookmarkStart w:id="541" w:name="_Toc421749161"/>
      <w:r>
        <w:rPr>
          <w:rFonts w:hint="eastAsia"/>
        </w:rPr>
        <w:t>4.1.1</w:t>
      </w:r>
      <w:r>
        <w:rPr>
          <w:rFonts w:hint="eastAsia"/>
        </w:rPr>
        <w:t>概述</w:t>
      </w:r>
      <w:bookmarkEnd w:id="496"/>
      <w:bookmarkEnd w:id="497"/>
      <w:bookmarkEnd w:id="539"/>
      <w:bookmarkEnd w:id="540"/>
      <w:bookmarkEnd w:id="541"/>
    </w:p>
    <w:p w:rsidR="008B70E8" w:rsidRDefault="008B70E8" w:rsidP="008B70E8">
      <w:pPr>
        <w:spacing w:line="360" w:lineRule="exact"/>
      </w:pPr>
      <w:r>
        <w:rPr>
          <w:rFonts w:hint="eastAsia"/>
        </w:rPr>
        <w:t>为了降低程序的复杂度和可维护性，本网站采用的了模块化的设计思想，使得各个模块在一定的范围内有不同的作用和功能，根据需求分析来确定需要的模块和各部分的功能，而在网站整体上，各个模块又是相互联系的，保持了网站功能独立，整体联系的原则。</w:t>
      </w:r>
    </w:p>
    <w:p w:rsidR="008B70E8" w:rsidRDefault="008B70E8" w:rsidP="008B70E8">
      <w:pPr>
        <w:spacing w:line="360" w:lineRule="exact"/>
      </w:pPr>
      <w:r>
        <w:rPr>
          <w:rFonts w:hint="eastAsia"/>
        </w:rPr>
        <w:t>基于功能独立，整体联系的原则，本网站采用了基于</w:t>
      </w:r>
      <w:r>
        <w:rPr>
          <w:rFonts w:hint="eastAsia"/>
        </w:rPr>
        <w:t>mvc</w:t>
      </w:r>
      <w:r>
        <w:rPr>
          <w:rFonts w:hint="eastAsia"/>
        </w:rPr>
        <w:t>编程的</w:t>
      </w:r>
      <w:r>
        <w:rPr>
          <w:rFonts w:hint="eastAsia"/>
        </w:rPr>
        <w:t>thinkphp</w:t>
      </w:r>
      <w:r>
        <w:rPr>
          <w:rFonts w:hint="eastAsia"/>
        </w:rPr>
        <w:t>框架，</w:t>
      </w:r>
      <w:r>
        <w:rPr>
          <w:rFonts w:hint="eastAsia"/>
        </w:rPr>
        <w:t>thinkphp</w:t>
      </w:r>
      <w:r>
        <w:rPr>
          <w:rFonts w:hint="eastAsia"/>
        </w:rPr>
        <w:t>采用的是模块化的设计思想，在目录结构上进行了统一的规范，使得程序结构清晰明了，并且支持多模块应用的创建，使得整个应用的扩展更加方便。模块、控制器、视图分开来，并且都支持多层设计。</w:t>
      </w:r>
    </w:p>
    <w:p w:rsidR="008B70E8" w:rsidRDefault="008B70E8" w:rsidP="008B70E8">
      <w:pPr>
        <w:pStyle w:val="3"/>
        <w:numPr>
          <w:ilvl w:val="2"/>
          <w:numId w:val="0"/>
        </w:numPr>
      </w:pPr>
      <w:bookmarkStart w:id="542" w:name="_Toc421749162"/>
      <w:r>
        <w:rPr>
          <w:rFonts w:hint="eastAsia"/>
        </w:rPr>
        <w:t>4.1.2</w:t>
      </w:r>
      <w:r>
        <w:rPr>
          <w:rFonts w:hint="eastAsia"/>
        </w:rPr>
        <w:t>结构划分</w:t>
      </w:r>
      <w:bookmarkEnd w:id="542"/>
    </w:p>
    <w:p w:rsidR="008B70E8" w:rsidRDefault="008B70E8" w:rsidP="008B70E8">
      <w:pPr>
        <w:spacing w:line="360" w:lineRule="exact"/>
      </w:pPr>
      <w:r>
        <w:rPr>
          <w:rFonts w:hint="eastAsia"/>
        </w:rPr>
        <w:t>基于</w:t>
      </w:r>
      <w:r>
        <w:rPr>
          <w:rFonts w:hint="eastAsia"/>
        </w:rPr>
        <w:t>B/S</w:t>
      </w:r>
      <w:r>
        <w:rPr>
          <w:rFonts w:hint="eastAsia"/>
        </w:rPr>
        <w:t>的打折网站在是整体上分为商家信息管理系统和普通用户管理系统，在网站前台有商家和普通用户两个角色，在网站的后台有网站管理员，不仅对普通用户和商家两者进行管理，并且对整个网站的内容上进行了管理。如图</w:t>
      </w:r>
      <w:r>
        <w:rPr>
          <w:rFonts w:hint="eastAsia"/>
        </w:rPr>
        <w:t>4.1</w:t>
      </w:r>
      <w:r>
        <w:rPr>
          <w:rFonts w:hint="eastAsia"/>
        </w:rPr>
        <w:t>，本网站在结构划分上，分为了三个模块，一个为普通用户模块，在分析了各大打折网站的基础上总结出了几个必备的功能；二个为商家功能模块，三个为管理员模块。如图</w:t>
      </w:r>
      <w:r>
        <w:rPr>
          <w:rFonts w:hint="eastAsia"/>
        </w:rPr>
        <w:t>4.2</w:t>
      </w:r>
      <w:r>
        <w:rPr>
          <w:rFonts w:hint="eastAsia"/>
        </w:rPr>
        <w:t>所示为管理员模块图，图</w:t>
      </w:r>
      <w:r>
        <w:rPr>
          <w:rFonts w:hint="eastAsia"/>
        </w:rPr>
        <w:t>4.3</w:t>
      </w:r>
      <w:r>
        <w:rPr>
          <w:rFonts w:hint="eastAsia"/>
        </w:rPr>
        <w:t>为普通用户模块图，图</w:t>
      </w:r>
      <w:r>
        <w:rPr>
          <w:rFonts w:hint="eastAsia"/>
        </w:rPr>
        <w:t>4.4</w:t>
      </w:r>
      <w:r>
        <w:rPr>
          <w:rFonts w:hint="eastAsia"/>
        </w:rPr>
        <w:t>为商家功能模块图，各个模块相互独立又整体联系，构成了整个打折网站系统。</w:t>
      </w:r>
      <w:r>
        <w:rPr>
          <w:rFonts w:hint="eastAsia"/>
        </w:rPr>
        <w:t xml:space="preserve"> </w:t>
      </w:r>
    </w:p>
    <w:p w:rsidR="008B70E8" w:rsidRDefault="007D157A" w:rsidP="008B70E8">
      <w:pPr>
        <w:spacing w:line="360" w:lineRule="exact"/>
      </w:pPr>
      <w:r>
        <w:object w:dxaOrig="1440" w:dyaOrig="1440">
          <v:shape id="Picture 33" o:spid="_x0000_s1030" type="#_x0000_t75" style="position:absolute;left:0;text-align:left;margin-left:96pt;margin-top:7.8pt;width:263.25pt;height:225pt;z-index:251663360;mso-wrap-style:square" wrapcoords="5785 124 5785 3910 11631 4097 11631 5090 2708 5400 2708 9062 0 9807 0 21414 21600 21414 21600 9869 20738 9062 20862 5462 20369 5400 11877 5090 11877 4097 16308 4097 17723 3848 17662 124 5785 124">
            <v:imagedata r:id="rId24" o:title=""/>
            <w10:wrap type="tight"/>
          </v:shape>
          <o:OLEObject Type="Embed" ProgID="Visio.Drawing.11" ShapeID="Picture 33" DrawAspect="Content" ObjectID="_1525463399" r:id="rId25">
            <o:FieldCodes>\* MERGEFORMAT</o:FieldCodes>
          </o:OLEObject>
        </w:object>
      </w: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r>
        <w:rPr>
          <w:rFonts w:hint="eastAsia"/>
        </w:rPr>
        <w:t xml:space="preserve">                </w:t>
      </w: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jc w:val="center"/>
      </w:pPr>
    </w:p>
    <w:p w:rsidR="008B70E8" w:rsidRDefault="008B70E8" w:rsidP="008B70E8">
      <w:pPr>
        <w:spacing w:line="360" w:lineRule="exact"/>
        <w:jc w:val="center"/>
      </w:pPr>
    </w:p>
    <w:p w:rsidR="008B70E8" w:rsidRDefault="008B70E8" w:rsidP="008B70E8">
      <w:pPr>
        <w:spacing w:line="360" w:lineRule="exact"/>
        <w:jc w:val="center"/>
      </w:pPr>
      <w:r>
        <w:rPr>
          <w:rFonts w:hint="eastAsia"/>
        </w:rPr>
        <w:t>图</w:t>
      </w:r>
      <w:r>
        <w:rPr>
          <w:rFonts w:hint="eastAsia"/>
        </w:rPr>
        <w:t xml:space="preserve">4.1 </w:t>
      </w:r>
      <w:r>
        <w:rPr>
          <w:rFonts w:hint="eastAsia"/>
        </w:rPr>
        <w:t>系统功能模块图</w:t>
      </w:r>
    </w:p>
    <w:p w:rsidR="008B70E8" w:rsidRDefault="008B70E8" w:rsidP="008B70E8">
      <w:pPr>
        <w:spacing w:line="360" w:lineRule="exact"/>
      </w:pPr>
    </w:p>
    <w:p w:rsidR="008B70E8" w:rsidRDefault="008B70E8" w:rsidP="008B70E8">
      <w:pPr>
        <w:spacing w:line="360" w:lineRule="exact"/>
      </w:pPr>
      <w:r>
        <w:rPr>
          <w:rFonts w:hint="eastAsia"/>
        </w:rPr>
        <w:t>（</w:t>
      </w:r>
      <w:r>
        <w:rPr>
          <w:rFonts w:hint="eastAsia"/>
        </w:rPr>
        <w:t>1</w:t>
      </w:r>
      <w:r>
        <w:rPr>
          <w:rFonts w:hint="eastAsia"/>
        </w:rPr>
        <w:t>）管理员模块</w:t>
      </w:r>
    </w:p>
    <w:p w:rsidR="008B70E8" w:rsidRDefault="008B70E8" w:rsidP="008B70E8">
      <w:pPr>
        <w:spacing w:line="360" w:lineRule="exact"/>
      </w:pPr>
      <w:r>
        <w:rPr>
          <w:rFonts w:hint="eastAsia"/>
        </w:rPr>
        <w:lastRenderedPageBreak/>
        <w:t xml:space="preserve">    1</w:t>
      </w:r>
      <w:r>
        <w:rPr>
          <w:rFonts w:hint="eastAsia"/>
        </w:rPr>
        <w:t>）登录</w:t>
      </w:r>
    </w:p>
    <w:p w:rsidR="008B70E8" w:rsidRDefault="008B70E8" w:rsidP="008B70E8">
      <w:pPr>
        <w:spacing w:line="360" w:lineRule="exact"/>
      </w:pPr>
      <w:r>
        <w:rPr>
          <w:rFonts w:hint="eastAsia"/>
        </w:rPr>
        <w:t xml:space="preserve">    </w:t>
      </w:r>
      <w:r>
        <w:rPr>
          <w:rFonts w:hint="eastAsia"/>
        </w:rPr>
        <w:t>由于管理员是特殊用户，为整个网站最高级用户，所以不支持注册功能，在管理员的账户分配上，直接采用数据库操作，如果需要增加管理员，只需在数据库表进行添加账号密码和个人信息。</w:t>
      </w:r>
    </w:p>
    <w:p w:rsidR="008B70E8" w:rsidRDefault="008B70E8" w:rsidP="008B70E8">
      <w:pPr>
        <w:spacing w:line="360" w:lineRule="exact"/>
      </w:pPr>
      <w:r>
        <w:rPr>
          <w:rFonts w:hint="eastAsia"/>
        </w:rPr>
        <w:t xml:space="preserve">    2</w:t>
      </w:r>
      <w:r>
        <w:rPr>
          <w:rFonts w:hint="eastAsia"/>
        </w:rPr>
        <w:t>）网站配置</w:t>
      </w:r>
    </w:p>
    <w:p w:rsidR="008B70E8" w:rsidRDefault="008B70E8" w:rsidP="008B70E8">
      <w:pPr>
        <w:spacing w:line="360" w:lineRule="exact"/>
      </w:pPr>
      <w:r>
        <w:rPr>
          <w:rFonts w:hint="eastAsia"/>
        </w:rPr>
        <w:t xml:space="preserve">    </w:t>
      </w:r>
      <w:r>
        <w:rPr>
          <w:rFonts w:hint="eastAsia"/>
        </w:rPr>
        <w:t>包括网站开关站，网站广告和权限配置功能。权限设置方面，可以对现有的管理员进行编辑和删除，所以几个管理员是相互制约的，权利相当。</w:t>
      </w:r>
    </w:p>
    <w:p w:rsidR="008B70E8" w:rsidRDefault="008B70E8" w:rsidP="008B70E8">
      <w:pPr>
        <w:spacing w:line="360" w:lineRule="exact"/>
      </w:pPr>
      <w:r>
        <w:rPr>
          <w:rFonts w:hint="eastAsia"/>
        </w:rPr>
        <w:t xml:space="preserve">    3</w:t>
      </w:r>
      <w:r>
        <w:rPr>
          <w:rFonts w:hint="eastAsia"/>
        </w:rPr>
        <w:t>）用户管理</w:t>
      </w:r>
    </w:p>
    <w:p w:rsidR="008B70E8" w:rsidRDefault="008B70E8" w:rsidP="008B70E8">
      <w:pPr>
        <w:spacing w:line="360" w:lineRule="exact"/>
      </w:pPr>
      <w:r>
        <w:rPr>
          <w:rFonts w:hint="eastAsia"/>
        </w:rPr>
        <w:t xml:space="preserve">    </w:t>
      </w:r>
      <w:r>
        <w:rPr>
          <w:rFonts w:hint="eastAsia"/>
        </w:rPr>
        <w:t>包括会员管理和爆料信息，会员管理主要是对新近的普通会员的登记表，里面有各个用户基本资料，并可以删除和修改用户信息；爆料信息是对用户的爆料信息进行的统计表，里面包含所有用户的爆料。</w:t>
      </w:r>
    </w:p>
    <w:p w:rsidR="008B70E8" w:rsidRDefault="008B70E8" w:rsidP="008B70E8">
      <w:pPr>
        <w:spacing w:line="360" w:lineRule="exact"/>
      </w:pPr>
      <w:r>
        <w:rPr>
          <w:rFonts w:hint="eastAsia"/>
        </w:rPr>
        <w:t xml:space="preserve">    4</w:t>
      </w:r>
      <w:r>
        <w:rPr>
          <w:rFonts w:hint="eastAsia"/>
        </w:rPr>
        <w:t>）积分活动</w:t>
      </w:r>
    </w:p>
    <w:p w:rsidR="008B70E8" w:rsidRDefault="008B70E8" w:rsidP="008B70E8">
      <w:pPr>
        <w:spacing w:line="360" w:lineRule="exact"/>
      </w:pPr>
      <w:r>
        <w:rPr>
          <w:rFonts w:hint="eastAsia"/>
        </w:rPr>
        <w:t>该模块对网站上下架积分活动，包括积分抽奖活动、积分兑换活动和积分竞拍活动，并且管理用户积分兑换商品，并进行发货操作。</w:t>
      </w:r>
    </w:p>
    <w:p w:rsidR="008B70E8" w:rsidRDefault="008B70E8" w:rsidP="008B70E8">
      <w:pPr>
        <w:spacing w:line="360" w:lineRule="exact"/>
      </w:pPr>
      <w:r>
        <w:rPr>
          <w:rFonts w:hint="eastAsia"/>
        </w:rPr>
        <w:t xml:space="preserve">    5</w:t>
      </w:r>
      <w:r>
        <w:rPr>
          <w:rFonts w:hint="eastAsia"/>
        </w:rPr>
        <w:t>）卖家管理</w:t>
      </w:r>
    </w:p>
    <w:p w:rsidR="008B70E8" w:rsidRDefault="008B70E8" w:rsidP="008B70E8">
      <w:pPr>
        <w:spacing w:line="360" w:lineRule="exact"/>
      </w:pPr>
      <w:r>
        <w:rPr>
          <w:rFonts w:hint="eastAsia"/>
        </w:rPr>
        <w:t>此模块显示各个卖家信息，并可以对卖家信息进行编辑和删除。</w:t>
      </w:r>
    </w:p>
    <w:p w:rsidR="008B70E8" w:rsidRDefault="008B70E8" w:rsidP="008B70E8">
      <w:pPr>
        <w:spacing w:line="360" w:lineRule="exact"/>
      </w:pPr>
      <w:r>
        <w:rPr>
          <w:rFonts w:hint="eastAsia"/>
        </w:rPr>
        <w:t>6</w:t>
      </w:r>
      <w:r>
        <w:rPr>
          <w:rFonts w:hint="eastAsia"/>
        </w:rPr>
        <w:t>）首页版块管理</w:t>
      </w:r>
    </w:p>
    <w:p w:rsidR="008B70E8" w:rsidRDefault="008B70E8" w:rsidP="008B70E8">
      <w:pPr>
        <w:spacing w:line="360" w:lineRule="exact"/>
      </w:pPr>
      <w:r>
        <w:rPr>
          <w:rFonts w:hint="eastAsia"/>
        </w:rPr>
        <w:t>此模块有对首页的广告页面进行编辑的功能，对网站首页各个广告位进行编辑和删除。</w:t>
      </w:r>
    </w:p>
    <w:p w:rsidR="008B70E8" w:rsidRDefault="008B70E8" w:rsidP="008B70E8">
      <w:pPr>
        <w:spacing w:line="360" w:lineRule="exact"/>
      </w:pPr>
      <w:r>
        <w:rPr>
          <w:rFonts w:hint="eastAsia"/>
        </w:rPr>
        <w:t xml:space="preserve">    7</w:t>
      </w:r>
      <w:r>
        <w:rPr>
          <w:rFonts w:hint="eastAsia"/>
        </w:rPr>
        <w:t>）疯抢价商品管理</w:t>
      </w:r>
    </w:p>
    <w:p w:rsidR="008B70E8" w:rsidRDefault="008B70E8" w:rsidP="008B70E8">
      <w:pPr>
        <w:spacing w:line="360" w:lineRule="exact"/>
      </w:pPr>
      <w:r>
        <w:rPr>
          <w:rFonts w:hint="eastAsia"/>
        </w:rPr>
        <w:t>包括类目管理和商品审核，这是后台管理员模块的核心部分，对网站的各个类目进行管理，可以添加类目或者删除现有的类目，商品审核模块可以对商品进行上下架操作。</w:t>
      </w:r>
    </w:p>
    <w:p w:rsidR="008B70E8" w:rsidRDefault="008B70E8" w:rsidP="008B70E8">
      <w:pPr>
        <w:spacing w:line="360" w:lineRule="exact"/>
      </w:pPr>
      <w:r>
        <w:rPr>
          <w:rFonts w:hint="eastAsia"/>
        </w:rPr>
        <w:t xml:space="preserve">    8</w:t>
      </w:r>
      <w:r>
        <w:rPr>
          <w:rFonts w:hint="eastAsia"/>
        </w:rPr>
        <w:t>）站内信</w:t>
      </w:r>
    </w:p>
    <w:p w:rsidR="008B70E8" w:rsidRDefault="008B70E8" w:rsidP="008B70E8">
      <w:pPr>
        <w:spacing w:line="360" w:lineRule="exact"/>
      </w:pPr>
      <w:r>
        <w:rPr>
          <w:rFonts w:hint="eastAsia"/>
        </w:rPr>
        <w:t>可以收发邮件，并且浏览已经发送的邮件目录，方便管理员与网站用户进行沟通交流。</w:t>
      </w:r>
    </w:p>
    <w:p w:rsidR="008B70E8" w:rsidRDefault="008B70E8" w:rsidP="008B70E8">
      <w:pPr>
        <w:spacing w:line="360" w:lineRule="exact"/>
      </w:pPr>
      <w:r>
        <w:rPr>
          <w:rFonts w:hint="eastAsia"/>
        </w:rPr>
        <w:t>如图</w:t>
      </w:r>
      <w:r>
        <w:rPr>
          <w:rFonts w:hint="eastAsia"/>
        </w:rPr>
        <w:t>4.2</w:t>
      </w:r>
      <w:r>
        <w:rPr>
          <w:rFonts w:hint="eastAsia"/>
        </w:rPr>
        <w:t>所示</w:t>
      </w:r>
    </w:p>
    <w:p w:rsidR="008B70E8" w:rsidRDefault="008B70E8" w:rsidP="008B70E8">
      <w:pPr>
        <w:spacing w:line="360" w:lineRule="exact"/>
      </w:pPr>
      <w:r>
        <w:br/>
      </w: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7D157A" w:rsidP="008B70E8">
      <w:pPr>
        <w:spacing w:line="360" w:lineRule="exact"/>
      </w:pPr>
      <w:r>
        <w:lastRenderedPageBreak/>
        <w:object w:dxaOrig="1440" w:dyaOrig="1440">
          <v:shape id="Picture 34" o:spid="_x0000_s1031" type="#_x0000_t75" style="position:absolute;left:0;text-align:left;margin-left:16pt;margin-top:0;width:449.25pt;height:657pt;z-index:251664384;mso-wrap-style:square" wrapcoords="10205 44 8871 351 4544 636 3137 702 2055 1053 2055 6710 0 7061 0 10723 1190 10921 2055 10921 2055 20679 3426 20745 8871 20745 8871 21249 9628 21446 10205 21446 10205 21556 14460 21556 14532 20942 13955 20898 9015 20745 9015 20394 11611 20394 14496 20218 14460 19692 19617 19692 21600 19604 21600 19144 21348 19144 16912 18990 19436 18990 21600 18837 21600 18311 9015 18289 9015 17587 17309 17587 21600 17477 21600 17017 16912 16885 21600 16819 21600 16293 2200 16184 2200 15833 4039 15833 21600 15526 21600 13070 14929 13026 21600 12850 21600 12390 19725 12324 21600 12192 21600 11688 17309 11622 21600 11513 21600 11052 16912 10921 18246 10921 21600 10679 21600 10175 2200 9868 13739 9868 21600 9736 21600 9276 17165 9166 19833 9166 21600 9035 21600 8574 2200 8465 11323 8465 21600 8289 21600 7697 16840 7412 19076 7412 21600 7237 21600 6798 16840 6710 17886 6710 21600 6447 21600 5767 14460 5658 14532 4517 2200 4254 14532 4254 14460 3903 21600 3903 21600 3443 16516 3202 21600 3158 21600 2697 2200 2500 12513 2500 21600 2346 21600 1886 16516 1798 16516 1447 21600 1447 21600 943 9015 746 14532 680 14460 44 10205 44">
            <v:imagedata r:id="rId26" o:title=""/>
            <w10:wrap type="tight"/>
          </v:shape>
          <o:OLEObject Type="Embed" ProgID="Visio.Drawing.11" ShapeID="Picture 34" DrawAspect="Content" ObjectID="_1525463400" r:id="rId27">
            <o:FieldCodes>\* MERGEFORMAT</o:FieldCodes>
          </o:OLEObject>
        </w:object>
      </w: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jc w:val="center"/>
      </w:pPr>
      <w:r>
        <w:rPr>
          <w:rFonts w:hint="eastAsia"/>
        </w:rPr>
        <w:t>图</w:t>
      </w:r>
      <w:r>
        <w:rPr>
          <w:rFonts w:hint="eastAsia"/>
        </w:rPr>
        <w:t xml:space="preserve">4.2 </w:t>
      </w:r>
      <w:r>
        <w:rPr>
          <w:rFonts w:hint="eastAsia"/>
        </w:rPr>
        <w:t>管理员模块图</w:t>
      </w:r>
    </w:p>
    <w:p w:rsidR="008B70E8" w:rsidRDefault="008B70E8" w:rsidP="008B70E8">
      <w:pPr>
        <w:spacing w:line="360" w:lineRule="exact"/>
      </w:pPr>
    </w:p>
    <w:p w:rsidR="008B70E8" w:rsidRDefault="008B70E8" w:rsidP="008B70E8">
      <w:pPr>
        <w:spacing w:line="360" w:lineRule="exact"/>
      </w:pPr>
      <w:r>
        <w:rPr>
          <w:rFonts w:hint="eastAsia"/>
        </w:rPr>
        <w:t>（</w:t>
      </w:r>
      <w:r>
        <w:rPr>
          <w:rFonts w:hint="eastAsia"/>
        </w:rPr>
        <w:t>2</w:t>
      </w:r>
      <w:r>
        <w:rPr>
          <w:rFonts w:hint="eastAsia"/>
        </w:rPr>
        <w:t>）普通用户模块</w:t>
      </w:r>
    </w:p>
    <w:p w:rsidR="008B70E8" w:rsidRDefault="008B70E8" w:rsidP="008B70E8">
      <w:pPr>
        <w:spacing w:line="360" w:lineRule="exact"/>
      </w:pPr>
      <w:r>
        <w:rPr>
          <w:rFonts w:hint="eastAsia"/>
        </w:rPr>
        <w:lastRenderedPageBreak/>
        <w:t xml:space="preserve">    1</w:t>
      </w:r>
      <w:r>
        <w:rPr>
          <w:rFonts w:hint="eastAsia"/>
        </w:rPr>
        <w:t>）用户注册</w:t>
      </w:r>
    </w:p>
    <w:p w:rsidR="008B70E8" w:rsidRDefault="008B70E8" w:rsidP="008B70E8">
      <w:pPr>
        <w:spacing w:line="360" w:lineRule="exact"/>
      </w:pPr>
      <w:r>
        <w:rPr>
          <w:rFonts w:hint="eastAsia"/>
        </w:rPr>
        <w:t xml:space="preserve">    </w:t>
      </w:r>
      <w:r>
        <w:rPr>
          <w:rFonts w:hint="eastAsia"/>
        </w:rPr>
        <w:t>这是网站最基本的功能，在注册本站会员可以选择用邮箱或者是手机，用户可以根据自己喜好进行选择。</w:t>
      </w:r>
    </w:p>
    <w:p w:rsidR="008B70E8" w:rsidRDefault="008B70E8" w:rsidP="008B70E8">
      <w:pPr>
        <w:spacing w:line="360" w:lineRule="exact"/>
      </w:pPr>
      <w:r>
        <w:rPr>
          <w:rFonts w:hint="eastAsia"/>
        </w:rPr>
        <w:t xml:space="preserve">    2</w:t>
      </w:r>
      <w:r>
        <w:rPr>
          <w:rFonts w:hint="eastAsia"/>
        </w:rPr>
        <w:t>）用户登录</w:t>
      </w:r>
    </w:p>
    <w:p w:rsidR="008B70E8" w:rsidRDefault="008B70E8" w:rsidP="008B70E8">
      <w:pPr>
        <w:spacing w:line="360" w:lineRule="exact"/>
      </w:pPr>
      <w:r>
        <w:rPr>
          <w:rFonts w:hint="eastAsia"/>
        </w:rPr>
        <w:t xml:space="preserve">    </w:t>
      </w:r>
      <w:r>
        <w:rPr>
          <w:rFonts w:hint="eastAsia"/>
        </w:rPr>
        <w:t>用户输入账号密码进行登录，并且可以选择记住密码功能，可以方便用户下次进行登录。</w:t>
      </w:r>
    </w:p>
    <w:p w:rsidR="008B70E8" w:rsidRDefault="008B70E8" w:rsidP="008B70E8">
      <w:pPr>
        <w:spacing w:line="360" w:lineRule="exact"/>
      </w:pPr>
      <w:r>
        <w:rPr>
          <w:rFonts w:hint="eastAsia"/>
        </w:rPr>
        <w:t xml:space="preserve">    3</w:t>
      </w:r>
      <w:r>
        <w:rPr>
          <w:rFonts w:hint="eastAsia"/>
        </w:rPr>
        <w:t>）在线购物</w:t>
      </w:r>
    </w:p>
    <w:p w:rsidR="008B70E8" w:rsidRDefault="008B70E8" w:rsidP="008B70E8">
      <w:pPr>
        <w:spacing w:line="360" w:lineRule="exact"/>
      </w:pPr>
      <w:r>
        <w:rPr>
          <w:rFonts w:hint="eastAsia"/>
        </w:rPr>
        <w:t xml:space="preserve">    </w:t>
      </w:r>
      <w:r>
        <w:rPr>
          <w:rFonts w:hint="eastAsia"/>
        </w:rPr>
        <w:t>用户可以浏览本站的类目商品进行选择进入第三方平台，也可以在爆料栏目里面根据网友的推荐进入第三方平台进行购物。</w:t>
      </w:r>
    </w:p>
    <w:p w:rsidR="008B70E8" w:rsidRDefault="008B70E8" w:rsidP="008B70E8">
      <w:pPr>
        <w:spacing w:line="360" w:lineRule="exact"/>
      </w:pPr>
      <w:r>
        <w:rPr>
          <w:rFonts w:hint="eastAsia"/>
        </w:rPr>
        <w:t xml:space="preserve">    4</w:t>
      </w:r>
      <w:r>
        <w:rPr>
          <w:rFonts w:hint="eastAsia"/>
        </w:rPr>
        <w:t>）积分中心</w:t>
      </w:r>
    </w:p>
    <w:p w:rsidR="008B70E8" w:rsidRDefault="008B70E8" w:rsidP="008B70E8">
      <w:pPr>
        <w:spacing w:line="360" w:lineRule="exact"/>
      </w:pPr>
      <w:r>
        <w:rPr>
          <w:rFonts w:hint="eastAsia"/>
        </w:rPr>
        <w:t xml:space="preserve">    </w:t>
      </w:r>
      <w:r>
        <w:rPr>
          <w:rFonts w:hint="eastAsia"/>
        </w:rPr>
        <w:t>特色的积分系统，根据累计签到天数有对应的积分数，会员的积分可以在本站享受丰富的积分活动，可以进行积分竞拍、积分兑换和积分抽奖，并且可以管理自己的收货地址信息，方便管理员进行发货操作。</w:t>
      </w:r>
    </w:p>
    <w:p w:rsidR="008B70E8" w:rsidRDefault="008B70E8" w:rsidP="008B70E8">
      <w:pPr>
        <w:spacing w:line="360" w:lineRule="exact"/>
      </w:pPr>
      <w:r>
        <w:rPr>
          <w:rFonts w:hint="eastAsia"/>
        </w:rPr>
        <w:t xml:space="preserve">    5</w:t>
      </w:r>
      <w:r>
        <w:rPr>
          <w:rFonts w:hint="eastAsia"/>
        </w:rPr>
        <w:t>）账户设置</w:t>
      </w:r>
    </w:p>
    <w:p w:rsidR="008B70E8" w:rsidRDefault="008B70E8" w:rsidP="008B70E8">
      <w:pPr>
        <w:spacing w:line="360" w:lineRule="exact"/>
      </w:pPr>
      <w:r>
        <w:rPr>
          <w:rFonts w:hint="eastAsia"/>
        </w:rPr>
        <w:t xml:space="preserve">    </w:t>
      </w:r>
      <w:r>
        <w:rPr>
          <w:rFonts w:hint="eastAsia"/>
        </w:rPr>
        <w:t>包括资料设置、邀请好友和账户信息，在账户信息，用户可以选择进行绑定邮箱和手机操作，根据绑定的手机或者邮箱分不同的安全级别。</w:t>
      </w:r>
    </w:p>
    <w:p w:rsidR="008B70E8" w:rsidRDefault="008B70E8" w:rsidP="008B70E8">
      <w:pPr>
        <w:spacing w:line="360" w:lineRule="exact"/>
      </w:pPr>
      <w:r>
        <w:rPr>
          <w:rFonts w:hint="eastAsia"/>
        </w:rPr>
        <w:t>6</w:t>
      </w:r>
      <w:r>
        <w:rPr>
          <w:rFonts w:hint="eastAsia"/>
        </w:rPr>
        <w:t>）我的地盘</w:t>
      </w:r>
    </w:p>
    <w:p w:rsidR="008B70E8" w:rsidRDefault="008B70E8" w:rsidP="008B70E8">
      <w:pPr>
        <w:spacing w:line="360" w:lineRule="exact"/>
      </w:pPr>
      <w:r>
        <w:rPr>
          <w:rFonts w:hint="eastAsia"/>
        </w:rPr>
        <w:t>该模块是本站极具特色的一项功能，用户可以收藏自己喜欢的商品，可以在本站与其他会员进行联系交流或者向管理员咨询相关的信息，还可以爆料自己在站内或者站外的任何优惠商品和大家共享，对爆料的商品可以进行评论操作，并且可以查看自己发出的评论列表。</w:t>
      </w:r>
    </w:p>
    <w:p w:rsidR="008B70E8" w:rsidRDefault="008B70E8" w:rsidP="008B70E8">
      <w:pPr>
        <w:spacing w:line="360" w:lineRule="exact"/>
      </w:pPr>
      <w:r>
        <w:rPr>
          <w:rFonts w:hint="eastAsia"/>
        </w:rPr>
        <w:t>如图</w:t>
      </w:r>
      <w:r>
        <w:rPr>
          <w:rFonts w:hint="eastAsia"/>
        </w:rPr>
        <w:t>4.3</w:t>
      </w:r>
      <w:r>
        <w:rPr>
          <w:rFonts w:hint="eastAsia"/>
        </w:rPr>
        <w:t>所示</w:t>
      </w: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8B70E8" w:rsidP="008B70E8">
      <w:pPr>
        <w:spacing w:line="360" w:lineRule="exact"/>
      </w:pPr>
    </w:p>
    <w:p w:rsidR="008B70E8" w:rsidRDefault="007D157A" w:rsidP="008B70E8">
      <w:pPr>
        <w:spacing w:line="360" w:lineRule="exact"/>
      </w:pPr>
      <w:r>
        <w:lastRenderedPageBreak/>
        <w:object w:dxaOrig="1440" w:dyaOrig="1440">
          <v:shape id="Picture 35" o:spid="_x0000_s1032" type="#_x0000_t75" style="position:absolute;left:0;text-align:left;margin-left:32pt;margin-top:9pt;width:422.25pt;height:657pt;z-index:251665408;mso-wrap-style:square" wrapcoords="3338 49 2187 419 2187 7151 153 7151 0 7175 0 11268 1266 11490 2187 11490 2187 16964 2264 17014 2801 17014 2801 17334 3990 17408 9438 17408 9438 20540 9553 20564 10858 20564 10858 20737 13850 20959 15960 20959 15960 21477 16382 21551 17111 21551 21600 21551 21600 20836 16114 20564 21600 20195 21600 19430 9591 19381 9591 18592 16728 18592 21600 18444 21600 17679 9591 17408 9591 16619 13466 16619 15423 16496 15385 16225 18723 16225 21600 16052 21600 15288 16114 15041 18723 15041 21600 14844 21600 14104 16114 13858 19720 13858 21600 13734 21600 12995 2340 12674 21600 12600 21600 11860 16114 11490 18377 11490 21600 11268 21600 10529 15385 10307 15461 10208 14848 10159 9591 9912 10896 9912 15385 9616 15461 8852 2340 8729 6062 8729 15423 8458 15385 8334 21600 8285 21600 7521 16114 7151 20065 7151 21600 7052 21600 6312 16075 5967 19720 5967 21600 5844 21600 4216 2340 3995 2340 3600 13812 3600 21600 3452 21600 2688 9591 2416 9591 2022 11471 2022 21600 1701 21600 962 7903 764 7827 49 3338 49">
            <v:imagedata r:id="rId28" o:title=""/>
            <w10:wrap type="tight"/>
          </v:shape>
          <o:OLEObject Type="Embed" ProgID="Visio.Drawing.11" ShapeID="Picture 35" DrawAspect="Content" ObjectID="_1525463401" r:id="rId29">
            <o:FieldCodes>\* MERGEFORMAT</o:FieldCodes>
          </o:OLEObject>
        </w:object>
      </w:r>
      <w:r w:rsidR="008B70E8">
        <w:object w:dxaOrig="9817" w:dyaOrig="5923">
          <v:shape id="Picture 6" o:spid="_x0000_i1028" type="#_x0000_t75" style="width:362.25pt;height:218.25pt;mso-wrap-style:square;mso-position-horizontal-relative:page;mso-position-vertical-relative:page" o:ole="">
            <v:imagedata r:id="rId30" o:title=""/>
          </v:shape>
          <o:OLEObject Type="Embed" ProgID="Visio.Drawing.11" ShapeID="Picture 6" DrawAspect="Content" ObjectID="_1525463393" r:id="rId31"/>
        </w:object>
      </w:r>
    </w:p>
    <w:p w:rsidR="008B70E8" w:rsidRDefault="008B70E8" w:rsidP="008B70E8">
      <w:pPr>
        <w:spacing w:line="360" w:lineRule="exact"/>
        <w:jc w:val="center"/>
      </w:pPr>
      <w:r>
        <w:rPr>
          <w:rFonts w:hint="eastAsia"/>
        </w:rPr>
        <w:t>图</w:t>
      </w:r>
      <w:r>
        <w:rPr>
          <w:rFonts w:hint="eastAsia"/>
        </w:rPr>
        <w:t xml:space="preserve">4.3 </w:t>
      </w:r>
      <w:r>
        <w:rPr>
          <w:rFonts w:hint="eastAsia"/>
        </w:rPr>
        <w:t>普通用户模块图</w:t>
      </w:r>
    </w:p>
    <w:p w:rsidR="008B70E8" w:rsidRDefault="008B70E8" w:rsidP="008B70E8">
      <w:pPr>
        <w:spacing w:line="360" w:lineRule="exact"/>
      </w:pPr>
      <w:r>
        <w:rPr>
          <w:rFonts w:hint="eastAsia"/>
        </w:rPr>
        <w:t>（</w:t>
      </w:r>
      <w:r>
        <w:rPr>
          <w:rFonts w:hint="eastAsia"/>
        </w:rPr>
        <w:t>3</w:t>
      </w:r>
      <w:r>
        <w:rPr>
          <w:rFonts w:hint="eastAsia"/>
        </w:rPr>
        <w:t>）商家功能模块</w:t>
      </w:r>
    </w:p>
    <w:p w:rsidR="008B70E8" w:rsidRDefault="008B70E8" w:rsidP="008B70E8">
      <w:pPr>
        <w:spacing w:line="360" w:lineRule="exact"/>
      </w:pPr>
      <w:r>
        <w:rPr>
          <w:rFonts w:hint="eastAsia"/>
        </w:rPr>
        <w:lastRenderedPageBreak/>
        <w:t xml:space="preserve">    1)</w:t>
      </w:r>
      <w:r>
        <w:rPr>
          <w:rFonts w:hint="eastAsia"/>
        </w:rPr>
        <w:t>商家注册</w:t>
      </w:r>
    </w:p>
    <w:p w:rsidR="008B70E8" w:rsidRDefault="008B70E8" w:rsidP="008B70E8">
      <w:pPr>
        <w:spacing w:line="360" w:lineRule="exact"/>
      </w:pPr>
      <w:r>
        <w:rPr>
          <w:rFonts w:hint="eastAsia"/>
        </w:rPr>
        <w:t xml:space="preserve">    </w:t>
      </w:r>
      <w:r>
        <w:rPr>
          <w:rFonts w:hint="eastAsia"/>
        </w:rPr>
        <w:t>商家可以注册自己的个人资料和店铺信息。</w:t>
      </w:r>
    </w:p>
    <w:p w:rsidR="008B70E8" w:rsidRDefault="008B70E8" w:rsidP="008B70E8">
      <w:pPr>
        <w:spacing w:line="360" w:lineRule="exact"/>
      </w:pPr>
      <w:r>
        <w:rPr>
          <w:rFonts w:hint="eastAsia"/>
        </w:rPr>
        <w:t xml:space="preserve">    2)</w:t>
      </w:r>
      <w:r>
        <w:rPr>
          <w:rFonts w:hint="eastAsia"/>
        </w:rPr>
        <w:t>商家登录</w:t>
      </w:r>
    </w:p>
    <w:p w:rsidR="008B70E8" w:rsidRDefault="008B70E8" w:rsidP="008B70E8">
      <w:pPr>
        <w:spacing w:line="360" w:lineRule="exact"/>
      </w:pPr>
      <w:r>
        <w:rPr>
          <w:rFonts w:hint="eastAsia"/>
        </w:rPr>
        <w:t xml:space="preserve">    </w:t>
      </w:r>
      <w:r>
        <w:rPr>
          <w:rFonts w:hint="eastAsia"/>
        </w:rPr>
        <w:t>商家根据自己注册的个人资料进行登录。</w:t>
      </w:r>
    </w:p>
    <w:p w:rsidR="008B70E8" w:rsidRDefault="008B70E8" w:rsidP="008B70E8">
      <w:pPr>
        <w:spacing w:line="360" w:lineRule="exact"/>
      </w:pPr>
      <w:r>
        <w:rPr>
          <w:rFonts w:hint="eastAsia"/>
        </w:rPr>
        <w:t xml:space="preserve">    3)</w:t>
      </w:r>
      <w:r>
        <w:rPr>
          <w:rFonts w:hint="eastAsia"/>
        </w:rPr>
        <w:t>商家报名</w:t>
      </w:r>
    </w:p>
    <w:p w:rsidR="008B70E8" w:rsidRDefault="008B70E8" w:rsidP="008B70E8">
      <w:pPr>
        <w:spacing w:line="360" w:lineRule="exact"/>
      </w:pPr>
      <w:r>
        <w:rPr>
          <w:rFonts w:hint="eastAsia"/>
        </w:rPr>
        <w:t xml:space="preserve">    </w:t>
      </w:r>
      <w:r>
        <w:rPr>
          <w:rFonts w:hint="eastAsia"/>
        </w:rPr>
        <w:t>登录进去报名系统的商家可以参加各个类目的报名活动，上传自己的报名信息给后台，管理员对报名信息审核通过之后即可发布。</w:t>
      </w:r>
    </w:p>
    <w:p w:rsidR="008B70E8" w:rsidRDefault="008B70E8" w:rsidP="008B70E8">
      <w:pPr>
        <w:spacing w:line="360" w:lineRule="exact"/>
      </w:pPr>
      <w:r>
        <w:rPr>
          <w:rFonts w:hint="eastAsia"/>
        </w:rPr>
        <w:t xml:space="preserve">    4)</w:t>
      </w:r>
      <w:r>
        <w:rPr>
          <w:rFonts w:hint="eastAsia"/>
        </w:rPr>
        <w:t>报名信息管理</w:t>
      </w:r>
    </w:p>
    <w:p w:rsidR="008B70E8" w:rsidRDefault="008B70E8" w:rsidP="008B70E8">
      <w:pPr>
        <w:spacing w:line="360" w:lineRule="exact"/>
      </w:pPr>
      <w:r>
        <w:rPr>
          <w:rFonts w:hint="eastAsia"/>
        </w:rPr>
        <w:t xml:space="preserve">    </w:t>
      </w:r>
      <w:r>
        <w:rPr>
          <w:rFonts w:hint="eastAsia"/>
        </w:rPr>
        <w:t>商家可以查看已报名的商品的审核状态信息和商品的上下线信息。</w:t>
      </w:r>
    </w:p>
    <w:p w:rsidR="008B70E8" w:rsidRDefault="008B70E8" w:rsidP="008B70E8">
      <w:pPr>
        <w:spacing w:line="360" w:lineRule="exact"/>
      </w:pPr>
      <w:r>
        <w:rPr>
          <w:rFonts w:hint="eastAsia"/>
        </w:rPr>
        <w:t>如图</w:t>
      </w:r>
      <w:r>
        <w:rPr>
          <w:rFonts w:hint="eastAsia"/>
        </w:rPr>
        <w:t>4.4</w:t>
      </w:r>
      <w:r>
        <w:rPr>
          <w:rFonts w:hint="eastAsia"/>
        </w:rPr>
        <w:t>所示</w:t>
      </w:r>
      <w:bookmarkStart w:id="543" w:name="_Toc263630754"/>
      <w:bookmarkStart w:id="544" w:name="_Toc263631083"/>
      <w:bookmarkStart w:id="545" w:name="_Toc264499081"/>
      <w:bookmarkStart w:id="546" w:name="_Toc264499794"/>
    </w:p>
    <w:p w:rsidR="008B70E8" w:rsidRDefault="008B70E8" w:rsidP="008B70E8">
      <w:r>
        <w:object w:dxaOrig="9967" w:dyaOrig="16311">
          <v:shape id="Picture 7" o:spid="_x0000_i1029" type="#_x0000_t75" style="width:367.5pt;height:469.5pt;mso-wrap-style:square;mso-position-horizontal-relative:page;mso-position-vertical-relative:page" o:ole="">
            <v:imagedata r:id="rId32" o:title=""/>
          </v:shape>
          <o:OLEObject Type="Embed" ProgID="Visio.Drawing.11" ShapeID="Picture 7" DrawAspect="Content" ObjectID="_1525463394" r:id="rId33"/>
        </w:object>
      </w:r>
    </w:p>
    <w:p w:rsidR="008B70E8" w:rsidRDefault="008B70E8" w:rsidP="008B70E8">
      <w:pPr>
        <w:spacing w:line="360" w:lineRule="exact"/>
        <w:jc w:val="center"/>
      </w:pPr>
      <w:r>
        <w:rPr>
          <w:rFonts w:hint="eastAsia"/>
        </w:rPr>
        <w:t>图</w:t>
      </w:r>
      <w:r>
        <w:rPr>
          <w:rFonts w:hint="eastAsia"/>
        </w:rPr>
        <w:t xml:space="preserve">4.4 </w:t>
      </w:r>
      <w:r>
        <w:rPr>
          <w:rFonts w:hint="eastAsia"/>
        </w:rPr>
        <w:t>商家功能模块图</w:t>
      </w:r>
    </w:p>
    <w:p w:rsidR="008B70E8" w:rsidRDefault="008B70E8" w:rsidP="008B70E8">
      <w:pPr>
        <w:pStyle w:val="2"/>
        <w:numPr>
          <w:ilvl w:val="1"/>
          <w:numId w:val="0"/>
        </w:numPr>
      </w:pPr>
      <w:bookmarkStart w:id="547" w:name="_Toc421749163"/>
      <w:r>
        <w:rPr>
          <w:rFonts w:hint="eastAsia"/>
        </w:rPr>
        <w:lastRenderedPageBreak/>
        <w:t>4.2</w:t>
      </w:r>
      <w:r>
        <w:rPr>
          <w:rFonts w:hint="eastAsia"/>
        </w:rPr>
        <w:t>数据库设计</w:t>
      </w:r>
      <w:bookmarkStart w:id="548" w:name="_Toc263630755"/>
      <w:bookmarkStart w:id="549" w:name="_Toc263635523"/>
      <w:bookmarkStart w:id="550" w:name="_Toc263698740"/>
      <w:bookmarkStart w:id="551" w:name="_Toc263755357"/>
      <w:bookmarkStart w:id="552" w:name="_Toc263755525"/>
      <w:bookmarkStart w:id="553" w:name="_Toc263765613"/>
      <w:bookmarkStart w:id="554" w:name="_Toc264223850"/>
      <w:bookmarkStart w:id="555" w:name="_Toc264379698"/>
      <w:bookmarkStart w:id="556" w:name="_Toc264499082"/>
      <w:bookmarkStart w:id="557" w:name="_Toc264499795"/>
      <w:bookmarkStart w:id="558" w:name="_Toc264500904"/>
      <w:bookmarkStart w:id="559" w:name="_Toc264626881"/>
      <w:bookmarkStart w:id="560" w:name="_Toc4223"/>
      <w:bookmarkStart w:id="561" w:name="_Toc11976"/>
      <w:bookmarkStart w:id="562" w:name="_Toc26065"/>
      <w:bookmarkStart w:id="563" w:name="_Toc419729796"/>
      <w:bookmarkStart w:id="564" w:name="_Toc419729862"/>
      <w:bookmarkStart w:id="565" w:name="_Toc419729931"/>
      <w:bookmarkStart w:id="566" w:name="_Toc419754495"/>
      <w:bookmarkStart w:id="567" w:name="_Toc419796808"/>
      <w:bookmarkStart w:id="568" w:name="_Toc419811752"/>
      <w:bookmarkStart w:id="569" w:name="_Toc419913775"/>
      <w:bookmarkStart w:id="570" w:name="_Toc419913843"/>
      <w:bookmarkStart w:id="571" w:name="_Toc420021526"/>
      <w:bookmarkStart w:id="572" w:name="_Toc420364989"/>
      <w:bookmarkStart w:id="573" w:name="_Toc420427708"/>
      <w:bookmarkStart w:id="574" w:name="_Toc420427778"/>
      <w:bookmarkStart w:id="575" w:name="_Toc420427847"/>
      <w:bookmarkStart w:id="576" w:name="_Toc420427917"/>
      <w:bookmarkStart w:id="577" w:name="_Toc420516579"/>
      <w:bookmarkStart w:id="578" w:name="_Toc420516661"/>
      <w:bookmarkStart w:id="579" w:name="_Toc420516793"/>
      <w:bookmarkStart w:id="580" w:name="_Toc420516949"/>
      <w:bookmarkStart w:id="581" w:name="_Toc420517042"/>
      <w:bookmarkStart w:id="582" w:name="_Toc420517690"/>
      <w:bookmarkStart w:id="583" w:name="_Toc420518575"/>
      <w:bookmarkStart w:id="584" w:name="_Toc420521238"/>
      <w:bookmarkStart w:id="585" w:name="_Toc420783340"/>
      <w:bookmarkStart w:id="586" w:name="_Toc420783510"/>
      <w:bookmarkStart w:id="587" w:name="_Toc420783715"/>
      <w:bookmarkStart w:id="588" w:name="_Toc263630756"/>
      <w:bookmarkStart w:id="589" w:name="_Toc263631084"/>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p>
    <w:p w:rsidR="008B70E8" w:rsidRDefault="008B70E8" w:rsidP="008B70E8">
      <w:pPr>
        <w:pStyle w:val="3"/>
        <w:numPr>
          <w:ilvl w:val="2"/>
          <w:numId w:val="0"/>
        </w:numPr>
      </w:pPr>
      <w:bookmarkStart w:id="590" w:name="_Toc264499083"/>
      <w:bookmarkStart w:id="591" w:name="_Toc264499796"/>
      <w:bookmarkStart w:id="592" w:name="_Toc421749164"/>
      <w:r>
        <w:rPr>
          <w:rFonts w:hint="eastAsia"/>
        </w:rPr>
        <w:t>4.2.1</w:t>
      </w:r>
      <w:r>
        <w:rPr>
          <w:rFonts w:hint="eastAsia"/>
        </w:rPr>
        <w:t>概述</w:t>
      </w:r>
      <w:bookmarkEnd w:id="588"/>
      <w:bookmarkEnd w:id="589"/>
      <w:bookmarkEnd w:id="590"/>
      <w:bookmarkEnd w:id="591"/>
      <w:bookmarkEnd w:id="592"/>
    </w:p>
    <w:p w:rsidR="008B70E8" w:rsidRDefault="008B70E8" w:rsidP="008B70E8">
      <w:pPr>
        <w:spacing w:line="360" w:lineRule="exact"/>
      </w:pPr>
      <w:r>
        <w:rPr>
          <w:rFonts w:hint="eastAsia"/>
        </w:rPr>
        <w:t>本站采用是</w:t>
      </w:r>
      <w:r>
        <w:rPr>
          <w:rFonts w:hint="eastAsia"/>
        </w:rPr>
        <w:t>MySQL</w:t>
      </w:r>
      <w:r>
        <w:rPr>
          <w:rFonts w:hint="eastAsia"/>
        </w:rPr>
        <w:t>数据库，数据库管理方面用的是</w:t>
      </w:r>
      <w:r>
        <w:rPr>
          <w:rFonts w:hint="eastAsia"/>
        </w:rPr>
        <w:t>PHPstudy</w:t>
      </w:r>
      <w:r>
        <w:rPr>
          <w:rFonts w:hint="eastAsia"/>
        </w:rPr>
        <w:t>自带的</w:t>
      </w:r>
      <w:r>
        <w:rPr>
          <w:rFonts w:hint="eastAsia"/>
        </w:rPr>
        <w:t>MySQL</w:t>
      </w:r>
      <w:r>
        <w:rPr>
          <w:rFonts w:hint="eastAsia"/>
        </w:rPr>
        <w:t>管理工具</w:t>
      </w:r>
      <w:r>
        <w:rPr>
          <w:rFonts w:hint="eastAsia"/>
        </w:rPr>
        <w:t>---Phpmyadmin</w:t>
      </w:r>
      <w:r>
        <w:rPr>
          <w:rFonts w:hint="eastAsia"/>
        </w:rPr>
        <w:t>，用</w:t>
      </w:r>
      <w:r>
        <w:rPr>
          <w:rFonts w:hint="eastAsia"/>
        </w:rPr>
        <w:t>phpMyAdmin</w:t>
      </w:r>
      <w:r>
        <w:rPr>
          <w:rFonts w:hint="eastAsia"/>
        </w:rPr>
        <w:t>对</w:t>
      </w:r>
      <w:r>
        <w:rPr>
          <w:rFonts w:hint="eastAsia"/>
        </w:rPr>
        <w:t>MySQL</w:t>
      </w:r>
      <w:r>
        <w:rPr>
          <w:rFonts w:hint="eastAsia"/>
        </w:rPr>
        <w:t>进行管理，</w:t>
      </w:r>
      <w:r>
        <w:rPr>
          <w:rFonts w:hint="eastAsia"/>
        </w:rPr>
        <w:t>Phpmyadmin</w:t>
      </w:r>
      <w:r>
        <w:rPr>
          <w:rFonts w:hint="eastAsia"/>
        </w:rPr>
        <w:t>用网页端进行数据库的管理更方便直接，可以减轻整个网站系统的负担，本次在数据库的设计上，充分考虑了系统需要实现的功能，在需求的基础上设计出需要的数据库表，并且考虑了数据库的冗余和命名，对所有数据库表采用了统一前缀，方便对整个数据库进行管理。</w:t>
      </w:r>
    </w:p>
    <w:p w:rsidR="008B70E8" w:rsidRDefault="008B70E8" w:rsidP="008B70E8">
      <w:pPr>
        <w:pStyle w:val="3"/>
        <w:numPr>
          <w:ilvl w:val="2"/>
          <w:numId w:val="0"/>
        </w:numPr>
      </w:pPr>
      <w:bookmarkStart w:id="593" w:name="_Toc263630757"/>
      <w:bookmarkStart w:id="594" w:name="_Toc263631085"/>
      <w:bookmarkStart w:id="595" w:name="_Toc264499084"/>
      <w:bookmarkStart w:id="596" w:name="_Toc264499797"/>
      <w:bookmarkStart w:id="597" w:name="_Toc421749165"/>
      <w:r>
        <w:rPr>
          <w:rFonts w:hint="eastAsia"/>
        </w:rPr>
        <w:t>4.2.2</w:t>
      </w:r>
      <w:r>
        <w:rPr>
          <w:rFonts w:hint="eastAsia"/>
        </w:rPr>
        <w:t>数据库表设计</w:t>
      </w:r>
      <w:bookmarkEnd w:id="593"/>
      <w:bookmarkEnd w:id="594"/>
      <w:bookmarkEnd w:id="595"/>
      <w:bookmarkEnd w:id="596"/>
      <w:bookmarkEnd w:id="597"/>
    </w:p>
    <w:p w:rsidR="008B70E8" w:rsidRDefault="008B70E8" w:rsidP="008B70E8">
      <w:pPr>
        <w:spacing w:line="360" w:lineRule="exact"/>
        <w:rPr>
          <w:rFonts w:ascii="宋体" w:hAnsi="宋体"/>
        </w:rPr>
      </w:pPr>
      <w:r>
        <w:rPr>
          <w:rFonts w:ascii="宋体" w:hAnsi="宋体" w:hint="eastAsia"/>
        </w:rPr>
        <w:t>本系统数据库名称为lingyun，数据表具体细化分为管理员实体、订单实体、品牌商品信息实体、爆料信息实体、积分活动商品实体、积分记录实体、卖家信息实体、普通用户实体、、用户评论实体、站内信实体、疯抢商品信息实体。</w:t>
      </w:r>
    </w:p>
    <w:p w:rsidR="008B70E8" w:rsidRDefault="008B70E8" w:rsidP="008B70E8">
      <w:pPr>
        <w:spacing w:line="360" w:lineRule="exact"/>
        <w:rPr>
          <w:rFonts w:ascii="宋体" w:hAnsi="宋体"/>
        </w:rPr>
      </w:pPr>
      <w:r>
        <w:rPr>
          <w:rFonts w:ascii="宋体" w:hAnsi="宋体" w:hint="eastAsia"/>
        </w:rPr>
        <w:t>根据系统需求，关键数据库主要如下所示：</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管理员信息表：用于存放管理员账户信息以及登录信息</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积分订单表：用来存放积分进行兑换、抽奖、竞拍的订单信息</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积分活动商品表：存放的是正在进行的积分活动商品信息</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积分记录表：记录用户在网站积分的增减以及获取方式时间</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卖家信息表：用来存放卖家注册时候的信息</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普通用户表：存放普通用户注册时候的信息</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爆料信息表：存放用户进行爆料商品的信息</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用户评论表：普通用户对爆料评论的信息</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站内信表：站内用户与用户之间的收发邮件信息</w:t>
      </w:r>
    </w:p>
    <w:p w:rsidR="008B70E8" w:rsidRDefault="008B70E8" w:rsidP="008B70E8">
      <w:pPr>
        <w:numPr>
          <w:ilvl w:val="0"/>
          <w:numId w:val="13"/>
        </w:numPr>
        <w:spacing w:line="360" w:lineRule="exact"/>
        <w:ind w:firstLineChars="200" w:firstLine="420"/>
        <w:rPr>
          <w:rFonts w:ascii="宋体" w:hAnsi="宋体"/>
        </w:rPr>
      </w:pPr>
      <w:r>
        <w:rPr>
          <w:rFonts w:ascii="宋体" w:hAnsi="宋体" w:hint="eastAsia"/>
        </w:rPr>
        <w:t>疯抢商品信息表：此表用来存放本站在售商品信息</w:t>
      </w:r>
    </w:p>
    <w:p w:rsidR="008B70E8" w:rsidRDefault="008B70E8" w:rsidP="008B70E8">
      <w:pPr>
        <w:spacing w:line="360" w:lineRule="exact"/>
        <w:rPr>
          <w:rFonts w:ascii="宋体" w:hAnsi="宋体"/>
        </w:rPr>
      </w:pPr>
      <w:r>
        <w:rPr>
          <w:rFonts w:ascii="宋体" w:hAnsi="宋体" w:hint="eastAsia"/>
        </w:rPr>
        <w:t>以下为本站的数据表，如表4.1到表4.10所示。</w:t>
      </w: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 w:rsidR="008B70E8" w:rsidRDefault="008B70E8" w:rsidP="008B70E8">
      <w:pPr>
        <w:jc w:val="center"/>
      </w:pPr>
      <w:r>
        <w:rPr>
          <w:rFonts w:hint="eastAsia"/>
        </w:rPr>
        <w:t>表</w:t>
      </w:r>
      <w:r>
        <w:rPr>
          <w:rFonts w:hint="eastAsia"/>
        </w:rPr>
        <w:t xml:space="preserve">4.1  </w:t>
      </w:r>
      <w:r>
        <w:rPr>
          <w:rFonts w:hint="eastAsia"/>
        </w:rPr>
        <w:t>管理员信息表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624"/>
        <w:gridCol w:w="1264"/>
        <w:gridCol w:w="571"/>
        <w:gridCol w:w="571"/>
        <w:gridCol w:w="1637"/>
        <w:gridCol w:w="2784"/>
      </w:tblGrid>
      <w:tr w:rsidR="008B70E8" w:rsidTr="000C3DA0">
        <w:trPr>
          <w:cantSplit/>
          <w:tblHeader/>
          <w:jc w:val="center"/>
        </w:trPr>
        <w:tc>
          <w:tcPr>
            <w:tcW w:w="1624" w:type="dxa"/>
            <w:shd w:val="clear" w:color="auto" w:fill="FFFFFF"/>
            <w:tcMar>
              <w:top w:w="72" w:type="dxa"/>
              <w:left w:w="72" w:type="dxa"/>
              <w:bottom w:w="72" w:type="dxa"/>
              <w:right w:w="72" w:type="dxa"/>
            </w:tcMar>
          </w:tcPr>
          <w:p w:rsidR="008B70E8" w:rsidRDefault="008B70E8" w:rsidP="000C3DA0">
            <w:r>
              <w:lastRenderedPageBreak/>
              <w:t>Field</w:t>
            </w:r>
          </w:p>
        </w:tc>
        <w:tc>
          <w:tcPr>
            <w:tcW w:w="1264" w:type="dxa"/>
            <w:shd w:val="clear" w:color="auto" w:fill="FFFFFF"/>
            <w:tcMar>
              <w:top w:w="72" w:type="dxa"/>
              <w:left w:w="72" w:type="dxa"/>
              <w:bottom w:w="72" w:type="dxa"/>
              <w:right w:w="72" w:type="dxa"/>
            </w:tcMar>
          </w:tcPr>
          <w:p w:rsidR="008B70E8" w:rsidRDefault="008B70E8" w:rsidP="000C3DA0">
            <w:r>
              <w:t>Type</w:t>
            </w:r>
          </w:p>
        </w:tc>
        <w:tc>
          <w:tcPr>
            <w:tcW w:w="571" w:type="dxa"/>
            <w:shd w:val="clear" w:color="auto" w:fill="FFFFFF"/>
            <w:tcMar>
              <w:top w:w="72" w:type="dxa"/>
              <w:left w:w="72" w:type="dxa"/>
              <w:bottom w:w="72" w:type="dxa"/>
              <w:right w:w="72" w:type="dxa"/>
            </w:tcMar>
          </w:tcPr>
          <w:p w:rsidR="008B70E8" w:rsidRDefault="008B70E8" w:rsidP="000C3DA0">
            <w:r>
              <w:t>Null</w:t>
            </w:r>
          </w:p>
        </w:tc>
        <w:tc>
          <w:tcPr>
            <w:tcW w:w="571" w:type="dxa"/>
            <w:shd w:val="clear" w:color="auto" w:fill="FFFFFF"/>
            <w:tcMar>
              <w:top w:w="72" w:type="dxa"/>
              <w:left w:w="72" w:type="dxa"/>
              <w:bottom w:w="72" w:type="dxa"/>
              <w:right w:w="72" w:type="dxa"/>
            </w:tcMar>
          </w:tcPr>
          <w:p w:rsidR="008B70E8" w:rsidRDefault="008B70E8" w:rsidP="000C3DA0">
            <w:r>
              <w:t>Key</w:t>
            </w:r>
          </w:p>
        </w:tc>
        <w:tc>
          <w:tcPr>
            <w:tcW w:w="1637" w:type="dxa"/>
            <w:shd w:val="clear" w:color="auto" w:fill="FFFFFF"/>
            <w:tcMar>
              <w:top w:w="72" w:type="dxa"/>
              <w:left w:w="72" w:type="dxa"/>
              <w:bottom w:w="72" w:type="dxa"/>
              <w:right w:w="72" w:type="dxa"/>
            </w:tcMar>
          </w:tcPr>
          <w:p w:rsidR="008B70E8" w:rsidRDefault="008B70E8" w:rsidP="000C3DA0">
            <w:r>
              <w:t>Extra</w:t>
            </w:r>
          </w:p>
        </w:tc>
        <w:tc>
          <w:tcPr>
            <w:tcW w:w="2784" w:type="dxa"/>
            <w:shd w:val="clear" w:color="auto" w:fill="FFFFFF"/>
            <w:tcMar>
              <w:top w:w="72" w:type="dxa"/>
              <w:left w:w="72" w:type="dxa"/>
              <w:bottom w:w="72" w:type="dxa"/>
              <w:right w:w="72" w:type="dxa"/>
            </w:tcMar>
          </w:tcPr>
          <w:p w:rsidR="008B70E8" w:rsidRDefault="008B70E8" w:rsidP="000C3DA0">
            <w:r>
              <w:t>Comment</w:t>
            </w:r>
          </w:p>
        </w:tc>
      </w:tr>
      <w:tr w:rsidR="008B70E8" w:rsidTr="000C3DA0">
        <w:trPr>
          <w:cantSplit/>
          <w:jc w:val="center"/>
        </w:trPr>
        <w:tc>
          <w:tcPr>
            <w:tcW w:w="1624" w:type="dxa"/>
            <w:shd w:val="clear" w:color="auto" w:fill="FFFFFF"/>
            <w:tcMar>
              <w:top w:w="72" w:type="dxa"/>
              <w:left w:w="72" w:type="dxa"/>
              <w:bottom w:w="72" w:type="dxa"/>
              <w:right w:w="72" w:type="dxa"/>
            </w:tcMar>
          </w:tcPr>
          <w:p w:rsidR="008B70E8" w:rsidRDefault="008B70E8" w:rsidP="000C3DA0">
            <w:r>
              <w:t>admin_id</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r>
              <w:t>PRI</w:t>
            </w:r>
          </w:p>
        </w:tc>
        <w:tc>
          <w:tcPr>
            <w:tcW w:w="1637" w:type="dxa"/>
            <w:shd w:val="clear" w:color="auto" w:fill="FFFFFF"/>
            <w:tcMar>
              <w:top w:w="72" w:type="dxa"/>
              <w:left w:w="72" w:type="dxa"/>
              <w:bottom w:w="72" w:type="dxa"/>
              <w:right w:w="72" w:type="dxa"/>
            </w:tcMar>
          </w:tcPr>
          <w:p w:rsidR="008B70E8" w:rsidRDefault="008B70E8" w:rsidP="000C3DA0">
            <w:r>
              <w:t>auto_increment</w:t>
            </w:r>
          </w:p>
        </w:tc>
        <w:tc>
          <w:tcPr>
            <w:tcW w:w="2784" w:type="dxa"/>
            <w:shd w:val="clear" w:color="auto" w:fill="FFFFFF"/>
            <w:tcMar>
              <w:top w:w="72" w:type="dxa"/>
              <w:left w:w="72" w:type="dxa"/>
              <w:bottom w:w="72" w:type="dxa"/>
              <w:right w:w="72" w:type="dxa"/>
            </w:tcMar>
          </w:tcPr>
          <w:p w:rsidR="008B70E8" w:rsidRDefault="008B70E8" w:rsidP="000C3DA0">
            <w:r>
              <w:t>管理员</w:t>
            </w:r>
            <w:r>
              <w:t>id</w:t>
            </w:r>
          </w:p>
        </w:tc>
      </w:tr>
      <w:tr w:rsidR="008B70E8" w:rsidTr="000C3DA0">
        <w:trPr>
          <w:cantSplit/>
          <w:jc w:val="center"/>
        </w:trPr>
        <w:tc>
          <w:tcPr>
            <w:tcW w:w="1624" w:type="dxa"/>
            <w:shd w:val="clear" w:color="auto" w:fill="FFFFFF"/>
            <w:tcMar>
              <w:top w:w="72" w:type="dxa"/>
              <w:left w:w="72" w:type="dxa"/>
              <w:bottom w:w="72" w:type="dxa"/>
              <w:right w:w="72" w:type="dxa"/>
            </w:tcMar>
          </w:tcPr>
          <w:p w:rsidR="008B70E8" w:rsidRDefault="008B70E8" w:rsidP="000C3DA0">
            <w:r>
              <w:t>admin_name</w:t>
            </w:r>
          </w:p>
        </w:tc>
        <w:tc>
          <w:tcPr>
            <w:tcW w:w="1264" w:type="dxa"/>
            <w:shd w:val="clear" w:color="auto" w:fill="FFFFFF"/>
            <w:tcMar>
              <w:top w:w="72" w:type="dxa"/>
              <w:left w:w="72" w:type="dxa"/>
              <w:bottom w:w="72" w:type="dxa"/>
              <w:right w:w="72" w:type="dxa"/>
            </w:tcMar>
          </w:tcPr>
          <w:p w:rsidR="008B70E8" w:rsidRDefault="008B70E8" w:rsidP="000C3DA0">
            <w:r>
              <w:t>varchar(30)</w:t>
            </w:r>
          </w:p>
        </w:tc>
        <w:tc>
          <w:tcPr>
            <w:tcW w:w="571"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r>
              <w:t>UNI</w:t>
            </w:r>
          </w:p>
        </w:tc>
        <w:tc>
          <w:tcPr>
            <w:tcW w:w="1637" w:type="dxa"/>
            <w:shd w:val="clear" w:color="auto" w:fill="FFFFFF"/>
            <w:tcMar>
              <w:top w:w="72" w:type="dxa"/>
              <w:left w:w="72" w:type="dxa"/>
              <w:bottom w:w="72" w:type="dxa"/>
              <w:right w:w="72" w:type="dxa"/>
            </w:tcMar>
          </w:tcPr>
          <w:p w:rsidR="008B70E8" w:rsidRDefault="008B70E8" w:rsidP="000C3DA0"/>
        </w:tc>
        <w:tc>
          <w:tcPr>
            <w:tcW w:w="2784" w:type="dxa"/>
            <w:shd w:val="clear" w:color="auto" w:fill="FFFFFF"/>
            <w:tcMar>
              <w:top w:w="72" w:type="dxa"/>
              <w:left w:w="72" w:type="dxa"/>
              <w:bottom w:w="72" w:type="dxa"/>
              <w:right w:w="72" w:type="dxa"/>
            </w:tcMar>
          </w:tcPr>
          <w:p w:rsidR="008B70E8" w:rsidRDefault="008B70E8" w:rsidP="000C3DA0">
            <w:r>
              <w:t>管理员名字</w:t>
            </w:r>
          </w:p>
        </w:tc>
      </w:tr>
      <w:tr w:rsidR="008B70E8" w:rsidTr="000C3DA0">
        <w:trPr>
          <w:cantSplit/>
          <w:trHeight w:val="537"/>
          <w:jc w:val="center"/>
        </w:trPr>
        <w:tc>
          <w:tcPr>
            <w:tcW w:w="1624" w:type="dxa"/>
            <w:shd w:val="clear" w:color="auto" w:fill="FFFFFF"/>
            <w:tcMar>
              <w:top w:w="72" w:type="dxa"/>
              <w:left w:w="72" w:type="dxa"/>
              <w:bottom w:w="72" w:type="dxa"/>
              <w:right w:w="72" w:type="dxa"/>
            </w:tcMar>
          </w:tcPr>
          <w:p w:rsidR="008B70E8" w:rsidRDefault="008B70E8" w:rsidP="000C3DA0">
            <w:r>
              <w:t>admin_pwd</w:t>
            </w:r>
          </w:p>
        </w:tc>
        <w:tc>
          <w:tcPr>
            <w:tcW w:w="1264" w:type="dxa"/>
            <w:shd w:val="clear" w:color="auto" w:fill="FFFFFF"/>
            <w:tcMar>
              <w:top w:w="72" w:type="dxa"/>
              <w:left w:w="72" w:type="dxa"/>
              <w:bottom w:w="72" w:type="dxa"/>
              <w:right w:w="72" w:type="dxa"/>
            </w:tcMar>
          </w:tcPr>
          <w:p w:rsidR="008B70E8" w:rsidRDefault="008B70E8" w:rsidP="000C3DA0">
            <w:r>
              <w:t>varchar(32)</w:t>
            </w:r>
          </w:p>
        </w:tc>
        <w:tc>
          <w:tcPr>
            <w:tcW w:w="571"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84" w:type="dxa"/>
            <w:shd w:val="clear" w:color="auto" w:fill="FFFFFF"/>
            <w:tcMar>
              <w:top w:w="72" w:type="dxa"/>
              <w:left w:w="72" w:type="dxa"/>
              <w:bottom w:w="72" w:type="dxa"/>
              <w:right w:w="72" w:type="dxa"/>
            </w:tcMar>
          </w:tcPr>
          <w:p w:rsidR="008B70E8" w:rsidRDefault="008B70E8" w:rsidP="000C3DA0">
            <w:r>
              <w:t>管理员密码</w:t>
            </w:r>
          </w:p>
        </w:tc>
      </w:tr>
      <w:tr w:rsidR="008B70E8" w:rsidTr="000C3DA0">
        <w:trPr>
          <w:cantSplit/>
          <w:jc w:val="center"/>
        </w:trPr>
        <w:tc>
          <w:tcPr>
            <w:tcW w:w="1624" w:type="dxa"/>
            <w:shd w:val="clear" w:color="auto" w:fill="FFFFFF"/>
            <w:tcMar>
              <w:top w:w="72" w:type="dxa"/>
              <w:left w:w="72" w:type="dxa"/>
              <w:bottom w:w="72" w:type="dxa"/>
              <w:right w:w="72" w:type="dxa"/>
            </w:tcMar>
          </w:tcPr>
          <w:p w:rsidR="008B70E8" w:rsidRDefault="008B70E8" w:rsidP="000C3DA0">
            <w:r>
              <w:t>admin_regtime</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84" w:type="dxa"/>
            <w:shd w:val="clear" w:color="auto" w:fill="FFFFFF"/>
            <w:tcMar>
              <w:top w:w="72" w:type="dxa"/>
              <w:left w:w="72" w:type="dxa"/>
              <w:bottom w:w="72" w:type="dxa"/>
              <w:right w:w="72" w:type="dxa"/>
            </w:tcMar>
          </w:tcPr>
          <w:p w:rsidR="008B70E8" w:rsidRDefault="008B70E8" w:rsidP="000C3DA0">
            <w:r>
              <w:t>管理员注册时间</w:t>
            </w:r>
          </w:p>
        </w:tc>
      </w:tr>
      <w:tr w:rsidR="008B70E8" w:rsidTr="000C3DA0">
        <w:trPr>
          <w:cantSplit/>
          <w:trHeight w:val="255"/>
          <w:jc w:val="center"/>
        </w:trPr>
        <w:tc>
          <w:tcPr>
            <w:tcW w:w="1624" w:type="dxa"/>
            <w:shd w:val="clear" w:color="auto" w:fill="FFFFFF"/>
            <w:tcMar>
              <w:top w:w="72" w:type="dxa"/>
              <w:left w:w="72" w:type="dxa"/>
              <w:bottom w:w="72" w:type="dxa"/>
              <w:right w:w="72" w:type="dxa"/>
            </w:tcMar>
          </w:tcPr>
          <w:p w:rsidR="008B70E8" w:rsidRDefault="008B70E8" w:rsidP="000C3DA0">
            <w:r>
              <w:t>admin_lasttime</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84" w:type="dxa"/>
            <w:shd w:val="clear" w:color="auto" w:fill="FFFFFF"/>
            <w:tcMar>
              <w:top w:w="72" w:type="dxa"/>
              <w:left w:w="72" w:type="dxa"/>
              <w:bottom w:w="72" w:type="dxa"/>
              <w:right w:w="72" w:type="dxa"/>
            </w:tcMar>
          </w:tcPr>
          <w:p w:rsidR="008B70E8" w:rsidRDefault="008B70E8" w:rsidP="000C3DA0">
            <w:r>
              <w:t>管理员最后登陆时间</w:t>
            </w:r>
          </w:p>
        </w:tc>
      </w:tr>
      <w:tr w:rsidR="008B70E8" w:rsidTr="000C3DA0">
        <w:trPr>
          <w:cantSplit/>
          <w:jc w:val="center"/>
        </w:trPr>
        <w:tc>
          <w:tcPr>
            <w:tcW w:w="1624" w:type="dxa"/>
            <w:shd w:val="clear" w:color="auto" w:fill="FFFFFF"/>
            <w:tcMar>
              <w:top w:w="72" w:type="dxa"/>
              <w:left w:w="72" w:type="dxa"/>
              <w:bottom w:w="72" w:type="dxa"/>
              <w:right w:w="72" w:type="dxa"/>
            </w:tcMar>
          </w:tcPr>
          <w:p w:rsidR="008B70E8" w:rsidRDefault="008B70E8" w:rsidP="000C3DA0">
            <w:r>
              <w:t>admin_rip</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84" w:type="dxa"/>
            <w:shd w:val="clear" w:color="auto" w:fill="FFFFFF"/>
            <w:tcMar>
              <w:top w:w="72" w:type="dxa"/>
              <w:left w:w="72" w:type="dxa"/>
              <w:bottom w:w="72" w:type="dxa"/>
              <w:right w:w="72" w:type="dxa"/>
            </w:tcMar>
          </w:tcPr>
          <w:p w:rsidR="008B70E8" w:rsidRDefault="008B70E8" w:rsidP="000C3DA0">
            <w:r>
              <w:t>管理员注册地址</w:t>
            </w:r>
          </w:p>
        </w:tc>
      </w:tr>
      <w:tr w:rsidR="008B70E8" w:rsidTr="000C3DA0">
        <w:trPr>
          <w:cantSplit/>
          <w:jc w:val="center"/>
        </w:trPr>
        <w:tc>
          <w:tcPr>
            <w:tcW w:w="1624" w:type="dxa"/>
            <w:shd w:val="clear" w:color="auto" w:fill="FFFFFF"/>
            <w:tcMar>
              <w:top w:w="72" w:type="dxa"/>
              <w:left w:w="72" w:type="dxa"/>
              <w:bottom w:w="72" w:type="dxa"/>
              <w:right w:w="72" w:type="dxa"/>
            </w:tcMar>
          </w:tcPr>
          <w:p w:rsidR="008B70E8" w:rsidRDefault="008B70E8" w:rsidP="000C3DA0">
            <w:r>
              <w:t>admin_lip</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84" w:type="dxa"/>
            <w:shd w:val="clear" w:color="auto" w:fill="FFFFFF"/>
            <w:tcMar>
              <w:top w:w="72" w:type="dxa"/>
              <w:left w:w="72" w:type="dxa"/>
              <w:bottom w:w="72" w:type="dxa"/>
              <w:right w:w="72" w:type="dxa"/>
            </w:tcMar>
          </w:tcPr>
          <w:p w:rsidR="008B70E8" w:rsidRDefault="008B70E8" w:rsidP="000C3DA0">
            <w:r>
              <w:t>管理员最后一个登陆地址</w:t>
            </w:r>
          </w:p>
        </w:tc>
      </w:tr>
      <w:tr w:rsidR="008B70E8" w:rsidTr="000C3DA0">
        <w:trPr>
          <w:cantSplit/>
          <w:trHeight w:val="261"/>
          <w:jc w:val="center"/>
        </w:trPr>
        <w:tc>
          <w:tcPr>
            <w:tcW w:w="1624" w:type="dxa"/>
            <w:shd w:val="clear" w:color="auto" w:fill="FFFFFF"/>
            <w:tcMar>
              <w:top w:w="72" w:type="dxa"/>
              <w:left w:w="72" w:type="dxa"/>
              <w:bottom w:w="72" w:type="dxa"/>
              <w:right w:w="72" w:type="dxa"/>
            </w:tcMar>
          </w:tcPr>
          <w:p w:rsidR="008B70E8" w:rsidRDefault="008B70E8" w:rsidP="000C3DA0">
            <w:r>
              <w:t>admin_auth</w:t>
            </w:r>
          </w:p>
        </w:tc>
        <w:tc>
          <w:tcPr>
            <w:tcW w:w="1264" w:type="dxa"/>
            <w:shd w:val="clear" w:color="auto" w:fill="FFFFFF"/>
            <w:tcMar>
              <w:top w:w="72" w:type="dxa"/>
              <w:left w:w="72" w:type="dxa"/>
              <w:bottom w:w="72" w:type="dxa"/>
              <w:right w:w="72" w:type="dxa"/>
            </w:tcMar>
          </w:tcPr>
          <w:p w:rsidR="008B70E8" w:rsidRDefault="008B70E8" w:rsidP="000C3DA0">
            <w:r>
              <w:t>varchar(60)</w:t>
            </w:r>
          </w:p>
        </w:tc>
        <w:tc>
          <w:tcPr>
            <w:tcW w:w="571"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84" w:type="dxa"/>
            <w:shd w:val="clear" w:color="auto" w:fill="FFFFFF"/>
            <w:tcMar>
              <w:top w:w="72" w:type="dxa"/>
              <w:left w:w="72" w:type="dxa"/>
              <w:bottom w:w="72" w:type="dxa"/>
              <w:right w:w="72" w:type="dxa"/>
            </w:tcMar>
          </w:tcPr>
          <w:p w:rsidR="008B70E8" w:rsidRDefault="008B70E8" w:rsidP="000C3DA0">
            <w:r>
              <w:t>管理员权限</w:t>
            </w:r>
          </w:p>
        </w:tc>
      </w:tr>
    </w:tbl>
    <w:p w:rsidR="008B70E8" w:rsidRDefault="008B70E8" w:rsidP="008B70E8">
      <w:pPr>
        <w:jc w:val="center"/>
      </w:pPr>
    </w:p>
    <w:p w:rsidR="008B70E8" w:rsidRDefault="008B70E8" w:rsidP="008B70E8">
      <w:pPr>
        <w:jc w:val="center"/>
      </w:pPr>
      <w:r>
        <w:rPr>
          <w:rFonts w:hint="eastAsia"/>
        </w:rPr>
        <w:t>表</w:t>
      </w:r>
      <w:r>
        <w:rPr>
          <w:rFonts w:hint="eastAsia"/>
        </w:rPr>
        <w:t xml:space="preserve">4.2  </w:t>
      </w:r>
      <w:r>
        <w:rPr>
          <w:rFonts w:hint="eastAsia"/>
        </w:rPr>
        <w:t>积分记录表</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437"/>
        <w:gridCol w:w="1255"/>
        <w:gridCol w:w="571"/>
        <w:gridCol w:w="544"/>
        <w:gridCol w:w="1637"/>
        <w:gridCol w:w="1824"/>
      </w:tblGrid>
      <w:tr w:rsidR="008B70E8" w:rsidTr="000C3DA0">
        <w:trPr>
          <w:tblHeader/>
          <w:jc w:val="center"/>
        </w:trPr>
        <w:tc>
          <w:tcPr>
            <w:tcW w:w="1437" w:type="dxa"/>
            <w:shd w:val="clear" w:color="auto" w:fill="FFFFFF"/>
            <w:tcMar>
              <w:top w:w="72" w:type="dxa"/>
              <w:left w:w="72" w:type="dxa"/>
              <w:bottom w:w="72" w:type="dxa"/>
              <w:right w:w="72" w:type="dxa"/>
            </w:tcMar>
          </w:tcPr>
          <w:p w:rsidR="008B70E8" w:rsidRDefault="008B70E8" w:rsidP="000C3DA0">
            <w:r>
              <w:t>Field</w:t>
            </w:r>
          </w:p>
        </w:tc>
        <w:tc>
          <w:tcPr>
            <w:tcW w:w="1255" w:type="dxa"/>
            <w:shd w:val="clear" w:color="auto" w:fill="FFFFFF"/>
            <w:tcMar>
              <w:top w:w="72" w:type="dxa"/>
              <w:left w:w="72" w:type="dxa"/>
              <w:bottom w:w="72" w:type="dxa"/>
              <w:right w:w="72" w:type="dxa"/>
            </w:tcMar>
          </w:tcPr>
          <w:p w:rsidR="008B70E8" w:rsidRDefault="008B70E8" w:rsidP="000C3DA0">
            <w:r>
              <w:t>Type</w:t>
            </w:r>
          </w:p>
        </w:tc>
        <w:tc>
          <w:tcPr>
            <w:tcW w:w="571" w:type="dxa"/>
            <w:shd w:val="clear" w:color="auto" w:fill="FFFFFF"/>
            <w:tcMar>
              <w:top w:w="72" w:type="dxa"/>
              <w:left w:w="72" w:type="dxa"/>
              <w:bottom w:w="72" w:type="dxa"/>
              <w:right w:w="72" w:type="dxa"/>
            </w:tcMar>
          </w:tcPr>
          <w:p w:rsidR="008B70E8" w:rsidRDefault="008B70E8" w:rsidP="000C3DA0">
            <w:r>
              <w:t>Null</w:t>
            </w:r>
          </w:p>
        </w:tc>
        <w:tc>
          <w:tcPr>
            <w:tcW w:w="544" w:type="dxa"/>
            <w:shd w:val="clear" w:color="auto" w:fill="FFFFFF"/>
            <w:tcMar>
              <w:top w:w="72" w:type="dxa"/>
              <w:left w:w="72" w:type="dxa"/>
              <w:bottom w:w="72" w:type="dxa"/>
              <w:right w:w="72" w:type="dxa"/>
            </w:tcMar>
          </w:tcPr>
          <w:p w:rsidR="008B70E8" w:rsidRDefault="008B70E8" w:rsidP="000C3DA0">
            <w:r>
              <w:t>Key</w:t>
            </w:r>
          </w:p>
        </w:tc>
        <w:tc>
          <w:tcPr>
            <w:tcW w:w="1637" w:type="dxa"/>
            <w:shd w:val="clear" w:color="auto" w:fill="FFFFFF"/>
            <w:tcMar>
              <w:top w:w="72" w:type="dxa"/>
              <w:left w:w="72" w:type="dxa"/>
              <w:bottom w:w="72" w:type="dxa"/>
              <w:right w:w="72" w:type="dxa"/>
            </w:tcMar>
          </w:tcPr>
          <w:p w:rsidR="008B70E8" w:rsidRDefault="008B70E8" w:rsidP="000C3DA0">
            <w:r>
              <w:t>Extra</w:t>
            </w:r>
          </w:p>
        </w:tc>
        <w:tc>
          <w:tcPr>
            <w:tcW w:w="1824" w:type="dxa"/>
            <w:shd w:val="clear" w:color="auto" w:fill="FFFFFF"/>
            <w:tcMar>
              <w:top w:w="72" w:type="dxa"/>
              <w:left w:w="72" w:type="dxa"/>
              <w:bottom w:w="72" w:type="dxa"/>
              <w:right w:w="72" w:type="dxa"/>
            </w:tcMar>
          </w:tcPr>
          <w:p w:rsidR="008B70E8" w:rsidRDefault="008B70E8" w:rsidP="000C3DA0">
            <w:r>
              <w:t>Comment</w:t>
            </w:r>
          </w:p>
        </w:tc>
      </w:tr>
      <w:tr w:rsidR="008B70E8" w:rsidTr="000C3DA0">
        <w:trPr>
          <w:jc w:val="center"/>
        </w:trPr>
        <w:tc>
          <w:tcPr>
            <w:tcW w:w="1437" w:type="dxa"/>
            <w:shd w:val="clear" w:color="auto" w:fill="FFFFFF"/>
            <w:tcMar>
              <w:top w:w="72" w:type="dxa"/>
              <w:left w:w="72" w:type="dxa"/>
              <w:bottom w:w="72" w:type="dxa"/>
              <w:right w:w="72" w:type="dxa"/>
            </w:tcMar>
          </w:tcPr>
          <w:p w:rsidR="008B70E8" w:rsidRDefault="008B70E8" w:rsidP="000C3DA0">
            <w:r>
              <w:t>credit_id</w:t>
            </w:r>
          </w:p>
        </w:tc>
        <w:tc>
          <w:tcPr>
            <w:tcW w:w="1255"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r>
              <w:t>PRI</w:t>
            </w:r>
          </w:p>
        </w:tc>
        <w:tc>
          <w:tcPr>
            <w:tcW w:w="1637" w:type="dxa"/>
            <w:shd w:val="clear" w:color="auto" w:fill="FFFFFF"/>
            <w:tcMar>
              <w:top w:w="72" w:type="dxa"/>
              <w:left w:w="72" w:type="dxa"/>
              <w:bottom w:w="72" w:type="dxa"/>
              <w:right w:w="72" w:type="dxa"/>
            </w:tcMar>
          </w:tcPr>
          <w:p w:rsidR="008B70E8" w:rsidRDefault="008B70E8" w:rsidP="000C3DA0">
            <w:r>
              <w:t>auto_increment</w:t>
            </w:r>
          </w:p>
        </w:tc>
        <w:tc>
          <w:tcPr>
            <w:tcW w:w="1824" w:type="dxa"/>
            <w:shd w:val="clear" w:color="auto" w:fill="FFFFFF"/>
            <w:tcMar>
              <w:top w:w="72" w:type="dxa"/>
              <w:left w:w="72" w:type="dxa"/>
              <w:bottom w:w="72" w:type="dxa"/>
              <w:right w:w="72" w:type="dxa"/>
            </w:tcMar>
          </w:tcPr>
          <w:p w:rsidR="008B70E8" w:rsidRDefault="008B70E8" w:rsidP="000C3DA0">
            <w:r>
              <w:t>积分记录</w:t>
            </w:r>
            <w:r>
              <w:t>id</w:t>
            </w:r>
          </w:p>
        </w:tc>
      </w:tr>
      <w:tr w:rsidR="008B70E8" w:rsidTr="000C3DA0">
        <w:trPr>
          <w:jc w:val="center"/>
        </w:trPr>
        <w:tc>
          <w:tcPr>
            <w:tcW w:w="1437" w:type="dxa"/>
            <w:shd w:val="clear" w:color="auto" w:fill="FFFFFF"/>
            <w:tcMar>
              <w:top w:w="72" w:type="dxa"/>
              <w:left w:w="72" w:type="dxa"/>
              <w:bottom w:w="72" w:type="dxa"/>
              <w:right w:w="72" w:type="dxa"/>
            </w:tcMar>
          </w:tcPr>
          <w:p w:rsidR="008B70E8" w:rsidRDefault="008B70E8" w:rsidP="000C3DA0">
            <w:r>
              <w:t>credit_score</w:t>
            </w:r>
          </w:p>
        </w:tc>
        <w:tc>
          <w:tcPr>
            <w:tcW w:w="1255" w:type="dxa"/>
            <w:shd w:val="clear" w:color="auto" w:fill="FFFFFF"/>
            <w:tcMar>
              <w:top w:w="72" w:type="dxa"/>
              <w:left w:w="72" w:type="dxa"/>
              <w:bottom w:w="72" w:type="dxa"/>
              <w:right w:w="72" w:type="dxa"/>
            </w:tcMar>
          </w:tcPr>
          <w:p w:rsidR="008B70E8" w:rsidRDefault="008B70E8" w:rsidP="000C3DA0">
            <w:r>
              <w:t>varchar(11)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24" w:type="dxa"/>
            <w:shd w:val="clear" w:color="auto" w:fill="FFFFFF"/>
            <w:tcMar>
              <w:top w:w="72" w:type="dxa"/>
              <w:left w:w="72" w:type="dxa"/>
              <w:bottom w:w="72" w:type="dxa"/>
              <w:right w:w="72" w:type="dxa"/>
            </w:tcMar>
          </w:tcPr>
          <w:p w:rsidR="008B70E8" w:rsidRDefault="008B70E8" w:rsidP="000C3DA0">
            <w:r>
              <w:t>积分记录分数</w:t>
            </w:r>
          </w:p>
        </w:tc>
      </w:tr>
      <w:tr w:rsidR="008B70E8" w:rsidTr="000C3DA0">
        <w:trPr>
          <w:trHeight w:val="103"/>
          <w:jc w:val="center"/>
        </w:trPr>
        <w:tc>
          <w:tcPr>
            <w:tcW w:w="1437" w:type="dxa"/>
            <w:shd w:val="clear" w:color="auto" w:fill="FFFFFF"/>
            <w:tcMar>
              <w:top w:w="72" w:type="dxa"/>
              <w:left w:w="72" w:type="dxa"/>
              <w:bottom w:w="72" w:type="dxa"/>
              <w:right w:w="72" w:type="dxa"/>
            </w:tcMar>
          </w:tcPr>
          <w:p w:rsidR="008B70E8" w:rsidRDefault="008B70E8" w:rsidP="000C3DA0">
            <w:r>
              <w:t>credit_becaid</w:t>
            </w:r>
          </w:p>
        </w:tc>
        <w:tc>
          <w:tcPr>
            <w:tcW w:w="1255"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24" w:type="dxa"/>
            <w:shd w:val="clear" w:color="auto" w:fill="FFFFFF"/>
            <w:tcMar>
              <w:top w:w="72" w:type="dxa"/>
              <w:left w:w="72" w:type="dxa"/>
              <w:bottom w:w="72" w:type="dxa"/>
              <w:right w:w="72" w:type="dxa"/>
            </w:tcMar>
          </w:tcPr>
          <w:p w:rsidR="008B70E8" w:rsidRDefault="008B70E8" w:rsidP="000C3DA0">
            <w:r>
              <w:t>积分记录依据</w:t>
            </w:r>
          </w:p>
        </w:tc>
      </w:tr>
      <w:tr w:rsidR="008B70E8" w:rsidTr="000C3DA0">
        <w:trPr>
          <w:trHeight w:val="139"/>
          <w:jc w:val="center"/>
        </w:trPr>
        <w:tc>
          <w:tcPr>
            <w:tcW w:w="1437" w:type="dxa"/>
            <w:shd w:val="clear" w:color="auto" w:fill="FFFFFF"/>
            <w:tcMar>
              <w:top w:w="72" w:type="dxa"/>
              <w:left w:w="72" w:type="dxa"/>
              <w:bottom w:w="72" w:type="dxa"/>
              <w:right w:w="72" w:type="dxa"/>
            </w:tcMar>
          </w:tcPr>
          <w:p w:rsidR="008B70E8" w:rsidRDefault="008B70E8" w:rsidP="000C3DA0">
            <w:r>
              <w:t>credit_userid</w:t>
            </w:r>
          </w:p>
        </w:tc>
        <w:tc>
          <w:tcPr>
            <w:tcW w:w="1255"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24" w:type="dxa"/>
            <w:shd w:val="clear" w:color="auto" w:fill="FFFFFF"/>
            <w:tcMar>
              <w:top w:w="72" w:type="dxa"/>
              <w:left w:w="72" w:type="dxa"/>
              <w:bottom w:w="72" w:type="dxa"/>
              <w:right w:w="72" w:type="dxa"/>
            </w:tcMar>
          </w:tcPr>
          <w:p w:rsidR="008B70E8" w:rsidRDefault="008B70E8" w:rsidP="000C3DA0">
            <w:r>
              <w:t>用户</w:t>
            </w:r>
            <w:r>
              <w:t>id</w:t>
            </w:r>
          </w:p>
        </w:tc>
      </w:tr>
      <w:tr w:rsidR="008B70E8" w:rsidTr="000C3DA0">
        <w:trPr>
          <w:jc w:val="center"/>
        </w:trPr>
        <w:tc>
          <w:tcPr>
            <w:tcW w:w="1437" w:type="dxa"/>
            <w:shd w:val="clear" w:color="auto" w:fill="FFFFFF"/>
            <w:tcMar>
              <w:top w:w="72" w:type="dxa"/>
              <w:left w:w="72" w:type="dxa"/>
              <w:bottom w:w="72" w:type="dxa"/>
              <w:right w:w="72" w:type="dxa"/>
            </w:tcMar>
          </w:tcPr>
          <w:p w:rsidR="008B70E8" w:rsidRDefault="008B70E8" w:rsidP="000C3DA0">
            <w:r>
              <w:t>credit_time</w:t>
            </w:r>
          </w:p>
        </w:tc>
        <w:tc>
          <w:tcPr>
            <w:tcW w:w="1255"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24" w:type="dxa"/>
            <w:shd w:val="clear" w:color="auto" w:fill="FFFFFF"/>
            <w:tcMar>
              <w:top w:w="72" w:type="dxa"/>
              <w:left w:w="72" w:type="dxa"/>
              <w:bottom w:w="72" w:type="dxa"/>
              <w:right w:w="72" w:type="dxa"/>
            </w:tcMar>
          </w:tcPr>
          <w:p w:rsidR="008B70E8" w:rsidRDefault="008B70E8" w:rsidP="000C3DA0">
            <w:r>
              <w:t>积分发放的时间</w:t>
            </w:r>
          </w:p>
        </w:tc>
      </w:tr>
    </w:tbl>
    <w:p w:rsidR="008B70E8" w:rsidRDefault="008B70E8" w:rsidP="008B70E8"/>
    <w:p w:rsidR="008B70E8" w:rsidRDefault="008B70E8" w:rsidP="008B70E8"/>
    <w:p w:rsidR="008B70E8" w:rsidRDefault="008B70E8" w:rsidP="008B70E8"/>
    <w:p w:rsidR="008B70E8" w:rsidRDefault="008B70E8" w:rsidP="008B70E8"/>
    <w:p w:rsidR="008B70E8" w:rsidRDefault="008B70E8" w:rsidP="008B70E8">
      <w:pPr>
        <w:jc w:val="center"/>
      </w:pPr>
      <w:r>
        <w:rPr>
          <w:rFonts w:hint="eastAsia"/>
        </w:rPr>
        <w:t>表</w:t>
      </w:r>
      <w:r>
        <w:rPr>
          <w:rFonts w:hint="eastAsia"/>
        </w:rPr>
        <w:t xml:space="preserve">4.3  </w:t>
      </w:r>
      <w:r>
        <w:rPr>
          <w:rFonts w:hint="eastAsia"/>
        </w:rPr>
        <w:t>订单表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358"/>
        <w:gridCol w:w="1264"/>
        <w:gridCol w:w="598"/>
        <w:gridCol w:w="544"/>
        <w:gridCol w:w="1637"/>
        <w:gridCol w:w="3504"/>
      </w:tblGrid>
      <w:tr w:rsidR="008B70E8" w:rsidTr="000C3DA0">
        <w:trPr>
          <w:tblHeader/>
          <w:jc w:val="center"/>
        </w:trPr>
        <w:tc>
          <w:tcPr>
            <w:tcW w:w="1358" w:type="dxa"/>
            <w:shd w:val="clear" w:color="auto" w:fill="FFFFFF"/>
            <w:tcMar>
              <w:top w:w="72" w:type="dxa"/>
              <w:left w:w="72" w:type="dxa"/>
              <w:bottom w:w="72" w:type="dxa"/>
              <w:right w:w="72" w:type="dxa"/>
            </w:tcMar>
          </w:tcPr>
          <w:p w:rsidR="008B70E8" w:rsidRDefault="008B70E8" w:rsidP="000C3DA0">
            <w:r>
              <w:t>Field</w:t>
            </w:r>
          </w:p>
        </w:tc>
        <w:tc>
          <w:tcPr>
            <w:tcW w:w="1264" w:type="dxa"/>
            <w:shd w:val="clear" w:color="auto" w:fill="FFFFFF"/>
            <w:tcMar>
              <w:top w:w="72" w:type="dxa"/>
              <w:left w:w="72" w:type="dxa"/>
              <w:bottom w:w="72" w:type="dxa"/>
              <w:right w:w="72" w:type="dxa"/>
            </w:tcMar>
          </w:tcPr>
          <w:p w:rsidR="008B70E8" w:rsidRDefault="008B70E8" w:rsidP="000C3DA0">
            <w:r>
              <w:t>Type</w:t>
            </w:r>
          </w:p>
        </w:tc>
        <w:tc>
          <w:tcPr>
            <w:tcW w:w="598" w:type="dxa"/>
            <w:shd w:val="clear" w:color="auto" w:fill="FFFFFF"/>
            <w:tcMar>
              <w:top w:w="72" w:type="dxa"/>
              <w:left w:w="72" w:type="dxa"/>
              <w:bottom w:w="72" w:type="dxa"/>
              <w:right w:w="72" w:type="dxa"/>
            </w:tcMar>
          </w:tcPr>
          <w:p w:rsidR="008B70E8" w:rsidRDefault="008B70E8" w:rsidP="000C3DA0">
            <w:r>
              <w:t>Null</w:t>
            </w:r>
          </w:p>
        </w:tc>
        <w:tc>
          <w:tcPr>
            <w:tcW w:w="544" w:type="dxa"/>
            <w:shd w:val="clear" w:color="auto" w:fill="FFFFFF"/>
            <w:tcMar>
              <w:top w:w="72" w:type="dxa"/>
              <w:left w:w="72" w:type="dxa"/>
              <w:bottom w:w="72" w:type="dxa"/>
              <w:right w:w="72" w:type="dxa"/>
            </w:tcMar>
          </w:tcPr>
          <w:p w:rsidR="008B70E8" w:rsidRDefault="008B70E8" w:rsidP="000C3DA0">
            <w:r>
              <w:t>Key</w:t>
            </w:r>
          </w:p>
        </w:tc>
        <w:tc>
          <w:tcPr>
            <w:tcW w:w="1637" w:type="dxa"/>
            <w:shd w:val="clear" w:color="auto" w:fill="FFFFFF"/>
            <w:tcMar>
              <w:top w:w="72" w:type="dxa"/>
              <w:left w:w="72" w:type="dxa"/>
              <w:bottom w:w="72" w:type="dxa"/>
              <w:right w:w="72" w:type="dxa"/>
            </w:tcMar>
          </w:tcPr>
          <w:p w:rsidR="008B70E8" w:rsidRDefault="008B70E8" w:rsidP="000C3DA0">
            <w:r>
              <w:t>Extra</w:t>
            </w:r>
          </w:p>
        </w:tc>
        <w:tc>
          <w:tcPr>
            <w:tcW w:w="3504" w:type="dxa"/>
            <w:shd w:val="clear" w:color="auto" w:fill="FFFFFF"/>
            <w:tcMar>
              <w:top w:w="72" w:type="dxa"/>
              <w:left w:w="72" w:type="dxa"/>
              <w:bottom w:w="72" w:type="dxa"/>
              <w:right w:w="72" w:type="dxa"/>
            </w:tcMar>
          </w:tcPr>
          <w:p w:rsidR="008B70E8" w:rsidRDefault="008B70E8" w:rsidP="000C3DA0">
            <w:r>
              <w:t>Comment</w:t>
            </w:r>
          </w:p>
        </w:tc>
      </w:tr>
      <w:tr w:rsidR="008B70E8" w:rsidTr="000C3DA0">
        <w:trPr>
          <w:trHeight w:val="422"/>
          <w:jc w:val="center"/>
        </w:trPr>
        <w:tc>
          <w:tcPr>
            <w:tcW w:w="1358" w:type="dxa"/>
            <w:shd w:val="clear" w:color="auto" w:fill="FFFFFF"/>
            <w:tcMar>
              <w:top w:w="72" w:type="dxa"/>
              <w:left w:w="72" w:type="dxa"/>
              <w:bottom w:w="72" w:type="dxa"/>
              <w:right w:w="72" w:type="dxa"/>
            </w:tcMar>
          </w:tcPr>
          <w:p w:rsidR="008B70E8" w:rsidRDefault="008B70E8" w:rsidP="000C3DA0">
            <w:r>
              <w:t>bill_id</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r>
              <w:t>PRI</w:t>
            </w:r>
          </w:p>
        </w:tc>
        <w:tc>
          <w:tcPr>
            <w:tcW w:w="1637" w:type="dxa"/>
            <w:shd w:val="clear" w:color="auto" w:fill="FFFFFF"/>
            <w:tcMar>
              <w:top w:w="72" w:type="dxa"/>
              <w:left w:w="72" w:type="dxa"/>
              <w:bottom w:w="72" w:type="dxa"/>
              <w:right w:w="72" w:type="dxa"/>
            </w:tcMar>
          </w:tcPr>
          <w:p w:rsidR="008B70E8" w:rsidRDefault="008B70E8" w:rsidP="000C3DA0">
            <w:r>
              <w:t>auto_increment</w:t>
            </w:r>
          </w:p>
        </w:tc>
        <w:tc>
          <w:tcPr>
            <w:tcW w:w="3504" w:type="dxa"/>
            <w:shd w:val="clear" w:color="auto" w:fill="FFFFFF"/>
            <w:tcMar>
              <w:top w:w="72" w:type="dxa"/>
              <w:left w:w="72" w:type="dxa"/>
              <w:bottom w:w="72" w:type="dxa"/>
              <w:right w:w="72" w:type="dxa"/>
            </w:tcMar>
          </w:tcPr>
          <w:p w:rsidR="008B70E8" w:rsidRDefault="008B70E8" w:rsidP="000C3DA0"/>
        </w:tc>
      </w:tr>
      <w:tr w:rsidR="008B70E8" w:rsidTr="000C3DA0">
        <w:trPr>
          <w:trHeight w:val="247"/>
          <w:jc w:val="center"/>
        </w:trPr>
        <w:tc>
          <w:tcPr>
            <w:tcW w:w="1358" w:type="dxa"/>
            <w:shd w:val="clear" w:color="auto" w:fill="FFFFFF"/>
            <w:tcMar>
              <w:top w:w="72" w:type="dxa"/>
              <w:left w:w="72" w:type="dxa"/>
              <w:bottom w:w="72" w:type="dxa"/>
              <w:right w:w="72" w:type="dxa"/>
            </w:tcMar>
          </w:tcPr>
          <w:p w:rsidR="008B70E8" w:rsidRDefault="008B70E8" w:rsidP="000C3DA0">
            <w:r>
              <w:t>bill_cgoodid</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r>
              <w:t>积分商品</w:t>
            </w:r>
            <w:r>
              <w:t>id</w:t>
            </w:r>
          </w:p>
        </w:tc>
      </w:tr>
      <w:tr w:rsidR="008B70E8" w:rsidTr="000C3DA0">
        <w:trPr>
          <w:trHeight w:val="227"/>
          <w:jc w:val="center"/>
        </w:trPr>
        <w:tc>
          <w:tcPr>
            <w:tcW w:w="1358" w:type="dxa"/>
            <w:shd w:val="clear" w:color="auto" w:fill="FFFFFF"/>
            <w:tcMar>
              <w:top w:w="72" w:type="dxa"/>
              <w:left w:w="72" w:type="dxa"/>
              <w:bottom w:w="72" w:type="dxa"/>
              <w:right w:w="72" w:type="dxa"/>
            </w:tcMar>
          </w:tcPr>
          <w:p w:rsidR="008B70E8" w:rsidRDefault="008B70E8" w:rsidP="000C3DA0">
            <w:r>
              <w:t>bill_cid</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r>
              <w:t>类型（</w:t>
            </w:r>
            <w:r>
              <w:t xml:space="preserve">1 </w:t>
            </w:r>
            <w:r>
              <w:t>兑换</w:t>
            </w:r>
            <w:r>
              <w:t xml:space="preserve"> 2 </w:t>
            </w:r>
            <w:r>
              <w:t>抽奖</w:t>
            </w:r>
            <w:r>
              <w:t xml:space="preserve"> 3 </w:t>
            </w:r>
            <w:r>
              <w:t>竞拍）</w:t>
            </w:r>
          </w:p>
        </w:tc>
      </w:tr>
      <w:tr w:rsidR="008B70E8" w:rsidTr="000C3DA0">
        <w:trPr>
          <w:trHeight w:val="235"/>
          <w:jc w:val="center"/>
        </w:trPr>
        <w:tc>
          <w:tcPr>
            <w:tcW w:w="1358" w:type="dxa"/>
            <w:shd w:val="clear" w:color="auto" w:fill="FFFFFF"/>
            <w:tcMar>
              <w:top w:w="72" w:type="dxa"/>
              <w:left w:w="72" w:type="dxa"/>
              <w:bottom w:w="72" w:type="dxa"/>
              <w:right w:w="72" w:type="dxa"/>
            </w:tcMar>
          </w:tcPr>
          <w:p w:rsidR="008B70E8" w:rsidRDefault="008B70E8" w:rsidP="000C3DA0">
            <w:r>
              <w:t>bill_uid</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r>
              <w:t>用户</w:t>
            </w:r>
            <w:r>
              <w:t>id</w:t>
            </w:r>
          </w:p>
        </w:tc>
      </w:tr>
      <w:tr w:rsidR="008B70E8" w:rsidTr="000C3DA0">
        <w:trPr>
          <w:trHeight w:val="60"/>
          <w:jc w:val="center"/>
        </w:trPr>
        <w:tc>
          <w:tcPr>
            <w:tcW w:w="1358" w:type="dxa"/>
            <w:shd w:val="clear" w:color="auto" w:fill="FFFFFF"/>
            <w:tcMar>
              <w:top w:w="72" w:type="dxa"/>
              <w:left w:w="72" w:type="dxa"/>
              <w:bottom w:w="72" w:type="dxa"/>
              <w:right w:w="72" w:type="dxa"/>
            </w:tcMar>
          </w:tcPr>
          <w:p w:rsidR="008B70E8" w:rsidRDefault="008B70E8" w:rsidP="000C3DA0">
            <w:r>
              <w:t>bill_name</w:t>
            </w:r>
          </w:p>
        </w:tc>
        <w:tc>
          <w:tcPr>
            <w:tcW w:w="1264" w:type="dxa"/>
            <w:shd w:val="clear" w:color="auto" w:fill="FFFFFF"/>
            <w:tcMar>
              <w:top w:w="72" w:type="dxa"/>
              <w:left w:w="72" w:type="dxa"/>
              <w:bottom w:w="72" w:type="dxa"/>
              <w:right w:w="72" w:type="dxa"/>
            </w:tcMar>
          </w:tcPr>
          <w:p w:rsidR="008B70E8" w:rsidRDefault="008B70E8" w:rsidP="000C3DA0">
            <w:r>
              <w:t>varchar(32)</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r>
              <w:t>真实姓名</w:t>
            </w:r>
          </w:p>
        </w:tc>
      </w:tr>
      <w:tr w:rsidR="008B70E8" w:rsidTr="000C3DA0">
        <w:trPr>
          <w:jc w:val="center"/>
        </w:trPr>
        <w:tc>
          <w:tcPr>
            <w:tcW w:w="1358" w:type="dxa"/>
            <w:shd w:val="clear" w:color="auto" w:fill="FFFFFF"/>
            <w:tcMar>
              <w:top w:w="72" w:type="dxa"/>
              <w:left w:w="72" w:type="dxa"/>
              <w:bottom w:w="72" w:type="dxa"/>
              <w:right w:w="72" w:type="dxa"/>
            </w:tcMar>
          </w:tcPr>
          <w:p w:rsidR="008B70E8" w:rsidRDefault="008B70E8" w:rsidP="000C3DA0">
            <w:r>
              <w:t>bill_phone</w:t>
            </w:r>
          </w:p>
        </w:tc>
        <w:tc>
          <w:tcPr>
            <w:tcW w:w="1264" w:type="dxa"/>
            <w:shd w:val="clear" w:color="auto" w:fill="FFFFFF"/>
            <w:tcMar>
              <w:top w:w="72" w:type="dxa"/>
              <w:left w:w="72" w:type="dxa"/>
              <w:bottom w:w="72" w:type="dxa"/>
              <w:right w:w="72" w:type="dxa"/>
            </w:tcMar>
          </w:tcPr>
          <w:p w:rsidR="008B70E8" w:rsidRDefault="008B70E8" w:rsidP="000C3DA0">
            <w:r>
              <w:t>varchar(11)</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tc>
      </w:tr>
      <w:tr w:rsidR="008B70E8" w:rsidTr="000C3DA0">
        <w:trPr>
          <w:jc w:val="center"/>
        </w:trPr>
        <w:tc>
          <w:tcPr>
            <w:tcW w:w="1358" w:type="dxa"/>
            <w:shd w:val="clear" w:color="auto" w:fill="FFFFFF"/>
            <w:tcMar>
              <w:top w:w="72" w:type="dxa"/>
              <w:left w:w="72" w:type="dxa"/>
              <w:bottom w:w="72" w:type="dxa"/>
              <w:right w:w="72" w:type="dxa"/>
            </w:tcMar>
          </w:tcPr>
          <w:p w:rsidR="008B70E8" w:rsidRDefault="008B70E8" w:rsidP="000C3DA0">
            <w:r>
              <w:lastRenderedPageBreak/>
              <w:t>bill_address</w:t>
            </w:r>
          </w:p>
        </w:tc>
        <w:tc>
          <w:tcPr>
            <w:tcW w:w="1264" w:type="dxa"/>
            <w:shd w:val="clear" w:color="auto" w:fill="FFFFFF"/>
            <w:tcMar>
              <w:top w:w="72" w:type="dxa"/>
              <w:left w:w="72" w:type="dxa"/>
              <w:bottom w:w="72" w:type="dxa"/>
              <w:right w:w="72" w:type="dxa"/>
            </w:tcMar>
          </w:tcPr>
          <w:p w:rsidR="008B70E8" w:rsidRDefault="008B70E8" w:rsidP="000C3DA0">
            <w:r>
              <w:t>varchar(60)</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tc>
      </w:tr>
      <w:tr w:rsidR="008B70E8" w:rsidTr="000C3DA0">
        <w:trPr>
          <w:jc w:val="center"/>
        </w:trPr>
        <w:tc>
          <w:tcPr>
            <w:tcW w:w="1358" w:type="dxa"/>
            <w:shd w:val="clear" w:color="auto" w:fill="FFFFFF"/>
            <w:tcMar>
              <w:top w:w="72" w:type="dxa"/>
              <w:left w:w="72" w:type="dxa"/>
              <w:bottom w:w="72" w:type="dxa"/>
              <w:right w:w="72" w:type="dxa"/>
            </w:tcMar>
          </w:tcPr>
          <w:p w:rsidR="008B70E8" w:rsidRDefault="008B70E8" w:rsidP="000C3DA0">
            <w:r>
              <w:t>bill_youbian</w:t>
            </w:r>
          </w:p>
        </w:tc>
        <w:tc>
          <w:tcPr>
            <w:tcW w:w="1264" w:type="dxa"/>
            <w:shd w:val="clear" w:color="auto" w:fill="FFFFFF"/>
            <w:tcMar>
              <w:top w:w="72" w:type="dxa"/>
              <w:left w:w="72" w:type="dxa"/>
              <w:bottom w:w="72" w:type="dxa"/>
              <w:right w:w="72" w:type="dxa"/>
            </w:tcMar>
          </w:tcPr>
          <w:p w:rsidR="008B70E8" w:rsidRDefault="008B70E8" w:rsidP="000C3DA0">
            <w:r>
              <w:t>int(6)</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tc>
      </w:tr>
      <w:tr w:rsidR="008B70E8" w:rsidTr="000C3DA0">
        <w:trPr>
          <w:jc w:val="center"/>
        </w:trPr>
        <w:tc>
          <w:tcPr>
            <w:tcW w:w="1358" w:type="dxa"/>
            <w:shd w:val="clear" w:color="auto" w:fill="FFFFFF"/>
            <w:tcMar>
              <w:top w:w="72" w:type="dxa"/>
              <w:left w:w="72" w:type="dxa"/>
              <w:bottom w:w="72" w:type="dxa"/>
              <w:right w:w="72" w:type="dxa"/>
            </w:tcMar>
          </w:tcPr>
          <w:p w:rsidR="008B70E8" w:rsidRDefault="008B70E8" w:rsidP="000C3DA0">
            <w:r>
              <w:t>bill_attr</w:t>
            </w:r>
          </w:p>
        </w:tc>
        <w:tc>
          <w:tcPr>
            <w:tcW w:w="1264" w:type="dxa"/>
            <w:shd w:val="clear" w:color="auto" w:fill="FFFFFF"/>
            <w:tcMar>
              <w:top w:w="72" w:type="dxa"/>
              <w:left w:w="72" w:type="dxa"/>
              <w:bottom w:w="72" w:type="dxa"/>
              <w:right w:w="72" w:type="dxa"/>
            </w:tcMar>
          </w:tcPr>
          <w:p w:rsidR="008B70E8" w:rsidRDefault="008B70E8" w:rsidP="000C3DA0">
            <w:r>
              <w:t>varchar(32)</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r>
              <w:t>商品属性</w:t>
            </w:r>
          </w:p>
        </w:tc>
      </w:tr>
      <w:tr w:rsidR="008B70E8" w:rsidTr="000C3DA0">
        <w:trPr>
          <w:jc w:val="center"/>
        </w:trPr>
        <w:tc>
          <w:tcPr>
            <w:tcW w:w="1358" w:type="dxa"/>
            <w:shd w:val="clear" w:color="auto" w:fill="FFFFFF"/>
            <w:tcMar>
              <w:top w:w="72" w:type="dxa"/>
              <w:left w:w="72" w:type="dxa"/>
              <w:bottom w:w="72" w:type="dxa"/>
              <w:right w:w="72" w:type="dxa"/>
            </w:tcMar>
          </w:tcPr>
          <w:p w:rsidR="008B70E8" w:rsidRDefault="008B70E8" w:rsidP="000C3DA0">
            <w:r>
              <w:t>bill_credit</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r>
              <w:t>花费积分</w:t>
            </w:r>
          </w:p>
        </w:tc>
      </w:tr>
      <w:tr w:rsidR="008B70E8" w:rsidTr="000C3DA0">
        <w:trPr>
          <w:jc w:val="center"/>
        </w:trPr>
        <w:tc>
          <w:tcPr>
            <w:tcW w:w="1358" w:type="dxa"/>
            <w:shd w:val="clear" w:color="auto" w:fill="FFFFFF"/>
            <w:tcMar>
              <w:top w:w="72" w:type="dxa"/>
              <w:left w:w="72" w:type="dxa"/>
              <w:bottom w:w="72" w:type="dxa"/>
              <w:right w:w="72" w:type="dxa"/>
            </w:tcMar>
          </w:tcPr>
          <w:p w:rsidR="008B70E8" w:rsidRDefault="008B70E8" w:rsidP="000C3DA0">
            <w:r>
              <w:t>bill_time</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tc>
      </w:tr>
      <w:tr w:rsidR="008B70E8" w:rsidTr="000C3DA0">
        <w:trPr>
          <w:jc w:val="center"/>
        </w:trPr>
        <w:tc>
          <w:tcPr>
            <w:tcW w:w="1358" w:type="dxa"/>
            <w:shd w:val="clear" w:color="auto" w:fill="FFFFFF"/>
            <w:tcMar>
              <w:top w:w="72" w:type="dxa"/>
              <w:left w:w="72" w:type="dxa"/>
              <w:bottom w:w="72" w:type="dxa"/>
              <w:right w:w="72" w:type="dxa"/>
            </w:tcMar>
          </w:tcPr>
          <w:p w:rsidR="008B70E8" w:rsidRDefault="008B70E8" w:rsidP="000C3DA0">
            <w:r>
              <w:t>bill_beizhu</w:t>
            </w:r>
          </w:p>
        </w:tc>
        <w:tc>
          <w:tcPr>
            <w:tcW w:w="1264" w:type="dxa"/>
            <w:shd w:val="clear" w:color="auto" w:fill="FFFFFF"/>
            <w:tcMar>
              <w:top w:w="72" w:type="dxa"/>
              <w:left w:w="72" w:type="dxa"/>
              <w:bottom w:w="72" w:type="dxa"/>
              <w:right w:w="72" w:type="dxa"/>
            </w:tcMar>
          </w:tcPr>
          <w:p w:rsidR="008B70E8" w:rsidRDefault="008B70E8" w:rsidP="000C3DA0">
            <w:r>
              <w:t>varchar(60)</w:t>
            </w:r>
          </w:p>
        </w:tc>
        <w:tc>
          <w:tcPr>
            <w:tcW w:w="598" w:type="dxa"/>
            <w:shd w:val="clear" w:color="auto" w:fill="FFFFFF"/>
            <w:tcMar>
              <w:top w:w="72" w:type="dxa"/>
              <w:left w:w="72" w:type="dxa"/>
              <w:bottom w:w="72" w:type="dxa"/>
              <w:right w:w="72" w:type="dxa"/>
            </w:tcMar>
          </w:tcPr>
          <w:p w:rsidR="008B70E8" w:rsidRDefault="008B70E8" w:rsidP="000C3DA0">
            <w:r>
              <w:t>YES</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r>
              <w:t>备注</w:t>
            </w:r>
          </w:p>
        </w:tc>
      </w:tr>
      <w:tr w:rsidR="008B70E8" w:rsidTr="000C3DA0">
        <w:trPr>
          <w:jc w:val="center"/>
        </w:trPr>
        <w:tc>
          <w:tcPr>
            <w:tcW w:w="1358" w:type="dxa"/>
            <w:shd w:val="clear" w:color="auto" w:fill="FFFFFF"/>
            <w:tcMar>
              <w:top w:w="72" w:type="dxa"/>
              <w:left w:w="72" w:type="dxa"/>
              <w:bottom w:w="72" w:type="dxa"/>
              <w:right w:w="72" w:type="dxa"/>
            </w:tcMar>
          </w:tcPr>
          <w:p w:rsidR="008B70E8" w:rsidRDefault="008B70E8" w:rsidP="000C3DA0">
            <w:r>
              <w:t>bill_state</w:t>
            </w:r>
          </w:p>
        </w:tc>
        <w:tc>
          <w:tcPr>
            <w:tcW w:w="1264" w:type="dxa"/>
            <w:shd w:val="clear" w:color="auto" w:fill="FFFFFF"/>
            <w:tcMar>
              <w:top w:w="72" w:type="dxa"/>
              <w:left w:w="72" w:type="dxa"/>
              <w:bottom w:w="72" w:type="dxa"/>
              <w:right w:w="72" w:type="dxa"/>
            </w:tcMar>
          </w:tcPr>
          <w:p w:rsidR="008B70E8" w:rsidRDefault="008B70E8" w:rsidP="000C3DA0">
            <w:r>
              <w:t>int(2)</w:t>
            </w:r>
          </w:p>
        </w:tc>
        <w:tc>
          <w:tcPr>
            <w:tcW w:w="598"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504" w:type="dxa"/>
            <w:shd w:val="clear" w:color="auto" w:fill="FFFFFF"/>
            <w:tcMar>
              <w:top w:w="72" w:type="dxa"/>
              <w:left w:w="72" w:type="dxa"/>
              <w:bottom w:w="72" w:type="dxa"/>
              <w:right w:w="72" w:type="dxa"/>
            </w:tcMar>
          </w:tcPr>
          <w:p w:rsidR="008B70E8" w:rsidRDefault="008B70E8" w:rsidP="000C3DA0">
            <w:r>
              <w:t>状态（</w:t>
            </w:r>
            <w:r>
              <w:t xml:space="preserve"> 0 </w:t>
            </w:r>
            <w:r>
              <w:t>未发货</w:t>
            </w:r>
            <w:r>
              <w:t xml:space="preserve"> 1 </w:t>
            </w:r>
            <w:r>
              <w:t>已发货）</w:t>
            </w:r>
          </w:p>
        </w:tc>
      </w:tr>
    </w:tbl>
    <w:p w:rsidR="008B70E8" w:rsidRDefault="008B70E8" w:rsidP="008B70E8"/>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r>
        <w:rPr>
          <w:rFonts w:hint="eastAsia"/>
        </w:rPr>
        <w:t>表</w:t>
      </w:r>
      <w:r>
        <w:rPr>
          <w:rFonts w:hint="eastAsia"/>
        </w:rPr>
        <w:t xml:space="preserve">4.4  </w:t>
      </w:r>
      <w:r>
        <w:rPr>
          <w:rFonts w:hint="eastAsia"/>
        </w:rPr>
        <w:t>积分活动商品表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651"/>
        <w:gridCol w:w="1484"/>
        <w:gridCol w:w="571"/>
        <w:gridCol w:w="544"/>
        <w:gridCol w:w="1637"/>
        <w:gridCol w:w="3611"/>
      </w:tblGrid>
      <w:tr w:rsidR="008B70E8" w:rsidTr="000C3DA0">
        <w:trPr>
          <w:tblHeader/>
          <w:jc w:val="center"/>
        </w:trPr>
        <w:tc>
          <w:tcPr>
            <w:tcW w:w="1651" w:type="dxa"/>
            <w:shd w:val="clear" w:color="auto" w:fill="FFFFFF"/>
            <w:tcMar>
              <w:top w:w="72" w:type="dxa"/>
              <w:left w:w="72" w:type="dxa"/>
              <w:bottom w:w="72" w:type="dxa"/>
              <w:right w:w="72" w:type="dxa"/>
            </w:tcMar>
          </w:tcPr>
          <w:p w:rsidR="008B70E8" w:rsidRDefault="008B70E8" w:rsidP="000C3DA0">
            <w:r>
              <w:t>Field</w:t>
            </w:r>
          </w:p>
        </w:tc>
        <w:tc>
          <w:tcPr>
            <w:tcW w:w="1484" w:type="dxa"/>
            <w:shd w:val="clear" w:color="auto" w:fill="FFFFFF"/>
            <w:tcMar>
              <w:top w:w="72" w:type="dxa"/>
              <w:left w:w="72" w:type="dxa"/>
              <w:bottom w:w="72" w:type="dxa"/>
              <w:right w:w="72" w:type="dxa"/>
            </w:tcMar>
          </w:tcPr>
          <w:p w:rsidR="008B70E8" w:rsidRDefault="008B70E8" w:rsidP="000C3DA0">
            <w:r>
              <w:t>Type</w:t>
            </w:r>
          </w:p>
        </w:tc>
        <w:tc>
          <w:tcPr>
            <w:tcW w:w="571" w:type="dxa"/>
            <w:shd w:val="clear" w:color="auto" w:fill="FFFFFF"/>
            <w:tcMar>
              <w:top w:w="72" w:type="dxa"/>
              <w:left w:w="72" w:type="dxa"/>
              <w:bottom w:w="72" w:type="dxa"/>
              <w:right w:w="72" w:type="dxa"/>
            </w:tcMar>
          </w:tcPr>
          <w:p w:rsidR="008B70E8" w:rsidRDefault="008B70E8" w:rsidP="000C3DA0">
            <w:r>
              <w:t>Null</w:t>
            </w:r>
          </w:p>
        </w:tc>
        <w:tc>
          <w:tcPr>
            <w:tcW w:w="544" w:type="dxa"/>
            <w:shd w:val="clear" w:color="auto" w:fill="FFFFFF"/>
            <w:tcMar>
              <w:top w:w="72" w:type="dxa"/>
              <w:left w:w="72" w:type="dxa"/>
              <w:bottom w:w="72" w:type="dxa"/>
              <w:right w:w="72" w:type="dxa"/>
            </w:tcMar>
          </w:tcPr>
          <w:p w:rsidR="008B70E8" w:rsidRDefault="008B70E8" w:rsidP="000C3DA0">
            <w:r>
              <w:t>Key</w:t>
            </w:r>
          </w:p>
        </w:tc>
        <w:tc>
          <w:tcPr>
            <w:tcW w:w="1637" w:type="dxa"/>
            <w:shd w:val="clear" w:color="auto" w:fill="FFFFFF"/>
            <w:tcMar>
              <w:top w:w="72" w:type="dxa"/>
              <w:left w:w="72" w:type="dxa"/>
              <w:bottom w:w="72" w:type="dxa"/>
              <w:right w:w="72" w:type="dxa"/>
            </w:tcMar>
          </w:tcPr>
          <w:p w:rsidR="008B70E8" w:rsidRDefault="008B70E8" w:rsidP="000C3DA0">
            <w:r>
              <w:t>Extra</w:t>
            </w:r>
          </w:p>
        </w:tc>
        <w:tc>
          <w:tcPr>
            <w:tcW w:w="3611" w:type="dxa"/>
            <w:shd w:val="clear" w:color="auto" w:fill="FFFFFF"/>
            <w:tcMar>
              <w:top w:w="72" w:type="dxa"/>
              <w:left w:w="72" w:type="dxa"/>
              <w:bottom w:w="72" w:type="dxa"/>
              <w:right w:w="72" w:type="dxa"/>
            </w:tcMar>
          </w:tcPr>
          <w:p w:rsidR="008B70E8" w:rsidRDefault="008B70E8" w:rsidP="000C3DA0">
            <w:r>
              <w:t>Comment</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cgoods_id</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r>
              <w:t>PRI</w:t>
            </w:r>
          </w:p>
        </w:tc>
        <w:tc>
          <w:tcPr>
            <w:tcW w:w="1637" w:type="dxa"/>
            <w:shd w:val="clear" w:color="auto" w:fill="FFFFFF"/>
            <w:tcMar>
              <w:top w:w="72" w:type="dxa"/>
              <w:left w:w="72" w:type="dxa"/>
              <w:bottom w:w="72" w:type="dxa"/>
              <w:right w:w="72" w:type="dxa"/>
            </w:tcMar>
          </w:tcPr>
          <w:p w:rsidR="008B70E8" w:rsidRDefault="008B70E8" w:rsidP="000C3DA0">
            <w:r>
              <w:t>auto_increment</w:t>
            </w:r>
          </w:p>
        </w:tc>
        <w:tc>
          <w:tcPr>
            <w:tcW w:w="3611" w:type="dxa"/>
            <w:shd w:val="clear" w:color="auto" w:fill="FFFFFF"/>
            <w:tcMar>
              <w:top w:w="72" w:type="dxa"/>
              <w:left w:w="72" w:type="dxa"/>
              <w:bottom w:w="72" w:type="dxa"/>
              <w:right w:w="72" w:type="dxa"/>
            </w:tcMar>
          </w:tcPr>
          <w:p w:rsidR="008B70E8" w:rsidRDefault="008B70E8" w:rsidP="000C3DA0">
            <w:r>
              <w:t>积分商品</w:t>
            </w:r>
            <w:r>
              <w:t>id</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cgoods_name</w:t>
            </w:r>
          </w:p>
        </w:tc>
        <w:tc>
          <w:tcPr>
            <w:tcW w:w="1484" w:type="dxa"/>
            <w:shd w:val="clear" w:color="auto" w:fill="FFFFFF"/>
            <w:tcMar>
              <w:top w:w="72" w:type="dxa"/>
              <w:left w:w="72" w:type="dxa"/>
              <w:bottom w:w="72" w:type="dxa"/>
              <w:right w:w="72" w:type="dxa"/>
            </w:tcMar>
          </w:tcPr>
          <w:p w:rsidR="008B70E8" w:rsidRDefault="008B70E8" w:rsidP="000C3DA0">
            <w:r>
              <w:t>varchar(30)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积分商品名</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cgoods_price</w:t>
            </w:r>
          </w:p>
        </w:tc>
        <w:tc>
          <w:tcPr>
            <w:tcW w:w="1484" w:type="dxa"/>
            <w:shd w:val="clear" w:color="auto" w:fill="FFFFFF"/>
            <w:tcMar>
              <w:top w:w="72" w:type="dxa"/>
              <w:left w:w="72" w:type="dxa"/>
              <w:bottom w:w="72" w:type="dxa"/>
              <w:right w:w="72" w:type="dxa"/>
            </w:tcMar>
          </w:tcPr>
          <w:p w:rsidR="008B70E8" w:rsidRDefault="008B70E8" w:rsidP="000C3DA0">
            <w:r>
              <w:t>decimal(10,2)</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积分商品价格</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cgoods_score</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需要积分</w:t>
            </w:r>
            <w:r>
              <w:t>(</w:t>
            </w:r>
            <w:r>
              <w:t>起拍积分</w:t>
            </w:r>
            <w:r>
              <w:t>)</w:t>
            </w:r>
          </w:p>
        </w:tc>
      </w:tr>
      <w:tr w:rsidR="008B70E8" w:rsidTr="000C3DA0">
        <w:trPr>
          <w:trHeight w:val="781"/>
          <w:jc w:val="center"/>
        </w:trPr>
        <w:tc>
          <w:tcPr>
            <w:tcW w:w="1651" w:type="dxa"/>
            <w:shd w:val="clear" w:color="auto" w:fill="FFFFFF"/>
            <w:tcMar>
              <w:top w:w="72" w:type="dxa"/>
              <w:left w:w="72" w:type="dxa"/>
              <w:bottom w:w="72" w:type="dxa"/>
              <w:right w:w="72" w:type="dxa"/>
            </w:tcMar>
          </w:tcPr>
          <w:p w:rsidR="008B70E8" w:rsidRDefault="008B70E8" w:rsidP="000C3DA0">
            <w:r>
              <w:t>cgoods_escore</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商品最终需要积分（积分竞拍所需）</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cgoods_img</w:t>
            </w:r>
          </w:p>
        </w:tc>
        <w:tc>
          <w:tcPr>
            <w:tcW w:w="1484" w:type="dxa"/>
            <w:shd w:val="clear" w:color="auto" w:fill="FFFFFF"/>
            <w:tcMar>
              <w:top w:w="72" w:type="dxa"/>
              <w:left w:w="72" w:type="dxa"/>
              <w:bottom w:w="72" w:type="dxa"/>
              <w:right w:w="72" w:type="dxa"/>
            </w:tcMar>
          </w:tcPr>
          <w:p w:rsidR="008B70E8" w:rsidRDefault="008B70E8" w:rsidP="000C3DA0">
            <w:r>
              <w:t>varchar(60)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积分商品图片</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cgoods_stock</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库存量</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cgoods_stime</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开始时间</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cgoods_etime</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结束时间</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cgoods_type</w:t>
            </w:r>
          </w:p>
        </w:tc>
        <w:tc>
          <w:tcPr>
            <w:tcW w:w="1484" w:type="dxa"/>
            <w:shd w:val="clear" w:color="auto" w:fill="FFFFFF"/>
            <w:tcMar>
              <w:top w:w="72" w:type="dxa"/>
              <w:left w:w="72" w:type="dxa"/>
              <w:bottom w:w="72" w:type="dxa"/>
              <w:right w:w="72" w:type="dxa"/>
            </w:tcMar>
          </w:tcPr>
          <w:p w:rsidR="008B70E8" w:rsidRDefault="008B70E8" w:rsidP="000C3DA0">
            <w:r>
              <w:t>varchar(100)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商品品类</w:t>
            </w:r>
            <w:r>
              <w:t>/</w:t>
            </w:r>
            <w:r>
              <w:t>颜色</w:t>
            </w:r>
            <w:r>
              <w:t>(</w:t>
            </w:r>
            <w:r>
              <w:t>数组隔开</w:t>
            </w:r>
            <w:r>
              <w:t>)</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cgoods_content</w:t>
            </w:r>
          </w:p>
        </w:tc>
        <w:tc>
          <w:tcPr>
            <w:tcW w:w="1484" w:type="dxa"/>
            <w:shd w:val="clear" w:color="auto" w:fill="FFFFFF"/>
            <w:tcMar>
              <w:top w:w="72" w:type="dxa"/>
              <w:left w:w="72" w:type="dxa"/>
              <w:bottom w:w="72" w:type="dxa"/>
              <w:right w:w="72" w:type="dxa"/>
            </w:tcMar>
          </w:tcPr>
          <w:p w:rsidR="008B70E8" w:rsidRDefault="008B70E8" w:rsidP="000C3DA0">
            <w:r>
              <w:t>text</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商品详情</w:t>
            </w:r>
          </w:p>
        </w:tc>
      </w:tr>
      <w:tr w:rsidR="008B70E8" w:rsidTr="000C3DA0">
        <w:trPr>
          <w:trHeight w:val="468"/>
          <w:jc w:val="center"/>
        </w:trPr>
        <w:tc>
          <w:tcPr>
            <w:tcW w:w="1651" w:type="dxa"/>
            <w:shd w:val="clear" w:color="auto" w:fill="FFFFFF"/>
            <w:tcMar>
              <w:top w:w="72" w:type="dxa"/>
              <w:left w:w="72" w:type="dxa"/>
              <w:bottom w:w="72" w:type="dxa"/>
              <w:right w:w="72" w:type="dxa"/>
            </w:tcMar>
          </w:tcPr>
          <w:p w:rsidR="008B70E8" w:rsidRDefault="008B70E8" w:rsidP="000C3DA0">
            <w:r>
              <w:lastRenderedPageBreak/>
              <w:t>cgoods_cid</w:t>
            </w:r>
          </w:p>
        </w:tc>
        <w:tc>
          <w:tcPr>
            <w:tcW w:w="1484" w:type="dxa"/>
            <w:shd w:val="clear" w:color="auto" w:fill="FFFFFF"/>
            <w:tcMar>
              <w:top w:w="72" w:type="dxa"/>
              <w:left w:w="72" w:type="dxa"/>
              <w:bottom w:w="72" w:type="dxa"/>
              <w:right w:w="72" w:type="dxa"/>
            </w:tcMar>
          </w:tcPr>
          <w:p w:rsidR="008B70E8" w:rsidRDefault="008B70E8" w:rsidP="000C3DA0">
            <w:r>
              <w:t>tinyint(2)</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商品参与形式</w:t>
            </w:r>
            <w:r>
              <w:t>:1.</w:t>
            </w:r>
            <w:r>
              <w:t>代表参加兑换</w:t>
            </w:r>
            <w:r>
              <w:t>,2.</w:t>
            </w:r>
            <w:r>
              <w:t>代表参加抽奖</w:t>
            </w:r>
            <w:r>
              <w:t>,3.</w:t>
            </w:r>
            <w:r>
              <w:t>代表参加竞拍</w:t>
            </w:r>
          </w:p>
        </w:tc>
      </w:tr>
      <w:tr w:rsidR="008B70E8" w:rsidTr="000C3DA0">
        <w:trPr>
          <w:jc w:val="center"/>
        </w:trPr>
        <w:tc>
          <w:tcPr>
            <w:tcW w:w="1651" w:type="dxa"/>
            <w:shd w:val="clear" w:color="auto" w:fill="FFFFFF"/>
            <w:tcMar>
              <w:top w:w="72" w:type="dxa"/>
              <w:left w:w="72" w:type="dxa"/>
              <w:bottom w:w="72" w:type="dxa"/>
              <w:right w:w="72" w:type="dxa"/>
            </w:tcMar>
          </w:tcPr>
          <w:p w:rsidR="008B70E8" w:rsidRDefault="008B70E8" w:rsidP="000C3DA0">
            <w:r>
              <w:t>cgoods_barnub</w:t>
            </w:r>
          </w:p>
        </w:tc>
        <w:tc>
          <w:tcPr>
            <w:tcW w:w="1484" w:type="dxa"/>
            <w:shd w:val="clear" w:color="auto" w:fill="FFFFFF"/>
            <w:tcMar>
              <w:top w:w="72" w:type="dxa"/>
              <w:left w:w="72" w:type="dxa"/>
              <w:bottom w:w="72" w:type="dxa"/>
              <w:right w:w="72" w:type="dxa"/>
            </w:tcMar>
          </w:tcPr>
          <w:p w:rsidR="008B70E8" w:rsidRDefault="008B70E8" w:rsidP="000C3DA0">
            <w:r>
              <w:t>int(10)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611" w:type="dxa"/>
            <w:shd w:val="clear" w:color="auto" w:fill="FFFFFF"/>
            <w:tcMar>
              <w:top w:w="72" w:type="dxa"/>
              <w:left w:w="72" w:type="dxa"/>
              <w:bottom w:w="72" w:type="dxa"/>
              <w:right w:w="72" w:type="dxa"/>
            </w:tcMar>
          </w:tcPr>
          <w:p w:rsidR="008B70E8" w:rsidRDefault="008B70E8" w:rsidP="000C3DA0">
            <w:r>
              <w:t>成交数量</w:t>
            </w:r>
          </w:p>
        </w:tc>
      </w:tr>
    </w:tbl>
    <w:p w:rsidR="008B70E8" w:rsidRDefault="008B70E8" w:rsidP="008B70E8"/>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p>
    <w:p w:rsidR="008B70E8" w:rsidRDefault="008B70E8" w:rsidP="008B70E8">
      <w:pPr>
        <w:jc w:val="center"/>
      </w:pPr>
      <w:r>
        <w:rPr>
          <w:rFonts w:hint="eastAsia"/>
        </w:rPr>
        <w:t>表</w:t>
      </w:r>
      <w:r>
        <w:rPr>
          <w:rFonts w:hint="eastAsia"/>
        </w:rPr>
        <w:t xml:space="preserve">4.5 </w:t>
      </w:r>
      <w:r>
        <w:rPr>
          <w:rFonts w:hint="eastAsia"/>
        </w:rPr>
        <w:t>评论表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664"/>
        <w:gridCol w:w="1051"/>
        <w:gridCol w:w="571"/>
        <w:gridCol w:w="544"/>
        <w:gridCol w:w="1637"/>
        <w:gridCol w:w="1584"/>
      </w:tblGrid>
      <w:tr w:rsidR="008B70E8" w:rsidTr="000C3DA0">
        <w:trPr>
          <w:tblHeader/>
          <w:jc w:val="center"/>
        </w:trPr>
        <w:tc>
          <w:tcPr>
            <w:tcW w:w="1664" w:type="dxa"/>
            <w:shd w:val="clear" w:color="auto" w:fill="FFFFFF"/>
            <w:tcMar>
              <w:top w:w="72" w:type="dxa"/>
              <w:left w:w="72" w:type="dxa"/>
              <w:bottom w:w="72" w:type="dxa"/>
              <w:right w:w="72" w:type="dxa"/>
            </w:tcMar>
          </w:tcPr>
          <w:p w:rsidR="008B70E8" w:rsidRDefault="008B70E8" w:rsidP="000C3DA0">
            <w:r>
              <w:t>Field</w:t>
            </w:r>
          </w:p>
        </w:tc>
        <w:tc>
          <w:tcPr>
            <w:tcW w:w="1051" w:type="dxa"/>
            <w:shd w:val="clear" w:color="auto" w:fill="FFFFFF"/>
            <w:tcMar>
              <w:top w:w="72" w:type="dxa"/>
              <w:left w:w="72" w:type="dxa"/>
              <w:bottom w:w="72" w:type="dxa"/>
              <w:right w:w="72" w:type="dxa"/>
            </w:tcMar>
          </w:tcPr>
          <w:p w:rsidR="008B70E8" w:rsidRDefault="008B70E8" w:rsidP="000C3DA0">
            <w:r>
              <w:t>Type</w:t>
            </w:r>
          </w:p>
        </w:tc>
        <w:tc>
          <w:tcPr>
            <w:tcW w:w="571" w:type="dxa"/>
            <w:shd w:val="clear" w:color="auto" w:fill="FFFFFF"/>
            <w:tcMar>
              <w:top w:w="72" w:type="dxa"/>
              <w:left w:w="72" w:type="dxa"/>
              <w:bottom w:w="72" w:type="dxa"/>
              <w:right w:w="72" w:type="dxa"/>
            </w:tcMar>
          </w:tcPr>
          <w:p w:rsidR="008B70E8" w:rsidRDefault="008B70E8" w:rsidP="000C3DA0">
            <w:r>
              <w:t>Null</w:t>
            </w:r>
          </w:p>
        </w:tc>
        <w:tc>
          <w:tcPr>
            <w:tcW w:w="544" w:type="dxa"/>
            <w:shd w:val="clear" w:color="auto" w:fill="FFFFFF"/>
            <w:tcMar>
              <w:top w:w="72" w:type="dxa"/>
              <w:left w:w="72" w:type="dxa"/>
              <w:bottom w:w="72" w:type="dxa"/>
              <w:right w:w="72" w:type="dxa"/>
            </w:tcMar>
          </w:tcPr>
          <w:p w:rsidR="008B70E8" w:rsidRDefault="008B70E8" w:rsidP="000C3DA0">
            <w:r>
              <w:t>Key</w:t>
            </w:r>
          </w:p>
        </w:tc>
        <w:tc>
          <w:tcPr>
            <w:tcW w:w="1637" w:type="dxa"/>
            <w:shd w:val="clear" w:color="auto" w:fill="FFFFFF"/>
            <w:tcMar>
              <w:top w:w="72" w:type="dxa"/>
              <w:left w:w="72" w:type="dxa"/>
              <w:bottom w:w="72" w:type="dxa"/>
              <w:right w:w="72" w:type="dxa"/>
            </w:tcMar>
          </w:tcPr>
          <w:p w:rsidR="008B70E8" w:rsidRDefault="008B70E8" w:rsidP="000C3DA0">
            <w:r>
              <w:t>Extra</w:t>
            </w:r>
          </w:p>
        </w:tc>
        <w:tc>
          <w:tcPr>
            <w:tcW w:w="1584" w:type="dxa"/>
            <w:shd w:val="clear" w:color="auto" w:fill="FFFFFF"/>
            <w:tcMar>
              <w:top w:w="72" w:type="dxa"/>
              <w:left w:w="72" w:type="dxa"/>
              <w:bottom w:w="72" w:type="dxa"/>
              <w:right w:w="72" w:type="dxa"/>
            </w:tcMar>
          </w:tcPr>
          <w:p w:rsidR="008B70E8" w:rsidRDefault="008B70E8" w:rsidP="000C3DA0">
            <w:r>
              <w:t>Comment</w:t>
            </w:r>
          </w:p>
        </w:tc>
      </w:tr>
      <w:tr w:rsidR="008B70E8" w:rsidTr="000C3DA0">
        <w:trPr>
          <w:jc w:val="center"/>
        </w:trPr>
        <w:tc>
          <w:tcPr>
            <w:tcW w:w="1664" w:type="dxa"/>
            <w:shd w:val="clear" w:color="auto" w:fill="FFFFFF"/>
            <w:tcMar>
              <w:top w:w="72" w:type="dxa"/>
              <w:left w:w="72" w:type="dxa"/>
              <w:bottom w:w="72" w:type="dxa"/>
              <w:right w:w="72" w:type="dxa"/>
            </w:tcMar>
          </w:tcPr>
          <w:p w:rsidR="008B70E8" w:rsidRDefault="008B70E8" w:rsidP="000C3DA0">
            <w:r>
              <w:t>discuss_id</w:t>
            </w:r>
          </w:p>
        </w:tc>
        <w:tc>
          <w:tcPr>
            <w:tcW w:w="1051"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r>
              <w:t>PRI</w:t>
            </w:r>
          </w:p>
        </w:tc>
        <w:tc>
          <w:tcPr>
            <w:tcW w:w="1637" w:type="dxa"/>
            <w:shd w:val="clear" w:color="auto" w:fill="FFFFFF"/>
            <w:tcMar>
              <w:top w:w="72" w:type="dxa"/>
              <w:left w:w="72" w:type="dxa"/>
              <w:bottom w:w="72" w:type="dxa"/>
              <w:right w:w="72" w:type="dxa"/>
            </w:tcMar>
          </w:tcPr>
          <w:p w:rsidR="008B70E8" w:rsidRDefault="008B70E8" w:rsidP="000C3DA0">
            <w:r>
              <w:t>auto_increment</w:t>
            </w:r>
          </w:p>
        </w:tc>
        <w:tc>
          <w:tcPr>
            <w:tcW w:w="1584" w:type="dxa"/>
            <w:shd w:val="clear" w:color="auto" w:fill="FFFFFF"/>
            <w:tcMar>
              <w:top w:w="72" w:type="dxa"/>
              <w:left w:w="72" w:type="dxa"/>
              <w:bottom w:w="72" w:type="dxa"/>
              <w:right w:w="72" w:type="dxa"/>
            </w:tcMar>
          </w:tcPr>
          <w:p w:rsidR="008B70E8" w:rsidRDefault="008B70E8" w:rsidP="000C3DA0">
            <w:r>
              <w:t>评论</w:t>
            </w:r>
            <w:r>
              <w:t>id</w:t>
            </w:r>
          </w:p>
        </w:tc>
      </w:tr>
      <w:tr w:rsidR="008B70E8" w:rsidTr="000C3DA0">
        <w:trPr>
          <w:trHeight w:val="113"/>
          <w:jc w:val="center"/>
        </w:trPr>
        <w:tc>
          <w:tcPr>
            <w:tcW w:w="1664" w:type="dxa"/>
            <w:shd w:val="clear" w:color="auto" w:fill="FFFFFF"/>
            <w:tcMar>
              <w:top w:w="72" w:type="dxa"/>
              <w:left w:w="72" w:type="dxa"/>
              <w:bottom w:w="72" w:type="dxa"/>
              <w:right w:w="72" w:type="dxa"/>
            </w:tcMar>
          </w:tcPr>
          <w:p w:rsidR="008B70E8" w:rsidRDefault="008B70E8" w:rsidP="000C3DA0">
            <w:r>
              <w:t>discuss_uid</w:t>
            </w:r>
          </w:p>
        </w:tc>
        <w:tc>
          <w:tcPr>
            <w:tcW w:w="1051"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584" w:type="dxa"/>
            <w:shd w:val="clear" w:color="auto" w:fill="FFFFFF"/>
            <w:tcMar>
              <w:top w:w="72" w:type="dxa"/>
              <w:left w:w="72" w:type="dxa"/>
              <w:bottom w:w="72" w:type="dxa"/>
              <w:right w:w="72" w:type="dxa"/>
            </w:tcMar>
          </w:tcPr>
          <w:p w:rsidR="008B70E8" w:rsidRDefault="008B70E8" w:rsidP="000C3DA0">
            <w:r>
              <w:t>评论人</w:t>
            </w:r>
            <w:r>
              <w:t>id</w:t>
            </w:r>
          </w:p>
        </w:tc>
      </w:tr>
      <w:tr w:rsidR="008B70E8" w:rsidTr="000C3DA0">
        <w:trPr>
          <w:jc w:val="center"/>
        </w:trPr>
        <w:tc>
          <w:tcPr>
            <w:tcW w:w="1664" w:type="dxa"/>
            <w:shd w:val="clear" w:color="auto" w:fill="FFFFFF"/>
            <w:tcMar>
              <w:top w:w="72" w:type="dxa"/>
              <w:left w:w="72" w:type="dxa"/>
              <w:bottom w:w="72" w:type="dxa"/>
              <w:right w:w="72" w:type="dxa"/>
            </w:tcMar>
          </w:tcPr>
          <w:p w:rsidR="008B70E8" w:rsidRDefault="008B70E8" w:rsidP="000C3DA0">
            <w:r>
              <w:t>discuss_gid</w:t>
            </w:r>
          </w:p>
        </w:tc>
        <w:tc>
          <w:tcPr>
            <w:tcW w:w="1051"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584" w:type="dxa"/>
            <w:shd w:val="clear" w:color="auto" w:fill="FFFFFF"/>
            <w:tcMar>
              <w:top w:w="72" w:type="dxa"/>
              <w:left w:w="72" w:type="dxa"/>
              <w:bottom w:w="72" w:type="dxa"/>
              <w:right w:w="72" w:type="dxa"/>
            </w:tcMar>
          </w:tcPr>
          <w:p w:rsidR="008B70E8" w:rsidRDefault="008B70E8" w:rsidP="000C3DA0">
            <w:r>
              <w:t>评论商品</w:t>
            </w:r>
          </w:p>
        </w:tc>
      </w:tr>
      <w:tr w:rsidR="008B70E8" w:rsidTr="000C3DA0">
        <w:trPr>
          <w:trHeight w:val="113"/>
          <w:jc w:val="center"/>
        </w:trPr>
        <w:tc>
          <w:tcPr>
            <w:tcW w:w="1664" w:type="dxa"/>
            <w:shd w:val="clear" w:color="auto" w:fill="FFFFFF"/>
            <w:tcMar>
              <w:top w:w="72" w:type="dxa"/>
              <w:left w:w="72" w:type="dxa"/>
              <w:bottom w:w="72" w:type="dxa"/>
              <w:right w:w="72" w:type="dxa"/>
            </w:tcMar>
          </w:tcPr>
          <w:p w:rsidR="008B70E8" w:rsidRDefault="008B70E8" w:rsidP="000C3DA0">
            <w:r>
              <w:t>discuss_content</w:t>
            </w:r>
          </w:p>
        </w:tc>
        <w:tc>
          <w:tcPr>
            <w:tcW w:w="1051" w:type="dxa"/>
            <w:shd w:val="clear" w:color="auto" w:fill="FFFFFF"/>
            <w:tcMar>
              <w:top w:w="72" w:type="dxa"/>
              <w:left w:w="72" w:type="dxa"/>
              <w:bottom w:w="72" w:type="dxa"/>
              <w:right w:w="72" w:type="dxa"/>
            </w:tcMar>
          </w:tcPr>
          <w:p w:rsidR="008B70E8" w:rsidRDefault="008B70E8" w:rsidP="000C3DA0">
            <w:r>
              <w:t>text</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584" w:type="dxa"/>
            <w:shd w:val="clear" w:color="auto" w:fill="FFFFFF"/>
            <w:tcMar>
              <w:top w:w="72" w:type="dxa"/>
              <w:left w:w="72" w:type="dxa"/>
              <w:bottom w:w="72" w:type="dxa"/>
              <w:right w:w="72" w:type="dxa"/>
            </w:tcMar>
          </w:tcPr>
          <w:p w:rsidR="008B70E8" w:rsidRDefault="008B70E8" w:rsidP="000C3DA0">
            <w:r>
              <w:t>评论内容</w:t>
            </w:r>
          </w:p>
        </w:tc>
      </w:tr>
      <w:tr w:rsidR="008B70E8" w:rsidTr="000C3DA0">
        <w:trPr>
          <w:jc w:val="center"/>
        </w:trPr>
        <w:tc>
          <w:tcPr>
            <w:tcW w:w="1664" w:type="dxa"/>
            <w:shd w:val="clear" w:color="auto" w:fill="FFFFFF"/>
            <w:tcMar>
              <w:top w:w="72" w:type="dxa"/>
              <w:left w:w="72" w:type="dxa"/>
              <w:bottom w:w="72" w:type="dxa"/>
              <w:right w:w="72" w:type="dxa"/>
            </w:tcMar>
          </w:tcPr>
          <w:p w:rsidR="008B70E8" w:rsidRDefault="008B70E8" w:rsidP="000C3DA0">
            <w:r>
              <w:t>discuss_ctime</w:t>
            </w:r>
          </w:p>
        </w:tc>
        <w:tc>
          <w:tcPr>
            <w:tcW w:w="1051"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584" w:type="dxa"/>
            <w:shd w:val="clear" w:color="auto" w:fill="FFFFFF"/>
            <w:tcMar>
              <w:top w:w="72" w:type="dxa"/>
              <w:left w:w="72" w:type="dxa"/>
              <w:bottom w:w="72" w:type="dxa"/>
              <w:right w:w="72" w:type="dxa"/>
            </w:tcMar>
          </w:tcPr>
          <w:p w:rsidR="008B70E8" w:rsidRDefault="008B70E8" w:rsidP="000C3DA0">
            <w:r>
              <w:t>评论时间</w:t>
            </w:r>
          </w:p>
        </w:tc>
      </w:tr>
      <w:tr w:rsidR="008B70E8" w:rsidTr="000C3DA0">
        <w:trPr>
          <w:jc w:val="center"/>
        </w:trPr>
        <w:tc>
          <w:tcPr>
            <w:tcW w:w="1664" w:type="dxa"/>
            <w:shd w:val="clear" w:color="auto" w:fill="FFFFFF"/>
            <w:tcMar>
              <w:top w:w="72" w:type="dxa"/>
              <w:left w:w="72" w:type="dxa"/>
              <w:bottom w:w="72" w:type="dxa"/>
              <w:right w:w="72" w:type="dxa"/>
            </w:tcMar>
          </w:tcPr>
          <w:p w:rsidR="008B70E8" w:rsidRDefault="008B70E8" w:rsidP="000C3DA0">
            <w:r>
              <w:t>discuss_atime</w:t>
            </w:r>
          </w:p>
        </w:tc>
        <w:tc>
          <w:tcPr>
            <w:tcW w:w="1051"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584" w:type="dxa"/>
            <w:shd w:val="clear" w:color="auto" w:fill="FFFFFF"/>
            <w:tcMar>
              <w:top w:w="72" w:type="dxa"/>
              <w:left w:w="72" w:type="dxa"/>
              <w:bottom w:w="72" w:type="dxa"/>
              <w:right w:w="72" w:type="dxa"/>
            </w:tcMar>
          </w:tcPr>
          <w:p w:rsidR="008B70E8" w:rsidRDefault="008B70E8" w:rsidP="000C3DA0">
            <w:r>
              <w:t>评论修改时间</w:t>
            </w:r>
          </w:p>
        </w:tc>
      </w:tr>
      <w:tr w:rsidR="008B70E8" w:rsidTr="000C3DA0">
        <w:trPr>
          <w:jc w:val="center"/>
        </w:trPr>
        <w:tc>
          <w:tcPr>
            <w:tcW w:w="1664" w:type="dxa"/>
            <w:shd w:val="clear" w:color="auto" w:fill="FFFFFF"/>
            <w:tcMar>
              <w:top w:w="72" w:type="dxa"/>
              <w:left w:w="72" w:type="dxa"/>
              <w:bottom w:w="72" w:type="dxa"/>
              <w:right w:w="72" w:type="dxa"/>
            </w:tcMar>
          </w:tcPr>
          <w:p w:rsidR="008B70E8" w:rsidRDefault="008B70E8" w:rsidP="000C3DA0">
            <w:r>
              <w:t>discuss_isshow</w:t>
            </w:r>
          </w:p>
        </w:tc>
        <w:tc>
          <w:tcPr>
            <w:tcW w:w="1051" w:type="dxa"/>
            <w:shd w:val="clear" w:color="auto" w:fill="FFFFFF"/>
            <w:tcMar>
              <w:top w:w="72" w:type="dxa"/>
              <w:left w:w="72" w:type="dxa"/>
              <w:bottom w:w="72" w:type="dxa"/>
              <w:right w:w="72" w:type="dxa"/>
            </w:tcMar>
          </w:tcPr>
          <w:p w:rsidR="008B70E8" w:rsidRDefault="008B70E8" w:rsidP="000C3DA0">
            <w:r>
              <w:t>tinyint(2)</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584" w:type="dxa"/>
            <w:shd w:val="clear" w:color="auto" w:fill="FFFFFF"/>
            <w:tcMar>
              <w:top w:w="72" w:type="dxa"/>
              <w:left w:w="72" w:type="dxa"/>
              <w:bottom w:w="72" w:type="dxa"/>
              <w:right w:w="72" w:type="dxa"/>
            </w:tcMar>
          </w:tcPr>
          <w:p w:rsidR="008B70E8" w:rsidRDefault="008B70E8" w:rsidP="000C3DA0">
            <w:r>
              <w:t>评论是否显示</w:t>
            </w:r>
          </w:p>
        </w:tc>
      </w:tr>
    </w:tbl>
    <w:p w:rsidR="008B70E8" w:rsidRDefault="008B70E8" w:rsidP="008B70E8"/>
    <w:p w:rsidR="008B70E8" w:rsidRDefault="008B70E8" w:rsidP="008B70E8">
      <w:pPr>
        <w:jc w:val="center"/>
      </w:pPr>
      <w:r>
        <w:rPr>
          <w:rFonts w:hint="eastAsia"/>
        </w:rPr>
        <w:t>表</w:t>
      </w:r>
      <w:r>
        <w:rPr>
          <w:rFonts w:hint="eastAsia"/>
        </w:rPr>
        <w:t xml:space="preserve">4.6 </w:t>
      </w:r>
      <w:r>
        <w:rPr>
          <w:rFonts w:hint="eastAsia"/>
        </w:rPr>
        <w:t>站内信表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397"/>
        <w:gridCol w:w="1264"/>
        <w:gridCol w:w="571"/>
        <w:gridCol w:w="544"/>
        <w:gridCol w:w="1637"/>
        <w:gridCol w:w="3844"/>
      </w:tblGrid>
      <w:tr w:rsidR="008B70E8" w:rsidTr="000C3DA0">
        <w:trPr>
          <w:tblHeader/>
          <w:jc w:val="center"/>
        </w:trPr>
        <w:tc>
          <w:tcPr>
            <w:tcW w:w="1397" w:type="dxa"/>
            <w:shd w:val="clear" w:color="auto" w:fill="FFFFFF"/>
            <w:tcMar>
              <w:top w:w="72" w:type="dxa"/>
              <w:left w:w="72" w:type="dxa"/>
              <w:bottom w:w="72" w:type="dxa"/>
              <w:right w:w="72" w:type="dxa"/>
            </w:tcMar>
          </w:tcPr>
          <w:p w:rsidR="008B70E8" w:rsidRDefault="008B70E8" w:rsidP="000C3DA0">
            <w:r>
              <w:t>Field</w:t>
            </w:r>
          </w:p>
        </w:tc>
        <w:tc>
          <w:tcPr>
            <w:tcW w:w="1264" w:type="dxa"/>
            <w:shd w:val="clear" w:color="auto" w:fill="FFFFFF"/>
            <w:tcMar>
              <w:top w:w="72" w:type="dxa"/>
              <w:left w:w="72" w:type="dxa"/>
              <w:bottom w:w="72" w:type="dxa"/>
              <w:right w:w="72" w:type="dxa"/>
            </w:tcMar>
          </w:tcPr>
          <w:p w:rsidR="008B70E8" w:rsidRDefault="008B70E8" w:rsidP="000C3DA0">
            <w:r>
              <w:t>Type</w:t>
            </w:r>
          </w:p>
        </w:tc>
        <w:tc>
          <w:tcPr>
            <w:tcW w:w="571" w:type="dxa"/>
            <w:shd w:val="clear" w:color="auto" w:fill="FFFFFF"/>
            <w:tcMar>
              <w:top w:w="72" w:type="dxa"/>
              <w:left w:w="72" w:type="dxa"/>
              <w:bottom w:w="72" w:type="dxa"/>
              <w:right w:w="72" w:type="dxa"/>
            </w:tcMar>
          </w:tcPr>
          <w:p w:rsidR="008B70E8" w:rsidRDefault="008B70E8" w:rsidP="000C3DA0">
            <w:r>
              <w:t>Null</w:t>
            </w:r>
          </w:p>
        </w:tc>
        <w:tc>
          <w:tcPr>
            <w:tcW w:w="544" w:type="dxa"/>
            <w:shd w:val="clear" w:color="auto" w:fill="FFFFFF"/>
            <w:tcMar>
              <w:top w:w="72" w:type="dxa"/>
              <w:left w:w="72" w:type="dxa"/>
              <w:bottom w:w="72" w:type="dxa"/>
              <w:right w:w="72" w:type="dxa"/>
            </w:tcMar>
          </w:tcPr>
          <w:p w:rsidR="008B70E8" w:rsidRDefault="008B70E8" w:rsidP="000C3DA0">
            <w:r>
              <w:t>Key</w:t>
            </w:r>
          </w:p>
        </w:tc>
        <w:tc>
          <w:tcPr>
            <w:tcW w:w="1637" w:type="dxa"/>
            <w:shd w:val="clear" w:color="auto" w:fill="FFFFFF"/>
            <w:tcMar>
              <w:top w:w="72" w:type="dxa"/>
              <w:left w:w="72" w:type="dxa"/>
              <w:bottom w:w="72" w:type="dxa"/>
              <w:right w:w="72" w:type="dxa"/>
            </w:tcMar>
          </w:tcPr>
          <w:p w:rsidR="008B70E8" w:rsidRDefault="008B70E8" w:rsidP="000C3DA0">
            <w:r>
              <w:t>Extra</w:t>
            </w:r>
          </w:p>
        </w:tc>
        <w:tc>
          <w:tcPr>
            <w:tcW w:w="3844" w:type="dxa"/>
            <w:shd w:val="clear" w:color="auto" w:fill="FFFFFF"/>
            <w:tcMar>
              <w:top w:w="72" w:type="dxa"/>
              <w:left w:w="72" w:type="dxa"/>
              <w:bottom w:w="72" w:type="dxa"/>
              <w:right w:w="72" w:type="dxa"/>
            </w:tcMar>
          </w:tcPr>
          <w:p w:rsidR="008B70E8" w:rsidRDefault="008B70E8" w:rsidP="000C3DA0">
            <w:r>
              <w:t>Comment</w:t>
            </w:r>
          </w:p>
        </w:tc>
      </w:tr>
      <w:tr w:rsidR="008B70E8" w:rsidTr="000C3DA0">
        <w:trPr>
          <w:jc w:val="center"/>
        </w:trPr>
        <w:tc>
          <w:tcPr>
            <w:tcW w:w="1397" w:type="dxa"/>
            <w:shd w:val="clear" w:color="auto" w:fill="FFFFFF"/>
            <w:tcMar>
              <w:top w:w="72" w:type="dxa"/>
              <w:left w:w="72" w:type="dxa"/>
              <w:bottom w:w="72" w:type="dxa"/>
              <w:right w:w="72" w:type="dxa"/>
            </w:tcMar>
          </w:tcPr>
          <w:p w:rsidR="008B70E8" w:rsidRDefault="008B70E8" w:rsidP="000C3DA0">
            <w:r>
              <w:t>mail_id</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r>
              <w:t>PRI</w:t>
            </w:r>
          </w:p>
        </w:tc>
        <w:tc>
          <w:tcPr>
            <w:tcW w:w="1637" w:type="dxa"/>
            <w:shd w:val="clear" w:color="auto" w:fill="FFFFFF"/>
            <w:tcMar>
              <w:top w:w="72" w:type="dxa"/>
              <w:left w:w="72" w:type="dxa"/>
              <w:bottom w:w="72" w:type="dxa"/>
              <w:right w:w="72" w:type="dxa"/>
            </w:tcMar>
          </w:tcPr>
          <w:p w:rsidR="008B70E8" w:rsidRDefault="008B70E8" w:rsidP="000C3DA0">
            <w:r>
              <w:t>auto_increment</w:t>
            </w:r>
          </w:p>
        </w:tc>
        <w:tc>
          <w:tcPr>
            <w:tcW w:w="3844" w:type="dxa"/>
            <w:shd w:val="clear" w:color="auto" w:fill="FFFFFF"/>
            <w:tcMar>
              <w:top w:w="72" w:type="dxa"/>
              <w:left w:w="72" w:type="dxa"/>
              <w:bottom w:w="72" w:type="dxa"/>
              <w:right w:w="72" w:type="dxa"/>
            </w:tcMar>
          </w:tcPr>
          <w:p w:rsidR="008B70E8" w:rsidRDefault="008B70E8" w:rsidP="000C3DA0">
            <w:r>
              <w:t>站内信</w:t>
            </w:r>
            <w:r>
              <w:t>id</w:t>
            </w:r>
          </w:p>
        </w:tc>
      </w:tr>
      <w:tr w:rsidR="008B70E8" w:rsidTr="000C3DA0">
        <w:trPr>
          <w:jc w:val="center"/>
        </w:trPr>
        <w:tc>
          <w:tcPr>
            <w:tcW w:w="1397" w:type="dxa"/>
            <w:shd w:val="clear" w:color="auto" w:fill="FFFFFF"/>
            <w:tcMar>
              <w:top w:w="72" w:type="dxa"/>
              <w:left w:w="72" w:type="dxa"/>
              <w:bottom w:w="72" w:type="dxa"/>
              <w:right w:w="72" w:type="dxa"/>
            </w:tcMar>
          </w:tcPr>
          <w:p w:rsidR="008B70E8" w:rsidRDefault="008B70E8" w:rsidP="000C3DA0">
            <w:r>
              <w:t>mail_title</w:t>
            </w:r>
          </w:p>
        </w:tc>
        <w:tc>
          <w:tcPr>
            <w:tcW w:w="1264" w:type="dxa"/>
            <w:shd w:val="clear" w:color="auto" w:fill="FFFFFF"/>
            <w:tcMar>
              <w:top w:w="72" w:type="dxa"/>
              <w:left w:w="72" w:type="dxa"/>
              <w:bottom w:w="72" w:type="dxa"/>
              <w:right w:w="72" w:type="dxa"/>
            </w:tcMar>
          </w:tcPr>
          <w:p w:rsidR="008B70E8" w:rsidRDefault="008B70E8" w:rsidP="000C3DA0">
            <w:r>
              <w:t>varchar(60)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844" w:type="dxa"/>
            <w:shd w:val="clear" w:color="auto" w:fill="FFFFFF"/>
            <w:tcMar>
              <w:top w:w="72" w:type="dxa"/>
              <w:left w:w="72" w:type="dxa"/>
              <w:bottom w:w="72" w:type="dxa"/>
              <w:right w:w="72" w:type="dxa"/>
            </w:tcMar>
          </w:tcPr>
          <w:p w:rsidR="008B70E8" w:rsidRDefault="008B70E8" w:rsidP="000C3DA0">
            <w:r>
              <w:t>站内信标题</w:t>
            </w:r>
          </w:p>
        </w:tc>
      </w:tr>
      <w:tr w:rsidR="008B70E8" w:rsidTr="000C3DA0">
        <w:trPr>
          <w:jc w:val="center"/>
        </w:trPr>
        <w:tc>
          <w:tcPr>
            <w:tcW w:w="1397" w:type="dxa"/>
            <w:shd w:val="clear" w:color="auto" w:fill="FFFFFF"/>
            <w:tcMar>
              <w:top w:w="72" w:type="dxa"/>
              <w:left w:w="72" w:type="dxa"/>
              <w:bottom w:w="72" w:type="dxa"/>
              <w:right w:w="72" w:type="dxa"/>
            </w:tcMar>
          </w:tcPr>
          <w:p w:rsidR="008B70E8" w:rsidRDefault="008B70E8" w:rsidP="000C3DA0">
            <w:r>
              <w:t>mail_content</w:t>
            </w:r>
          </w:p>
        </w:tc>
        <w:tc>
          <w:tcPr>
            <w:tcW w:w="1264" w:type="dxa"/>
            <w:shd w:val="clear" w:color="auto" w:fill="FFFFFF"/>
            <w:tcMar>
              <w:top w:w="72" w:type="dxa"/>
              <w:left w:w="72" w:type="dxa"/>
              <w:bottom w:w="72" w:type="dxa"/>
              <w:right w:w="72" w:type="dxa"/>
            </w:tcMar>
          </w:tcPr>
          <w:p w:rsidR="008B70E8" w:rsidRDefault="008B70E8" w:rsidP="000C3DA0">
            <w:r>
              <w:t>text</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844" w:type="dxa"/>
            <w:shd w:val="clear" w:color="auto" w:fill="FFFFFF"/>
            <w:tcMar>
              <w:top w:w="72" w:type="dxa"/>
              <w:left w:w="72" w:type="dxa"/>
              <w:bottom w:w="72" w:type="dxa"/>
              <w:right w:w="72" w:type="dxa"/>
            </w:tcMar>
          </w:tcPr>
          <w:p w:rsidR="008B70E8" w:rsidRDefault="008B70E8" w:rsidP="000C3DA0">
            <w:r>
              <w:t>站内信内容</w:t>
            </w:r>
          </w:p>
        </w:tc>
      </w:tr>
      <w:tr w:rsidR="008B70E8" w:rsidTr="000C3DA0">
        <w:trPr>
          <w:jc w:val="center"/>
        </w:trPr>
        <w:tc>
          <w:tcPr>
            <w:tcW w:w="1397" w:type="dxa"/>
            <w:shd w:val="clear" w:color="auto" w:fill="FFFFFF"/>
            <w:tcMar>
              <w:top w:w="72" w:type="dxa"/>
              <w:left w:w="72" w:type="dxa"/>
              <w:bottom w:w="72" w:type="dxa"/>
              <w:right w:w="72" w:type="dxa"/>
            </w:tcMar>
          </w:tcPr>
          <w:p w:rsidR="008B70E8" w:rsidRDefault="008B70E8" w:rsidP="000C3DA0">
            <w:r>
              <w:t>mail_type</w:t>
            </w:r>
          </w:p>
        </w:tc>
        <w:tc>
          <w:tcPr>
            <w:tcW w:w="1264" w:type="dxa"/>
            <w:shd w:val="clear" w:color="auto" w:fill="FFFFFF"/>
            <w:tcMar>
              <w:top w:w="72" w:type="dxa"/>
              <w:left w:w="72" w:type="dxa"/>
              <w:bottom w:w="72" w:type="dxa"/>
              <w:right w:w="72" w:type="dxa"/>
            </w:tcMar>
          </w:tcPr>
          <w:p w:rsidR="008B70E8" w:rsidRDefault="008B70E8" w:rsidP="000C3DA0">
            <w:r>
              <w:t>tinyint(2)</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844" w:type="dxa"/>
            <w:shd w:val="clear" w:color="auto" w:fill="FFFFFF"/>
            <w:tcMar>
              <w:top w:w="72" w:type="dxa"/>
              <w:left w:w="72" w:type="dxa"/>
              <w:bottom w:w="72" w:type="dxa"/>
              <w:right w:w="72" w:type="dxa"/>
            </w:tcMar>
          </w:tcPr>
          <w:p w:rsidR="008B70E8" w:rsidRDefault="008B70E8" w:rsidP="000C3DA0">
            <w:r>
              <w:t>站内信类型</w:t>
            </w:r>
            <w:r>
              <w:t>(1.</w:t>
            </w:r>
            <w:r>
              <w:t>代表发信</w:t>
            </w:r>
            <w:r>
              <w:t>,2</w:t>
            </w:r>
            <w:r>
              <w:t>代表收件</w:t>
            </w:r>
            <w:r>
              <w:t>)</w:t>
            </w:r>
          </w:p>
        </w:tc>
      </w:tr>
      <w:tr w:rsidR="008B70E8" w:rsidTr="000C3DA0">
        <w:trPr>
          <w:jc w:val="center"/>
        </w:trPr>
        <w:tc>
          <w:tcPr>
            <w:tcW w:w="1397" w:type="dxa"/>
            <w:shd w:val="clear" w:color="auto" w:fill="FFFFFF"/>
            <w:tcMar>
              <w:top w:w="72" w:type="dxa"/>
              <w:left w:w="72" w:type="dxa"/>
              <w:bottom w:w="72" w:type="dxa"/>
              <w:right w:w="72" w:type="dxa"/>
            </w:tcMar>
          </w:tcPr>
          <w:p w:rsidR="008B70E8" w:rsidRDefault="008B70E8" w:rsidP="000C3DA0">
            <w:r>
              <w:t>mail_seid</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844" w:type="dxa"/>
            <w:shd w:val="clear" w:color="auto" w:fill="FFFFFF"/>
            <w:tcMar>
              <w:top w:w="72" w:type="dxa"/>
              <w:left w:w="72" w:type="dxa"/>
              <w:bottom w:w="72" w:type="dxa"/>
              <w:right w:w="72" w:type="dxa"/>
            </w:tcMar>
          </w:tcPr>
          <w:p w:rsidR="008B70E8" w:rsidRDefault="008B70E8" w:rsidP="000C3DA0">
            <w:r>
              <w:t>站内信发送人</w:t>
            </w:r>
            <w:r>
              <w:t>id</w:t>
            </w:r>
          </w:p>
        </w:tc>
      </w:tr>
      <w:tr w:rsidR="008B70E8" w:rsidTr="000C3DA0">
        <w:trPr>
          <w:jc w:val="center"/>
        </w:trPr>
        <w:tc>
          <w:tcPr>
            <w:tcW w:w="1397" w:type="dxa"/>
            <w:shd w:val="clear" w:color="auto" w:fill="FFFFFF"/>
            <w:tcMar>
              <w:top w:w="72" w:type="dxa"/>
              <w:left w:w="72" w:type="dxa"/>
              <w:bottom w:w="72" w:type="dxa"/>
              <w:right w:w="72" w:type="dxa"/>
            </w:tcMar>
          </w:tcPr>
          <w:p w:rsidR="008B70E8" w:rsidRDefault="008B70E8" w:rsidP="000C3DA0">
            <w:r>
              <w:t>mail_reid</w:t>
            </w:r>
          </w:p>
        </w:tc>
        <w:tc>
          <w:tcPr>
            <w:tcW w:w="1264" w:type="dxa"/>
            <w:shd w:val="clear" w:color="auto" w:fill="FFFFFF"/>
            <w:tcMar>
              <w:top w:w="72" w:type="dxa"/>
              <w:left w:w="72" w:type="dxa"/>
              <w:bottom w:w="72" w:type="dxa"/>
              <w:right w:w="72" w:type="dxa"/>
            </w:tcMar>
          </w:tcPr>
          <w:p w:rsidR="008B70E8" w:rsidRDefault="008B70E8" w:rsidP="000C3DA0">
            <w:r>
              <w:t>varchar(20)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844" w:type="dxa"/>
            <w:shd w:val="clear" w:color="auto" w:fill="FFFFFF"/>
            <w:tcMar>
              <w:top w:w="72" w:type="dxa"/>
              <w:left w:w="72" w:type="dxa"/>
              <w:bottom w:w="72" w:type="dxa"/>
              <w:right w:w="72" w:type="dxa"/>
            </w:tcMar>
          </w:tcPr>
          <w:p w:rsidR="008B70E8" w:rsidRDefault="008B70E8" w:rsidP="000C3DA0">
            <w:r>
              <w:t>站内信接收人</w:t>
            </w:r>
          </w:p>
        </w:tc>
      </w:tr>
      <w:tr w:rsidR="008B70E8" w:rsidTr="000C3DA0">
        <w:trPr>
          <w:jc w:val="center"/>
        </w:trPr>
        <w:tc>
          <w:tcPr>
            <w:tcW w:w="1397" w:type="dxa"/>
            <w:shd w:val="clear" w:color="auto" w:fill="FFFFFF"/>
            <w:tcMar>
              <w:top w:w="72" w:type="dxa"/>
              <w:left w:w="72" w:type="dxa"/>
              <w:bottom w:w="72" w:type="dxa"/>
              <w:right w:w="72" w:type="dxa"/>
            </w:tcMar>
          </w:tcPr>
          <w:p w:rsidR="008B70E8" w:rsidRDefault="008B70E8" w:rsidP="000C3DA0">
            <w:r>
              <w:t>mail_time</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3844" w:type="dxa"/>
            <w:shd w:val="clear" w:color="auto" w:fill="FFFFFF"/>
            <w:tcMar>
              <w:top w:w="72" w:type="dxa"/>
              <w:left w:w="72" w:type="dxa"/>
              <w:bottom w:w="72" w:type="dxa"/>
              <w:right w:w="72" w:type="dxa"/>
            </w:tcMar>
          </w:tcPr>
          <w:p w:rsidR="008B70E8" w:rsidRDefault="008B70E8" w:rsidP="000C3DA0">
            <w:r>
              <w:t>站内信接收</w:t>
            </w:r>
            <w:r>
              <w:t>/</w:t>
            </w:r>
            <w:r>
              <w:t>发送时间</w:t>
            </w:r>
          </w:p>
        </w:tc>
      </w:tr>
    </w:tbl>
    <w:p w:rsidR="008B70E8" w:rsidRDefault="008B70E8" w:rsidP="008B70E8"/>
    <w:p w:rsidR="008B70E8" w:rsidRDefault="008B70E8" w:rsidP="008B70E8"/>
    <w:p w:rsidR="008B70E8" w:rsidRDefault="008B70E8" w:rsidP="008B70E8"/>
    <w:p w:rsidR="008B70E8" w:rsidRDefault="008B70E8" w:rsidP="008B70E8">
      <w:pPr>
        <w:jc w:val="center"/>
      </w:pPr>
      <w:r>
        <w:rPr>
          <w:rFonts w:hint="eastAsia"/>
        </w:rPr>
        <w:lastRenderedPageBreak/>
        <w:t>表</w:t>
      </w:r>
      <w:r>
        <w:rPr>
          <w:rFonts w:hint="eastAsia"/>
        </w:rPr>
        <w:t xml:space="preserve">4.7 </w:t>
      </w:r>
      <w:r>
        <w:rPr>
          <w:rFonts w:hint="eastAsia"/>
        </w:rPr>
        <w:t>商家信息表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544"/>
        <w:gridCol w:w="1384"/>
        <w:gridCol w:w="571"/>
        <w:gridCol w:w="678"/>
        <w:gridCol w:w="1637"/>
        <w:gridCol w:w="2159"/>
      </w:tblGrid>
      <w:tr w:rsidR="008B70E8" w:rsidTr="000C3DA0">
        <w:trPr>
          <w:tblHeader/>
          <w:jc w:val="center"/>
        </w:trPr>
        <w:tc>
          <w:tcPr>
            <w:tcW w:w="1544" w:type="dxa"/>
            <w:shd w:val="clear" w:color="auto" w:fill="FFFFFF"/>
            <w:tcMar>
              <w:top w:w="72" w:type="dxa"/>
              <w:left w:w="72" w:type="dxa"/>
              <w:bottom w:w="72" w:type="dxa"/>
              <w:right w:w="72" w:type="dxa"/>
            </w:tcMar>
          </w:tcPr>
          <w:p w:rsidR="008B70E8" w:rsidRDefault="008B70E8" w:rsidP="000C3DA0">
            <w:r>
              <w:t>Field</w:t>
            </w:r>
          </w:p>
        </w:tc>
        <w:tc>
          <w:tcPr>
            <w:tcW w:w="1384" w:type="dxa"/>
            <w:shd w:val="clear" w:color="auto" w:fill="FFFFFF"/>
            <w:tcMar>
              <w:top w:w="72" w:type="dxa"/>
              <w:left w:w="72" w:type="dxa"/>
              <w:bottom w:w="72" w:type="dxa"/>
              <w:right w:w="72" w:type="dxa"/>
            </w:tcMar>
          </w:tcPr>
          <w:p w:rsidR="008B70E8" w:rsidRDefault="008B70E8" w:rsidP="000C3DA0">
            <w:r>
              <w:t>Type</w:t>
            </w:r>
          </w:p>
        </w:tc>
        <w:tc>
          <w:tcPr>
            <w:tcW w:w="571" w:type="dxa"/>
            <w:shd w:val="clear" w:color="auto" w:fill="FFFFFF"/>
            <w:tcMar>
              <w:top w:w="72" w:type="dxa"/>
              <w:left w:w="72" w:type="dxa"/>
              <w:bottom w:w="72" w:type="dxa"/>
              <w:right w:w="72" w:type="dxa"/>
            </w:tcMar>
          </w:tcPr>
          <w:p w:rsidR="008B70E8" w:rsidRDefault="008B70E8" w:rsidP="000C3DA0">
            <w:r>
              <w:t>Null</w:t>
            </w:r>
          </w:p>
        </w:tc>
        <w:tc>
          <w:tcPr>
            <w:tcW w:w="678" w:type="dxa"/>
            <w:shd w:val="clear" w:color="auto" w:fill="FFFFFF"/>
            <w:tcMar>
              <w:top w:w="72" w:type="dxa"/>
              <w:left w:w="72" w:type="dxa"/>
              <w:bottom w:w="72" w:type="dxa"/>
              <w:right w:w="72" w:type="dxa"/>
            </w:tcMar>
          </w:tcPr>
          <w:p w:rsidR="008B70E8" w:rsidRDefault="008B70E8" w:rsidP="000C3DA0">
            <w:r>
              <w:t>Key</w:t>
            </w:r>
          </w:p>
        </w:tc>
        <w:tc>
          <w:tcPr>
            <w:tcW w:w="1637" w:type="dxa"/>
            <w:shd w:val="clear" w:color="auto" w:fill="FFFFFF"/>
            <w:tcMar>
              <w:top w:w="72" w:type="dxa"/>
              <w:left w:w="72" w:type="dxa"/>
              <w:bottom w:w="72" w:type="dxa"/>
              <w:right w:w="72" w:type="dxa"/>
            </w:tcMar>
          </w:tcPr>
          <w:p w:rsidR="008B70E8" w:rsidRDefault="008B70E8" w:rsidP="000C3DA0">
            <w:r>
              <w:t>Extra</w:t>
            </w:r>
          </w:p>
        </w:tc>
        <w:tc>
          <w:tcPr>
            <w:tcW w:w="2159" w:type="dxa"/>
            <w:shd w:val="clear" w:color="auto" w:fill="FFFFFF"/>
            <w:tcMar>
              <w:top w:w="72" w:type="dxa"/>
              <w:left w:w="72" w:type="dxa"/>
              <w:bottom w:w="72" w:type="dxa"/>
              <w:right w:w="72" w:type="dxa"/>
            </w:tcMar>
          </w:tcPr>
          <w:p w:rsidR="008B70E8" w:rsidRDefault="008B70E8" w:rsidP="000C3DA0">
            <w:r>
              <w:t>Comment</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seller_id</w:t>
            </w:r>
          </w:p>
        </w:tc>
        <w:tc>
          <w:tcPr>
            <w:tcW w:w="13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r>
              <w:t>PRI</w:t>
            </w:r>
          </w:p>
        </w:tc>
        <w:tc>
          <w:tcPr>
            <w:tcW w:w="1637" w:type="dxa"/>
            <w:shd w:val="clear" w:color="auto" w:fill="FFFFFF"/>
            <w:tcMar>
              <w:top w:w="72" w:type="dxa"/>
              <w:left w:w="72" w:type="dxa"/>
              <w:bottom w:w="72" w:type="dxa"/>
              <w:right w:w="72" w:type="dxa"/>
            </w:tcMar>
          </w:tcPr>
          <w:p w:rsidR="008B70E8" w:rsidRDefault="008B70E8" w:rsidP="000C3DA0">
            <w:r>
              <w:t>auto_increment</w:t>
            </w:r>
          </w:p>
        </w:tc>
        <w:tc>
          <w:tcPr>
            <w:tcW w:w="2159" w:type="dxa"/>
            <w:shd w:val="clear" w:color="auto" w:fill="FFFFFF"/>
            <w:tcMar>
              <w:top w:w="72" w:type="dxa"/>
              <w:left w:w="72" w:type="dxa"/>
              <w:bottom w:w="72" w:type="dxa"/>
              <w:right w:w="72" w:type="dxa"/>
            </w:tcMar>
          </w:tcPr>
          <w:p w:rsidR="008B70E8" w:rsidRDefault="008B70E8" w:rsidP="000C3DA0">
            <w:r>
              <w:t>卖家</w:t>
            </w:r>
            <w:r>
              <w:t>id</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seller_name</w:t>
            </w:r>
          </w:p>
        </w:tc>
        <w:tc>
          <w:tcPr>
            <w:tcW w:w="1384" w:type="dxa"/>
            <w:shd w:val="clear" w:color="auto" w:fill="FFFFFF"/>
            <w:tcMar>
              <w:top w:w="72" w:type="dxa"/>
              <w:left w:w="72" w:type="dxa"/>
              <w:bottom w:w="72" w:type="dxa"/>
              <w:right w:w="72" w:type="dxa"/>
            </w:tcMar>
          </w:tcPr>
          <w:p w:rsidR="008B70E8" w:rsidRDefault="008B70E8" w:rsidP="000C3DA0">
            <w:r>
              <w:t>varchar(30)</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r>
              <w:t>MUL</w:t>
            </w:r>
          </w:p>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卖家用户名</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seller_pwd</w:t>
            </w:r>
          </w:p>
        </w:tc>
        <w:tc>
          <w:tcPr>
            <w:tcW w:w="1384" w:type="dxa"/>
            <w:shd w:val="clear" w:color="auto" w:fill="FFFFFF"/>
            <w:tcMar>
              <w:top w:w="72" w:type="dxa"/>
              <w:left w:w="72" w:type="dxa"/>
              <w:bottom w:w="72" w:type="dxa"/>
              <w:right w:w="72" w:type="dxa"/>
            </w:tcMar>
          </w:tcPr>
          <w:p w:rsidR="008B70E8" w:rsidRDefault="008B70E8" w:rsidP="000C3DA0">
            <w:r>
              <w:t>char(32)</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卖家密码</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seller_phone</w:t>
            </w:r>
          </w:p>
        </w:tc>
        <w:tc>
          <w:tcPr>
            <w:tcW w:w="1384" w:type="dxa"/>
            <w:shd w:val="clear" w:color="auto" w:fill="FFFFFF"/>
            <w:tcMar>
              <w:top w:w="72" w:type="dxa"/>
              <w:left w:w="72" w:type="dxa"/>
              <w:bottom w:w="72" w:type="dxa"/>
              <w:right w:w="72" w:type="dxa"/>
            </w:tcMar>
          </w:tcPr>
          <w:p w:rsidR="008B70E8" w:rsidRDefault="008B70E8" w:rsidP="000C3DA0">
            <w:r>
              <w:t>char(13)</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卖家电话</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seller_shop</w:t>
            </w:r>
          </w:p>
        </w:tc>
        <w:tc>
          <w:tcPr>
            <w:tcW w:w="1384" w:type="dxa"/>
            <w:shd w:val="clear" w:color="auto" w:fill="FFFFFF"/>
            <w:tcMar>
              <w:top w:w="72" w:type="dxa"/>
              <w:left w:w="72" w:type="dxa"/>
              <w:bottom w:w="72" w:type="dxa"/>
              <w:right w:w="72" w:type="dxa"/>
            </w:tcMar>
          </w:tcPr>
          <w:p w:rsidR="008B70E8" w:rsidRDefault="008B70E8" w:rsidP="000C3DA0">
            <w:r>
              <w:t>varchar(30)</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卖家店铺名</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seller_email</w:t>
            </w:r>
          </w:p>
        </w:tc>
        <w:tc>
          <w:tcPr>
            <w:tcW w:w="1384" w:type="dxa"/>
            <w:shd w:val="clear" w:color="auto" w:fill="FFFFFF"/>
            <w:tcMar>
              <w:top w:w="72" w:type="dxa"/>
              <w:left w:w="72" w:type="dxa"/>
              <w:bottom w:w="72" w:type="dxa"/>
              <w:right w:w="72" w:type="dxa"/>
            </w:tcMar>
          </w:tcPr>
          <w:p w:rsidR="008B70E8" w:rsidRDefault="008B70E8" w:rsidP="000C3DA0">
            <w:r>
              <w:t>varchar(60)</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卖家邮箱</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seller_isauth</w:t>
            </w:r>
          </w:p>
        </w:tc>
        <w:tc>
          <w:tcPr>
            <w:tcW w:w="1384" w:type="dxa"/>
            <w:shd w:val="clear" w:color="auto" w:fill="FFFFFF"/>
            <w:tcMar>
              <w:top w:w="72" w:type="dxa"/>
              <w:left w:w="72" w:type="dxa"/>
              <w:bottom w:w="72" w:type="dxa"/>
              <w:right w:w="72" w:type="dxa"/>
            </w:tcMar>
          </w:tcPr>
          <w:p w:rsidR="008B70E8" w:rsidRDefault="008B70E8" w:rsidP="000C3DA0">
            <w:r>
              <w:t>tinyint(2)</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店铺是否认证</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seller_regip</w:t>
            </w:r>
          </w:p>
        </w:tc>
        <w:tc>
          <w:tcPr>
            <w:tcW w:w="13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卖家注册</w:t>
            </w:r>
            <w:r>
              <w:t>ip</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seller_regtime</w:t>
            </w:r>
          </w:p>
        </w:tc>
        <w:tc>
          <w:tcPr>
            <w:tcW w:w="13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卖家注册时间</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seller_lastip</w:t>
            </w:r>
          </w:p>
        </w:tc>
        <w:tc>
          <w:tcPr>
            <w:tcW w:w="13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卖家最后一次登录</w:t>
            </w:r>
            <w:r>
              <w:t>ip</w:t>
            </w:r>
          </w:p>
        </w:tc>
      </w:tr>
      <w:tr w:rsidR="008B70E8" w:rsidTr="000C3DA0">
        <w:trPr>
          <w:trHeight w:val="24"/>
          <w:jc w:val="center"/>
        </w:trPr>
        <w:tc>
          <w:tcPr>
            <w:tcW w:w="1544" w:type="dxa"/>
            <w:shd w:val="clear" w:color="auto" w:fill="FFFFFF"/>
            <w:tcMar>
              <w:top w:w="72" w:type="dxa"/>
              <w:left w:w="72" w:type="dxa"/>
              <w:bottom w:w="72" w:type="dxa"/>
              <w:right w:w="72" w:type="dxa"/>
            </w:tcMar>
          </w:tcPr>
          <w:p w:rsidR="008B70E8" w:rsidRDefault="008B70E8" w:rsidP="000C3DA0">
            <w:r>
              <w:t>seller_lasttime</w:t>
            </w:r>
          </w:p>
        </w:tc>
        <w:tc>
          <w:tcPr>
            <w:tcW w:w="13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r>
              <w:t>卖家最后一次登录时间</w:t>
            </w:r>
          </w:p>
        </w:tc>
      </w:tr>
      <w:tr w:rsidR="008B70E8" w:rsidTr="000C3DA0">
        <w:trPr>
          <w:jc w:val="center"/>
        </w:trPr>
        <w:tc>
          <w:tcPr>
            <w:tcW w:w="1544" w:type="dxa"/>
            <w:shd w:val="clear" w:color="auto" w:fill="FFFFFF"/>
            <w:tcMar>
              <w:top w:w="72" w:type="dxa"/>
              <w:left w:w="72" w:type="dxa"/>
              <w:bottom w:w="72" w:type="dxa"/>
              <w:right w:w="72" w:type="dxa"/>
            </w:tcMar>
          </w:tcPr>
          <w:p w:rsidR="008B70E8" w:rsidRDefault="008B70E8" w:rsidP="000C3DA0">
            <w:r>
              <w:t>seller_www</w:t>
            </w:r>
          </w:p>
        </w:tc>
        <w:tc>
          <w:tcPr>
            <w:tcW w:w="1384" w:type="dxa"/>
            <w:shd w:val="clear" w:color="auto" w:fill="FFFFFF"/>
            <w:tcMar>
              <w:top w:w="72" w:type="dxa"/>
              <w:left w:w="72" w:type="dxa"/>
              <w:bottom w:w="72" w:type="dxa"/>
              <w:right w:w="72" w:type="dxa"/>
            </w:tcMar>
          </w:tcPr>
          <w:p w:rsidR="008B70E8" w:rsidRDefault="008B70E8" w:rsidP="000C3DA0">
            <w:r>
              <w:t>varchar(100)</w:t>
            </w:r>
          </w:p>
        </w:tc>
        <w:tc>
          <w:tcPr>
            <w:tcW w:w="571" w:type="dxa"/>
            <w:shd w:val="clear" w:color="auto" w:fill="FFFFFF"/>
            <w:tcMar>
              <w:top w:w="72" w:type="dxa"/>
              <w:left w:w="72" w:type="dxa"/>
              <w:bottom w:w="72" w:type="dxa"/>
              <w:right w:w="72" w:type="dxa"/>
            </w:tcMar>
          </w:tcPr>
          <w:p w:rsidR="008B70E8" w:rsidRDefault="008B70E8" w:rsidP="000C3DA0">
            <w:r>
              <w:t>NO</w:t>
            </w:r>
          </w:p>
        </w:tc>
        <w:tc>
          <w:tcPr>
            <w:tcW w:w="678"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159" w:type="dxa"/>
            <w:shd w:val="clear" w:color="auto" w:fill="FFFFFF"/>
            <w:tcMar>
              <w:top w:w="72" w:type="dxa"/>
              <w:left w:w="72" w:type="dxa"/>
              <w:bottom w:w="72" w:type="dxa"/>
              <w:right w:w="72" w:type="dxa"/>
            </w:tcMar>
          </w:tcPr>
          <w:p w:rsidR="008B70E8" w:rsidRDefault="008B70E8" w:rsidP="000C3DA0"/>
        </w:tc>
      </w:tr>
    </w:tbl>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Pr>
        <w:jc w:val="center"/>
      </w:pPr>
      <w:r>
        <w:rPr>
          <w:rFonts w:hint="eastAsia"/>
        </w:rPr>
        <w:t>表</w:t>
      </w:r>
      <w:r>
        <w:rPr>
          <w:rFonts w:hint="eastAsia"/>
        </w:rPr>
        <w:t xml:space="preserve">4.8  </w:t>
      </w:r>
      <w:r>
        <w:rPr>
          <w:rFonts w:hint="eastAsia"/>
        </w:rPr>
        <w:t>疯抢商品表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1664"/>
        <w:gridCol w:w="1484"/>
        <w:gridCol w:w="598"/>
        <w:gridCol w:w="544"/>
        <w:gridCol w:w="1637"/>
        <w:gridCol w:w="2311"/>
      </w:tblGrid>
      <w:tr w:rsidR="008B70E8" w:rsidTr="000C3DA0">
        <w:trPr>
          <w:tblHeader/>
          <w:jc w:val="center"/>
        </w:trPr>
        <w:tc>
          <w:tcPr>
            <w:tcW w:w="1664" w:type="dxa"/>
            <w:tcMar>
              <w:top w:w="72" w:type="dxa"/>
              <w:left w:w="72" w:type="dxa"/>
              <w:bottom w:w="72" w:type="dxa"/>
              <w:right w:w="72" w:type="dxa"/>
            </w:tcMar>
          </w:tcPr>
          <w:p w:rsidR="008B70E8" w:rsidRDefault="008B70E8" w:rsidP="000C3DA0">
            <w:r>
              <w:t>Field</w:t>
            </w:r>
          </w:p>
        </w:tc>
        <w:tc>
          <w:tcPr>
            <w:tcW w:w="1484" w:type="dxa"/>
            <w:tcMar>
              <w:top w:w="72" w:type="dxa"/>
              <w:left w:w="72" w:type="dxa"/>
              <w:bottom w:w="72" w:type="dxa"/>
              <w:right w:w="72" w:type="dxa"/>
            </w:tcMar>
          </w:tcPr>
          <w:p w:rsidR="008B70E8" w:rsidRDefault="008B70E8" w:rsidP="000C3DA0">
            <w:r>
              <w:t>Type</w:t>
            </w:r>
          </w:p>
        </w:tc>
        <w:tc>
          <w:tcPr>
            <w:tcW w:w="598" w:type="dxa"/>
            <w:tcMar>
              <w:top w:w="72" w:type="dxa"/>
              <w:left w:w="72" w:type="dxa"/>
              <w:bottom w:w="72" w:type="dxa"/>
              <w:right w:w="72" w:type="dxa"/>
            </w:tcMar>
          </w:tcPr>
          <w:p w:rsidR="008B70E8" w:rsidRDefault="008B70E8" w:rsidP="000C3DA0">
            <w:r>
              <w:t>Null</w:t>
            </w:r>
          </w:p>
        </w:tc>
        <w:tc>
          <w:tcPr>
            <w:tcW w:w="544" w:type="dxa"/>
            <w:tcMar>
              <w:top w:w="72" w:type="dxa"/>
              <w:left w:w="72" w:type="dxa"/>
              <w:bottom w:w="72" w:type="dxa"/>
              <w:right w:w="72" w:type="dxa"/>
            </w:tcMar>
          </w:tcPr>
          <w:p w:rsidR="008B70E8" w:rsidRDefault="008B70E8" w:rsidP="000C3DA0">
            <w:r>
              <w:t>Key</w:t>
            </w:r>
          </w:p>
        </w:tc>
        <w:tc>
          <w:tcPr>
            <w:tcW w:w="1637" w:type="dxa"/>
            <w:tcMar>
              <w:top w:w="72" w:type="dxa"/>
              <w:left w:w="72" w:type="dxa"/>
              <w:bottom w:w="72" w:type="dxa"/>
              <w:right w:w="72" w:type="dxa"/>
            </w:tcMar>
          </w:tcPr>
          <w:p w:rsidR="008B70E8" w:rsidRDefault="008B70E8" w:rsidP="000C3DA0">
            <w:r>
              <w:t>Extra</w:t>
            </w:r>
          </w:p>
        </w:tc>
        <w:tc>
          <w:tcPr>
            <w:tcW w:w="2311" w:type="dxa"/>
            <w:tcMar>
              <w:top w:w="72" w:type="dxa"/>
              <w:left w:w="72" w:type="dxa"/>
              <w:bottom w:w="72" w:type="dxa"/>
              <w:right w:w="72" w:type="dxa"/>
            </w:tcMar>
          </w:tcPr>
          <w:p w:rsidR="008B70E8" w:rsidRDefault="008B70E8" w:rsidP="000C3DA0">
            <w:r>
              <w:t>Comment</w:t>
            </w:r>
          </w:p>
        </w:tc>
      </w:tr>
      <w:tr w:rsidR="008B70E8" w:rsidTr="000C3DA0">
        <w:trPr>
          <w:jc w:val="center"/>
        </w:trPr>
        <w:tc>
          <w:tcPr>
            <w:tcW w:w="1664" w:type="dxa"/>
            <w:tcMar>
              <w:top w:w="72" w:type="dxa"/>
              <w:left w:w="72" w:type="dxa"/>
              <w:bottom w:w="72" w:type="dxa"/>
              <w:right w:w="72" w:type="dxa"/>
            </w:tcMar>
          </w:tcPr>
          <w:p w:rsidR="008B70E8" w:rsidRDefault="008B70E8" w:rsidP="000C3DA0">
            <w:r>
              <w:t>ngoods_id</w:t>
            </w:r>
          </w:p>
        </w:tc>
        <w:tc>
          <w:tcPr>
            <w:tcW w:w="1484" w:type="dxa"/>
            <w:tcMar>
              <w:top w:w="72" w:type="dxa"/>
              <w:left w:w="72" w:type="dxa"/>
              <w:bottom w:w="72" w:type="dxa"/>
              <w:right w:w="72" w:type="dxa"/>
            </w:tcMar>
          </w:tcPr>
          <w:p w:rsidR="008B70E8" w:rsidRDefault="008B70E8" w:rsidP="000C3DA0">
            <w:r>
              <w:t>int(11)</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r>
              <w:t>PRI</w:t>
            </w:r>
          </w:p>
        </w:tc>
        <w:tc>
          <w:tcPr>
            <w:tcW w:w="1637" w:type="dxa"/>
            <w:tcMar>
              <w:top w:w="72" w:type="dxa"/>
              <w:left w:w="72" w:type="dxa"/>
              <w:bottom w:w="72" w:type="dxa"/>
              <w:right w:w="72" w:type="dxa"/>
            </w:tcMar>
          </w:tcPr>
          <w:p w:rsidR="008B70E8" w:rsidRDefault="008B70E8" w:rsidP="000C3DA0">
            <w:r>
              <w:t>auto_increment</w:t>
            </w:r>
          </w:p>
        </w:tc>
        <w:tc>
          <w:tcPr>
            <w:tcW w:w="2311" w:type="dxa"/>
            <w:tcMar>
              <w:top w:w="72" w:type="dxa"/>
              <w:left w:w="72" w:type="dxa"/>
              <w:bottom w:w="72" w:type="dxa"/>
              <w:right w:w="72" w:type="dxa"/>
            </w:tcMar>
          </w:tcPr>
          <w:p w:rsidR="008B70E8" w:rsidRDefault="008B70E8" w:rsidP="000C3DA0">
            <w:r>
              <w:t>商品</w:t>
            </w:r>
            <w:r>
              <w:t>id</w:t>
            </w:r>
          </w:p>
        </w:tc>
      </w:tr>
      <w:tr w:rsidR="008B70E8" w:rsidTr="000C3DA0">
        <w:trPr>
          <w:jc w:val="center"/>
        </w:trPr>
        <w:tc>
          <w:tcPr>
            <w:tcW w:w="1664" w:type="dxa"/>
            <w:tcMar>
              <w:top w:w="72" w:type="dxa"/>
              <w:left w:w="72" w:type="dxa"/>
              <w:bottom w:w="72" w:type="dxa"/>
              <w:right w:w="72" w:type="dxa"/>
            </w:tcMar>
          </w:tcPr>
          <w:p w:rsidR="008B70E8" w:rsidRDefault="008B70E8" w:rsidP="000C3DA0">
            <w:r>
              <w:t>ngoods_name</w:t>
            </w:r>
          </w:p>
        </w:tc>
        <w:tc>
          <w:tcPr>
            <w:tcW w:w="1484" w:type="dxa"/>
            <w:tcMar>
              <w:top w:w="72" w:type="dxa"/>
              <w:left w:w="72" w:type="dxa"/>
              <w:bottom w:w="72" w:type="dxa"/>
              <w:right w:w="72" w:type="dxa"/>
            </w:tcMar>
          </w:tcPr>
          <w:p w:rsidR="008B70E8" w:rsidRDefault="008B70E8" w:rsidP="000C3DA0">
            <w:r>
              <w:t>varchar(60)</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商品名称</w:t>
            </w:r>
          </w:p>
        </w:tc>
      </w:tr>
      <w:tr w:rsidR="008B70E8" w:rsidTr="000C3DA0">
        <w:trPr>
          <w:jc w:val="center"/>
        </w:trPr>
        <w:tc>
          <w:tcPr>
            <w:tcW w:w="1664" w:type="dxa"/>
            <w:tcMar>
              <w:top w:w="72" w:type="dxa"/>
              <w:left w:w="72" w:type="dxa"/>
              <w:bottom w:w="72" w:type="dxa"/>
              <w:right w:w="72" w:type="dxa"/>
            </w:tcMar>
          </w:tcPr>
          <w:p w:rsidR="008B70E8" w:rsidRDefault="008B70E8" w:rsidP="000C3DA0">
            <w:r>
              <w:t>ngoods_shop</w:t>
            </w:r>
          </w:p>
        </w:tc>
        <w:tc>
          <w:tcPr>
            <w:tcW w:w="1484" w:type="dxa"/>
            <w:tcMar>
              <w:top w:w="72" w:type="dxa"/>
              <w:left w:w="72" w:type="dxa"/>
              <w:bottom w:w="72" w:type="dxa"/>
              <w:right w:w="72" w:type="dxa"/>
            </w:tcMar>
          </w:tcPr>
          <w:p w:rsidR="008B70E8" w:rsidRDefault="008B70E8" w:rsidP="000C3DA0">
            <w:r>
              <w:t>varchar(30)</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隶属店铺</w:t>
            </w:r>
          </w:p>
        </w:tc>
      </w:tr>
      <w:tr w:rsidR="008B70E8" w:rsidTr="000C3DA0">
        <w:trPr>
          <w:jc w:val="center"/>
        </w:trPr>
        <w:tc>
          <w:tcPr>
            <w:tcW w:w="1664" w:type="dxa"/>
            <w:tcMar>
              <w:top w:w="72" w:type="dxa"/>
              <w:left w:w="72" w:type="dxa"/>
              <w:bottom w:w="72" w:type="dxa"/>
              <w:right w:w="72" w:type="dxa"/>
            </w:tcMar>
          </w:tcPr>
          <w:p w:rsidR="008B70E8" w:rsidRDefault="008B70E8" w:rsidP="000C3DA0">
            <w:r>
              <w:t>ngoods_oprice</w:t>
            </w:r>
          </w:p>
        </w:tc>
        <w:tc>
          <w:tcPr>
            <w:tcW w:w="1484" w:type="dxa"/>
            <w:tcMar>
              <w:top w:w="72" w:type="dxa"/>
              <w:left w:w="72" w:type="dxa"/>
              <w:bottom w:w="72" w:type="dxa"/>
              <w:right w:w="72" w:type="dxa"/>
            </w:tcMar>
          </w:tcPr>
          <w:p w:rsidR="008B70E8" w:rsidRDefault="008B70E8" w:rsidP="000C3DA0">
            <w:r>
              <w:t>decimal(10,2)</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原价</w:t>
            </w:r>
          </w:p>
        </w:tc>
      </w:tr>
      <w:tr w:rsidR="008B70E8" w:rsidTr="000C3DA0">
        <w:trPr>
          <w:jc w:val="center"/>
        </w:trPr>
        <w:tc>
          <w:tcPr>
            <w:tcW w:w="1664" w:type="dxa"/>
            <w:tcMar>
              <w:top w:w="72" w:type="dxa"/>
              <w:left w:w="72" w:type="dxa"/>
              <w:bottom w:w="72" w:type="dxa"/>
              <w:right w:w="72" w:type="dxa"/>
            </w:tcMar>
          </w:tcPr>
          <w:p w:rsidR="008B70E8" w:rsidRDefault="008B70E8" w:rsidP="000C3DA0">
            <w:r>
              <w:t>ngoods_nprice</w:t>
            </w:r>
          </w:p>
        </w:tc>
        <w:tc>
          <w:tcPr>
            <w:tcW w:w="1484" w:type="dxa"/>
            <w:tcMar>
              <w:top w:w="72" w:type="dxa"/>
              <w:left w:w="72" w:type="dxa"/>
              <w:bottom w:w="72" w:type="dxa"/>
              <w:right w:w="72" w:type="dxa"/>
            </w:tcMar>
          </w:tcPr>
          <w:p w:rsidR="008B70E8" w:rsidRDefault="008B70E8" w:rsidP="000C3DA0">
            <w:r>
              <w:t>decimal(10,2)</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活动价</w:t>
            </w:r>
          </w:p>
        </w:tc>
      </w:tr>
      <w:tr w:rsidR="008B70E8" w:rsidTr="000C3DA0">
        <w:trPr>
          <w:jc w:val="center"/>
        </w:trPr>
        <w:tc>
          <w:tcPr>
            <w:tcW w:w="1664" w:type="dxa"/>
            <w:tcMar>
              <w:top w:w="72" w:type="dxa"/>
              <w:left w:w="72" w:type="dxa"/>
              <w:bottom w:w="72" w:type="dxa"/>
              <w:right w:w="72" w:type="dxa"/>
            </w:tcMar>
          </w:tcPr>
          <w:p w:rsidR="008B70E8" w:rsidRDefault="008B70E8" w:rsidP="000C3DA0">
            <w:r>
              <w:t>ngoods_stock</w:t>
            </w:r>
          </w:p>
        </w:tc>
        <w:tc>
          <w:tcPr>
            <w:tcW w:w="1484" w:type="dxa"/>
            <w:tcMar>
              <w:top w:w="72" w:type="dxa"/>
              <w:left w:w="72" w:type="dxa"/>
              <w:bottom w:w="72" w:type="dxa"/>
              <w:right w:w="72" w:type="dxa"/>
            </w:tcMar>
          </w:tcPr>
          <w:p w:rsidR="008B70E8" w:rsidRDefault="008B70E8" w:rsidP="000C3DA0">
            <w:r>
              <w:t>int(11)</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商品库存量</w:t>
            </w:r>
          </w:p>
        </w:tc>
      </w:tr>
      <w:tr w:rsidR="008B70E8" w:rsidTr="000C3DA0">
        <w:trPr>
          <w:jc w:val="center"/>
        </w:trPr>
        <w:tc>
          <w:tcPr>
            <w:tcW w:w="1664" w:type="dxa"/>
            <w:tcMar>
              <w:top w:w="72" w:type="dxa"/>
              <w:left w:w="72" w:type="dxa"/>
              <w:bottom w:w="72" w:type="dxa"/>
              <w:right w:w="72" w:type="dxa"/>
            </w:tcMar>
          </w:tcPr>
          <w:p w:rsidR="008B70E8" w:rsidRDefault="008B70E8" w:rsidP="000C3DA0">
            <w:r>
              <w:t>ngoods_stime</w:t>
            </w:r>
          </w:p>
        </w:tc>
        <w:tc>
          <w:tcPr>
            <w:tcW w:w="1484" w:type="dxa"/>
            <w:tcMar>
              <w:top w:w="72" w:type="dxa"/>
              <w:left w:w="72" w:type="dxa"/>
              <w:bottom w:w="72" w:type="dxa"/>
              <w:right w:w="72" w:type="dxa"/>
            </w:tcMar>
          </w:tcPr>
          <w:p w:rsidR="008B70E8" w:rsidRDefault="008B70E8" w:rsidP="000C3DA0">
            <w:r>
              <w:t>int(11)</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开始时间</w:t>
            </w:r>
          </w:p>
        </w:tc>
      </w:tr>
      <w:tr w:rsidR="008B70E8" w:rsidTr="000C3DA0">
        <w:trPr>
          <w:jc w:val="center"/>
        </w:trPr>
        <w:tc>
          <w:tcPr>
            <w:tcW w:w="1664" w:type="dxa"/>
            <w:tcMar>
              <w:top w:w="72" w:type="dxa"/>
              <w:left w:w="72" w:type="dxa"/>
              <w:bottom w:w="72" w:type="dxa"/>
              <w:right w:w="72" w:type="dxa"/>
            </w:tcMar>
          </w:tcPr>
          <w:p w:rsidR="008B70E8" w:rsidRDefault="008B70E8" w:rsidP="000C3DA0">
            <w:r>
              <w:lastRenderedPageBreak/>
              <w:t>ngoods_etime</w:t>
            </w:r>
          </w:p>
        </w:tc>
        <w:tc>
          <w:tcPr>
            <w:tcW w:w="1484" w:type="dxa"/>
            <w:tcMar>
              <w:top w:w="72" w:type="dxa"/>
              <w:left w:w="72" w:type="dxa"/>
              <w:bottom w:w="72" w:type="dxa"/>
              <w:right w:w="72" w:type="dxa"/>
            </w:tcMar>
          </w:tcPr>
          <w:p w:rsidR="008B70E8" w:rsidRDefault="008B70E8" w:rsidP="000C3DA0">
            <w:r>
              <w:t>int(11)</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结束时间</w:t>
            </w:r>
          </w:p>
        </w:tc>
      </w:tr>
      <w:tr w:rsidR="008B70E8" w:rsidTr="000C3DA0">
        <w:trPr>
          <w:jc w:val="center"/>
        </w:trPr>
        <w:tc>
          <w:tcPr>
            <w:tcW w:w="1664" w:type="dxa"/>
            <w:tcMar>
              <w:top w:w="72" w:type="dxa"/>
              <w:left w:w="72" w:type="dxa"/>
              <w:bottom w:w="72" w:type="dxa"/>
              <w:right w:w="72" w:type="dxa"/>
            </w:tcMar>
          </w:tcPr>
          <w:p w:rsidR="008B70E8" w:rsidRDefault="008B70E8" w:rsidP="000C3DA0">
            <w:r>
              <w:t>ngoods_img</w:t>
            </w:r>
          </w:p>
        </w:tc>
        <w:tc>
          <w:tcPr>
            <w:tcW w:w="1484" w:type="dxa"/>
            <w:tcMar>
              <w:top w:w="72" w:type="dxa"/>
              <w:left w:w="72" w:type="dxa"/>
              <w:bottom w:w="72" w:type="dxa"/>
              <w:right w:w="72" w:type="dxa"/>
            </w:tcMar>
          </w:tcPr>
          <w:p w:rsidR="008B70E8" w:rsidRDefault="008B70E8" w:rsidP="000C3DA0">
            <w:r>
              <w:t>varchar(70)</w:t>
            </w:r>
          </w:p>
        </w:tc>
        <w:tc>
          <w:tcPr>
            <w:tcW w:w="598" w:type="dxa"/>
            <w:tcMar>
              <w:top w:w="72" w:type="dxa"/>
              <w:left w:w="72" w:type="dxa"/>
              <w:bottom w:w="72" w:type="dxa"/>
              <w:right w:w="72" w:type="dxa"/>
            </w:tcMar>
          </w:tcPr>
          <w:p w:rsidR="008B70E8" w:rsidRDefault="008B70E8" w:rsidP="000C3DA0">
            <w:r>
              <w:t>YES</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商品图片</w:t>
            </w:r>
          </w:p>
        </w:tc>
      </w:tr>
      <w:tr w:rsidR="008B70E8" w:rsidTr="000C3DA0">
        <w:trPr>
          <w:jc w:val="center"/>
        </w:trPr>
        <w:tc>
          <w:tcPr>
            <w:tcW w:w="1664" w:type="dxa"/>
            <w:tcMar>
              <w:top w:w="72" w:type="dxa"/>
              <w:left w:w="72" w:type="dxa"/>
              <w:bottom w:w="72" w:type="dxa"/>
              <w:right w:w="72" w:type="dxa"/>
            </w:tcMar>
          </w:tcPr>
          <w:p w:rsidR="008B70E8" w:rsidRDefault="008B70E8" w:rsidP="000C3DA0">
            <w:r>
              <w:t>ngoods_bigimg</w:t>
            </w:r>
          </w:p>
        </w:tc>
        <w:tc>
          <w:tcPr>
            <w:tcW w:w="1484" w:type="dxa"/>
            <w:tcMar>
              <w:top w:w="72" w:type="dxa"/>
              <w:left w:w="72" w:type="dxa"/>
              <w:bottom w:w="72" w:type="dxa"/>
              <w:right w:w="72" w:type="dxa"/>
            </w:tcMar>
          </w:tcPr>
          <w:p w:rsidR="008B70E8" w:rsidRDefault="008B70E8" w:rsidP="000C3DA0">
            <w:r>
              <w:t>varchar(60)</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放大图片</w:t>
            </w:r>
          </w:p>
        </w:tc>
      </w:tr>
      <w:tr w:rsidR="008B70E8" w:rsidTr="000C3DA0">
        <w:trPr>
          <w:jc w:val="center"/>
        </w:trPr>
        <w:tc>
          <w:tcPr>
            <w:tcW w:w="1664" w:type="dxa"/>
            <w:tcMar>
              <w:top w:w="72" w:type="dxa"/>
              <w:left w:w="72" w:type="dxa"/>
              <w:bottom w:w="72" w:type="dxa"/>
              <w:right w:w="72" w:type="dxa"/>
            </w:tcMar>
          </w:tcPr>
          <w:p w:rsidR="008B70E8" w:rsidRDefault="008B70E8" w:rsidP="000C3DA0">
            <w:r>
              <w:t>ngoods_url</w:t>
            </w:r>
          </w:p>
        </w:tc>
        <w:tc>
          <w:tcPr>
            <w:tcW w:w="1484" w:type="dxa"/>
            <w:tcMar>
              <w:top w:w="72" w:type="dxa"/>
              <w:left w:w="72" w:type="dxa"/>
              <w:bottom w:w="72" w:type="dxa"/>
              <w:right w:w="72" w:type="dxa"/>
            </w:tcMar>
          </w:tcPr>
          <w:p w:rsidR="008B70E8" w:rsidRDefault="008B70E8" w:rsidP="000C3DA0">
            <w:r>
              <w:t>varchar(300)</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商品链接</w:t>
            </w:r>
          </w:p>
        </w:tc>
      </w:tr>
      <w:tr w:rsidR="008B70E8" w:rsidTr="000C3DA0">
        <w:trPr>
          <w:jc w:val="center"/>
        </w:trPr>
        <w:tc>
          <w:tcPr>
            <w:tcW w:w="1664" w:type="dxa"/>
            <w:tcMar>
              <w:top w:w="72" w:type="dxa"/>
              <w:left w:w="72" w:type="dxa"/>
              <w:bottom w:w="72" w:type="dxa"/>
              <w:right w:w="72" w:type="dxa"/>
            </w:tcMar>
          </w:tcPr>
          <w:p w:rsidR="008B70E8" w:rsidRDefault="008B70E8" w:rsidP="000C3DA0">
            <w:r>
              <w:t>ngoods_content</w:t>
            </w:r>
          </w:p>
        </w:tc>
        <w:tc>
          <w:tcPr>
            <w:tcW w:w="1484" w:type="dxa"/>
            <w:tcMar>
              <w:top w:w="72" w:type="dxa"/>
              <w:left w:w="72" w:type="dxa"/>
              <w:bottom w:w="72" w:type="dxa"/>
              <w:right w:w="72" w:type="dxa"/>
            </w:tcMar>
          </w:tcPr>
          <w:p w:rsidR="008B70E8" w:rsidRDefault="008B70E8" w:rsidP="000C3DA0">
            <w:r>
              <w:t>text</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推荐理由</w:t>
            </w:r>
          </w:p>
        </w:tc>
      </w:tr>
      <w:tr w:rsidR="008B70E8" w:rsidTr="000C3DA0">
        <w:trPr>
          <w:jc w:val="center"/>
        </w:trPr>
        <w:tc>
          <w:tcPr>
            <w:tcW w:w="1664" w:type="dxa"/>
            <w:tcMar>
              <w:top w:w="72" w:type="dxa"/>
              <w:left w:w="72" w:type="dxa"/>
              <w:bottom w:w="72" w:type="dxa"/>
              <w:right w:w="72" w:type="dxa"/>
            </w:tcMar>
          </w:tcPr>
          <w:p w:rsidR="008B70E8" w:rsidRDefault="008B70E8" w:rsidP="000C3DA0">
            <w:r>
              <w:t>ngoods_state</w:t>
            </w:r>
          </w:p>
        </w:tc>
        <w:tc>
          <w:tcPr>
            <w:tcW w:w="1484" w:type="dxa"/>
            <w:tcMar>
              <w:top w:w="72" w:type="dxa"/>
              <w:left w:w="72" w:type="dxa"/>
              <w:bottom w:w="72" w:type="dxa"/>
              <w:right w:w="72" w:type="dxa"/>
            </w:tcMar>
          </w:tcPr>
          <w:p w:rsidR="008B70E8" w:rsidRDefault="008B70E8" w:rsidP="000C3DA0">
            <w:r>
              <w:t>tinyint(2)</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商品状态</w:t>
            </w:r>
          </w:p>
        </w:tc>
      </w:tr>
      <w:tr w:rsidR="008B70E8" w:rsidTr="000C3DA0">
        <w:trPr>
          <w:jc w:val="center"/>
        </w:trPr>
        <w:tc>
          <w:tcPr>
            <w:tcW w:w="1664" w:type="dxa"/>
            <w:tcMar>
              <w:top w:w="72" w:type="dxa"/>
              <w:left w:w="72" w:type="dxa"/>
              <w:bottom w:w="72" w:type="dxa"/>
              <w:right w:w="72" w:type="dxa"/>
            </w:tcMar>
          </w:tcPr>
          <w:p w:rsidR="008B70E8" w:rsidRDefault="008B70E8" w:rsidP="000C3DA0">
            <w:r>
              <w:t>ngoods_nid</w:t>
            </w:r>
          </w:p>
        </w:tc>
        <w:tc>
          <w:tcPr>
            <w:tcW w:w="1484" w:type="dxa"/>
            <w:tcMar>
              <w:top w:w="72" w:type="dxa"/>
              <w:left w:w="72" w:type="dxa"/>
              <w:bottom w:w="72" w:type="dxa"/>
              <w:right w:w="72" w:type="dxa"/>
            </w:tcMar>
          </w:tcPr>
          <w:p w:rsidR="008B70E8" w:rsidRDefault="008B70E8" w:rsidP="000C3DA0">
            <w:r>
              <w:t>int(5)</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商品隶属哪个类目</w:t>
            </w:r>
            <w:r>
              <w:t>id</w:t>
            </w:r>
          </w:p>
        </w:tc>
      </w:tr>
      <w:tr w:rsidR="008B70E8" w:rsidTr="000C3DA0">
        <w:trPr>
          <w:jc w:val="center"/>
        </w:trPr>
        <w:tc>
          <w:tcPr>
            <w:tcW w:w="1664" w:type="dxa"/>
            <w:tcMar>
              <w:top w:w="72" w:type="dxa"/>
              <w:left w:w="72" w:type="dxa"/>
              <w:bottom w:w="72" w:type="dxa"/>
              <w:right w:w="72" w:type="dxa"/>
            </w:tcMar>
          </w:tcPr>
          <w:p w:rsidR="008B70E8" w:rsidRDefault="008B70E8" w:rsidP="000C3DA0">
            <w:r>
              <w:t>ngoods_pid</w:t>
            </w:r>
          </w:p>
        </w:tc>
        <w:tc>
          <w:tcPr>
            <w:tcW w:w="1484" w:type="dxa"/>
            <w:tcMar>
              <w:top w:w="72" w:type="dxa"/>
              <w:left w:w="72" w:type="dxa"/>
              <w:bottom w:w="72" w:type="dxa"/>
              <w:right w:w="72" w:type="dxa"/>
            </w:tcMar>
          </w:tcPr>
          <w:p w:rsidR="008B70E8" w:rsidRDefault="008B70E8" w:rsidP="000C3DA0">
            <w:r>
              <w:t>int(11)</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商品发布者</w:t>
            </w:r>
            <w:r>
              <w:t>id</w:t>
            </w:r>
          </w:p>
        </w:tc>
      </w:tr>
      <w:tr w:rsidR="008B70E8" w:rsidTr="000C3DA0">
        <w:trPr>
          <w:jc w:val="center"/>
        </w:trPr>
        <w:tc>
          <w:tcPr>
            <w:tcW w:w="1664" w:type="dxa"/>
            <w:tcMar>
              <w:top w:w="72" w:type="dxa"/>
              <w:left w:w="72" w:type="dxa"/>
              <w:bottom w:w="72" w:type="dxa"/>
              <w:right w:w="72" w:type="dxa"/>
            </w:tcMar>
          </w:tcPr>
          <w:p w:rsidR="008B70E8" w:rsidRDefault="008B70E8" w:rsidP="000C3DA0">
            <w:r>
              <w:t>ngoods_ptime</w:t>
            </w:r>
          </w:p>
        </w:tc>
        <w:tc>
          <w:tcPr>
            <w:tcW w:w="1484" w:type="dxa"/>
            <w:tcMar>
              <w:top w:w="72" w:type="dxa"/>
              <w:left w:w="72" w:type="dxa"/>
              <w:bottom w:w="72" w:type="dxa"/>
              <w:right w:w="72" w:type="dxa"/>
            </w:tcMar>
          </w:tcPr>
          <w:p w:rsidR="008B70E8" w:rsidRDefault="008B70E8" w:rsidP="000C3DA0">
            <w:r>
              <w:t>int(11)</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商品发布时间</w:t>
            </w:r>
          </w:p>
        </w:tc>
      </w:tr>
      <w:tr w:rsidR="008B70E8" w:rsidTr="000C3DA0">
        <w:trPr>
          <w:jc w:val="center"/>
        </w:trPr>
        <w:tc>
          <w:tcPr>
            <w:tcW w:w="1664" w:type="dxa"/>
            <w:tcMar>
              <w:top w:w="72" w:type="dxa"/>
              <w:left w:w="72" w:type="dxa"/>
              <w:bottom w:w="72" w:type="dxa"/>
              <w:right w:w="72" w:type="dxa"/>
            </w:tcMar>
          </w:tcPr>
          <w:p w:rsidR="008B70E8" w:rsidRDefault="008B70E8" w:rsidP="000C3DA0">
            <w:r>
              <w:t>ngoods_words</w:t>
            </w:r>
          </w:p>
        </w:tc>
        <w:tc>
          <w:tcPr>
            <w:tcW w:w="1484" w:type="dxa"/>
            <w:tcMar>
              <w:top w:w="72" w:type="dxa"/>
              <w:left w:w="72" w:type="dxa"/>
              <w:bottom w:w="72" w:type="dxa"/>
              <w:right w:w="72" w:type="dxa"/>
            </w:tcMar>
          </w:tcPr>
          <w:p w:rsidR="008B70E8" w:rsidRDefault="008B70E8" w:rsidP="000C3DA0">
            <w:r>
              <w:t>text</w:t>
            </w:r>
          </w:p>
        </w:tc>
        <w:tc>
          <w:tcPr>
            <w:tcW w:w="598" w:type="dxa"/>
            <w:tcMar>
              <w:top w:w="72" w:type="dxa"/>
              <w:left w:w="72" w:type="dxa"/>
              <w:bottom w:w="72" w:type="dxa"/>
              <w:right w:w="72" w:type="dxa"/>
            </w:tcMar>
          </w:tcPr>
          <w:p w:rsidR="008B70E8" w:rsidRDefault="008B70E8" w:rsidP="000C3DA0">
            <w:r>
              <w:t>NO</w:t>
            </w:r>
          </w:p>
        </w:tc>
        <w:tc>
          <w:tcPr>
            <w:tcW w:w="544" w:type="dxa"/>
            <w:tcMar>
              <w:top w:w="72" w:type="dxa"/>
              <w:left w:w="72" w:type="dxa"/>
              <w:bottom w:w="72" w:type="dxa"/>
              <w:right w:w="72" w:type="dxa"/>
            </w:tcMar>
          </w:tcPr>
          <w:p w:rsidR="008B70E8" w:rsidRDefault="008B70E8" w:rsidP="000C3DA0"/>
        </w:tc>
        <w:tc>
          <w:tcPr>
            <w:tcW w:w="1637" w:type="dxa"/>
            <w:tcMar>
              <w:top w:w="72" w:type="dxa"/>
              <w:left w:w="72" w:type="dxa"/>
              <w:bottom w:w="72" w:type="dxa"/>
              <w:right w:w="72" w:type="dxa"/>
            </w:tcMar>
          </w:tcPr>
          <w:p w:rsidR="008B70E8" w:rsidRDefault="008B70E8" w:rsidP="000C3DA0"/>
        </w:tc>
        <w:tc>
          <w:tcPr>
            <w:tcW w:w="2311" w:type="dxa"/>
            <w:tcMar>
              <w:top w:w="72" w:type="dxa"/>
              <w:left w:w="72" w:type="dxa"/>
              <w:bottom w:w="72" w:type="dxa"/>
              <w:right w:w="72" w:type="dxa"/>
            </w:tcMar>
          </w:tcPr>
          <w:p w:rsidR="008B70E8" w:rsidRDefault="008B70E8" w:rsidP="000C3DA0">
            <w:r>
              <w:t>审核留言</w:t>
            </w:r>
          </w:p>
        </w:tc>
      </w:tr>
    </w:tbl>
    <w:p w:rsidR="008B70E8" w:rsidRDefault="008B70E8" w:rsidP="008B70E8"/>
    <w:p w:rsidR="008B70E8" w:rsidRDefault="008B70E8" w:rsidP="008B70E8"/>
    <w:p w:rsidR="008B70E8" w:rsidRDefault="008B70E8" w:rsidP="008B70E8">
      <w:pPr>
        <w:jc w:val="center"/>
      </w:pPr>
    </w:p>
    <w:p w:rsidR="008B70E8" w:rsidRDefault="008B70E8" w:rsidP="008B70E8">
      <w:pPr>
        <w:jc w:val="center"/>
      </w:pPr>
      <w:r>
        <w:rPr>
          <w:rFonts w:hint="eastAsia"/>
        </w:rPr>
        <w:t>表</w:t>
      </w:r>
      <w:r>
        <w:rPr>
          <w:rFonts w:hint="eastAsia"/>
        </w:rPr>
        <w:t xml:space="preserve">4.9  </w:t>
      </w:r>
      <w:r>
        <w:rPr>
          <w:rFonts w:hint="eastAsia"/>
        </w:rPr>
        <w:t>普通用户表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851"/>
        <w:gridCol w:w="1264"/>
        <w:gridCol w:w="598"/>
        <w:gridCol w:w="571"/>
        <w:gridCol w:w="1637"/>
        <w:gridCol w:w="1858"/>
      </w:tblGrid>
      <w:tr w:rsidR="008B70E8" w:rsidTr="000C3DA0">
        <w:trPr>
          <w:tblHeader/>
          <w:jc w:val="center"/>
        </w:trPr>
        <w:tc>
          <w:tcPr>
            <w:tcW w:w="1851" w:type="dxa"/>
            <w:shd w:val="clear" w:color="auto" w:fill="FFFFFF"/>
            <w:tcMar>
              <w:top w:w="72" w:type="dxa"/>
              <w:left w:w="72" w:type="dxa"/>
              <w:bottom w:w="72" w:type="dxa"/>
              <w:right w:w="72" w:type="dxa"/>
            </w:tcMar>
          </w:tcPr>
          <w:p w:rsidR="008B70E8" w:rsidRDefault="008B70E8" w:rsidP="000C3DA0">
            <w:r>
              <w:t>Field</w:t>
            </w:r>
          </w:p>
        </w:tc>
        <w:tc>
          <w:tcPr>
            <w:tcW w:w="1264" w:type="dxa"/>
            <w:shd w:val="clear" w:color="auto" w:fill="FFFFFF"/>
            <w:tcMar>
              <w:top w:w="72" w:type="dxa"/>
              <w:left w:w="72" w:type="dxa"/>
              <w:bottom w:w="72" w:type="dxa"/>
              <w:right w:w="72" w:type="dxa"/>
            </w:tcMar>
          </w:tcPr>
          <w:p w:rsidR="008B70E8" w:rsidRDefault="008B70E8" w:rsidP="000C3DA0">
            <w:r>
              <w:t>Type</w:t>
            </w:r>
          </w:p>
        </w:tc>
        <w:tc>
          <w:tcPr>
            <w:tcW w:w="598" w:type="dxa"/>
            <w:shd w:val="clear" w:color="auto" w:fill="FFFFFF"/>
            <w:tcMar>
              <w:top w:w="72" w:type="dxa"/>
              <w:left w:w="72" w:type="dxa"/>
              <w:bottom w:w="72" w:type="dxa"/>
              <w:right w:w="72" w:type="dxa"/>
            </w:tcMar>
          </w:tcPr>
          <w:p w:rsidR="008B70E8" w:rsidRDefault="008B70E8" w:rsidP="000C3DA0">
            <w:r>
              <w:t>Null</w:t>
            </w:r>
          </w:p>
        </w:tc>
        <w:tc>
          <w:tcPr>
            <w:tcW w:w="571" w:type="dxa"/>
            <w:shd w:val="clear" w:color="auto" w:fill="FFFFFF"/>
            <w:tcMar>
              <w:top w:w="72" w:type="dxa"/>
              <w:left w:w="72" w:type="dxa"/>
              <w:bottom w:w="72" w:type="dxa"/>
              <w:right w:w="72" w:type="dxa"/>
            </w:tcMar>
          </w:tcPr>
          <w:p w:rsidR="008B70E8" w:rsidRDefault="008B70E8" w:rsidP="000C3DA0">
            <w:r>
              <w:t>Key</w:t>
            </w:r>
          </w:p>
        </w:tc>
        <w:tc>
          <w:tcPr>
            <w:tcW w:w="1637" w:type="dxa"/>
            <w:shd w:val="clear" w:color="auto" w:fill="FFFFFF"/>
            <w:tcMar>
              <w:top w:w="72" w:type="dxa"/>
              <w:left w:w="72" w:type="dxa"/>
              <w:bottom w:w="72" w:type="dxa"/>
              <w:right w:w="72" w:type="dxa"/>
            </w:tcMar>
          </w:tcPr>
          <w:p w:rsidR="008B70E8" w:rsidRDefault="008B70E8" w:rsidP="000C3DA0">
            <w:r>
              <w:t>Extra</w:t>
            </w:r>
          </w:p>
        </w:tc>
        <w:tc>
          <w:tcPr>
            <w:tcW w:w="1858" w:type="dxa"/>
            <w:shd w:val="clear" w:color="auto" w:fill="FFFFFF"/>
            <w:tcMar>
              <w:top w:w="72" w:type="dxa"/>
              <w:left w:w="72" w:type="dxa"/>
              <w:bottom w:w="72" w:type="dxa"/>
              <w:right w:w="72" w:type="dxa"/>
            </w:tcMar>
          </w:tcPr>
          <w:p w:rsidR="008B70E8" w:rsidRDefault="008B70E8" w:rsidP="000C3DA0">
            <w:r>
              <w:t>Comment</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user_id</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r>
              <w:t>PRI</w:t>
            </w:r>
          </w:p>
        </w:tc>
        <w:tc>
          <w:tcPr>
            <w:tcW w:w="1637" w:type="dxa"/>
            <w:shd w:val="clear" w:color="auto" w:fill="FFFFFF"/>
            <w:tcMar>
              <w:top w:w="72" w:type="dxa"/>
              <w:left w:w="72" w:type="dxa"/>
              <w:bottom w:w="72" w:type="dxa"/>
              <w:right w:w="72" w:type="dxa"/>
            </w:tcMar>
          </w:tcPr>
          <w:p w:rsidR="008B70E8" w:rsidRDefault="008B70E8" w:rsidP="000C3DA0">
            <w:r>
              <w:t>auto_increment</w:t>
            </w:r>
          </w:p>
        </w:tc>
        <w:tc>
          <w:tcPr>
            <w:tcW w:w="1858" w:type="dxa"/>
            <w:shd w:val="clear" w:color="auto" w:fill="FFFFFF"/>
            <w:tcMar>
              <w:top w:w="72" w:type="dxa"/>
              <w:left w:w="72" w:type="dxa"/>
              <w:bottom w:w="72" w:type="dxa"/>
              <w:right w:w="72" w:type="dxa"/>
            </w:tcMar>
          </w:tcPr>
          <w:p w:rsidR="008B70E8" w:rsidRDefault="008B70E8" w:rsidP="000C3DA0">
            <w:r>
              <w:t>会员</w:t>
            </w:r>
            <w:r>
              <w:t>id</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user_name</w:t>
            </w:r>
          </w:p>
        </w:tc>
        <w:tc>
          <w:tcPr>
            <w:tcW w:w="1264" w:type="dxa"/>
            <w:shd w:val="clear" w:color="auto" w:fill="FFFFFF"/>
            <w:tcMar>
              <w:top w:w="72" w:type="dxa"/>
              <w:left w:w="72" w:type="dxa"/>
              <w:bottom w:w="72" w:type="dxa"/>
              <w:right w:w="72" w:type="dxa"/>
            </w:tcMar>
          </w:tcPr>
          <w:p w:rsidR="008B70E8" w:rsidRDefault="008B70E8" w:rsidP="000C3DA0">
            <w:r>
              <w:t>varchar(30)</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r>
              <w:t>UNI</w:t>
            </w:r>
          </w:p>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会员名称</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user_pwd</w:t>
            </w:r>
          </w:p>
        </w:tc>
        <w:tc>
          <w:tcPr>
            <w:tcW w:w="1264" w:type="dxa"/>
            <w:shd w:val="clear" w:color="auto" w:fill="FFFFFF"/>
            <w:tcMar>
              <w:top w:w="72" w:type="dxa"/>
              <w:left w:w="72" w:type="dxa"/>
              <w:bottom w:w="72" w:type="dxa"/>
              <w:right w:w="72" w:type="dxa"/>
            </w:tcMar>
          </w:tcPr>
          <w:p w:rsidR="008B70E8" w:rsidRDefault="008B70E8" w:rsidP="000C3DA0">
            <w:r>
              <w:t>char(32)</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会员密码</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user_phone</w:t>
            </w:r>
          </w:p>
        </w:tc>
        <w:tc>
          <w:tcPr>
            <w:tcW w:w="1264" w:type="dxa"/>
            <w:shd w:val="clear" w:color="auto" w:fill="FFFFFF"/>
            <w:tcMar>
              <w:top w:w="72" w:type="dxa"/>
              <w:left w:w="72" w:type="dxa"/>
              <w:bottom w:w="72" w:type="dxa"/>
              <w:right w:w="72" w:type="dxa"/>
            </w:tcMar>
          </w:tcPr>
          <w:p w:rsidR="008B70E8" w:rsidRDefault="008B70E8" w:rsidP="000C3DA0">
            <w:r>
              <w:t>varchar(11)</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会员手机号</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user_email</w:t>
            </w:r>
          </w:p>
        </w:tc>
        <w:tc>
          <w:tcPr>
            <w:tcW w:w="1264" w:type="dxa"/>
            <w:shd w:val="clear" w:color="auto" w:fill="FFFFFF"/>
            <w:tcMar>
              <w:top w:w="72" w:type="dxa"/>
              <w:left w:w="72" w:type="dxa"/>
              <w:bottom w:w="72" w:type="dxa"/>
              <w:right w:w="72" w:type="dxa"/>
            </w:tcMar>
          </w:tcPr>
          <w:p w:rsidR="008B70E8" w:rsidRDefault="008B70E8" w:rsidP="000C3DA0">
            <w:r>
              <w:t>varchar(60)</w:t>
            </w:r>
          </w:p>
        </w:tc>
        <w:tc>
          <w:tcPr>
            <w:tcW w:w="598" w:type="dxa"/>
            <w:shd w:val="clear" w:color="auto" w:fill="FFFFFF"/>
            <w:tcMar>
              <w:top w:w="72" w:type="dxa"/>
              <w:left w:w="72" w:type="dxa"/>
              <w:bottom w:w="72" w:type="dxa"/>
              <w:right w:w="72" w:type="dxa"/>
            </w:tcMar>
          </w:tcPr>
          <w:p w:rsidR="008B70E8" w:rsidRDefault="008B70E8" w:rsidP="000C3DA0">
            <w:r>
              <w:t>YES</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会员邮箱</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user_credits</w:t>
            </w:r>
          </w:p>
        </w:tc>
        <w:tc>
          <w:tcPr>
            <w:tcW w:w="1264" w:type="dxa"/>
            <w:shd w:val="clear" w:color="auto" w:fill="FFFFFF"/>
            <w:tcMar>
              <w:top w:w="72" w:type="dxa"/>
              <w:left w:w="72" w:type="dxa"/>
              <w:bottom w:w="72" w:type="dxa"/>
              <w:right w:w="72" w:type="dxa"/>
            </w:tcMar>
          </w:tcPr>
          <w:p w:rsidR="008B70E8" w:rsidRDefault="008B70E8" w:rsidP="000C3DA0">
            <w:r>
              <w:t>int(10)</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积分</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user_regip</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注册</w:t>
            </w:r>
            <w:r>
              <w:t>IP</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user_regtime</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注册时间</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user_lastip</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最后一次登录</w:t>
            </w:r>
            <w:r>
              <w:t>IP</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user_lasttime</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最后登录时间</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user_face</w:t>
            </w:r>
          </w:p>
        </w:tc>
        <w:tc>
          <w:tcPr>
            <w:tcW w:w="1264" w:type="dxa"/>
            <w:shd w:val="clear" w:color="auto" w:fill="FFFFFF"/>
            <w:tcMar>
              <w:top w:w="72" w:type="dxa"/>
              <w:left w:w="72" w:type="dxa"/>
              <w:bottom w:w="72" w:type="dxa"/>
              <w:right w:w="72" w:type="dxa"/>
            </w:tcMar>
          </w:tcPr>
          <w:p w:rsidR="008B70E8" w:rsidRDefault="008B70E8" w:rsidP="000C3DA0">
            <w:r>
              <w:t>varchar(60)</w:t>
            </w:r>
          </w:p>
        </w:tc>
        <w:tc>
          <w:tcPr>
            <w:tcW w:w="598" w:type="dxa"/>
            <w:shd w:val="clear" w:color="auto" w:fill="FFFFFF"/>
            <w:tcMar>
              <w:top w:w="72" w:type="dxa"/>
              <w:left w:w="72" w:type="dxa"/>
              <w:bottom w:w="72" w:type="dxa"/>
              <w:right w:w="72" w:type="dxa"/>
            </w:tcMar>
          </w:tcPr>
          <w:p w:rsidR="008B70E8" w:rsidRDefault="008B70E8" w:rsidP="000C3DA0">
            <w:r>
              <w:t>YES</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会员头像</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user_grande</w:t>
            </w:r>
          </w:p>
        </w:tc>
        <w:tc>
          <w:tcPr>
            <w:tcW w:w="1264" w:type="dxa"/>
            <w:shd w:val="clear" w:color="auto" w:fill="FFFFFF"/>
            <w:tcMar>
              <w:top w:w="72" w:type="dxa"/>
              <w:left w:w="72" w:type="dxa"/>
              <w:bottom w:w="72" w:type="dxa"/>
              <w:right w:w="72" w:type="dxa"/>
            </w:tcMar>
          </w:tcPr>
          <w:p w:rsidR="008B70E8" w:rsidRDefault="008B70E8" w:rsidP="000C3DA0">
            <w:r>
              <w:t>tinyint(2)</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会员级别</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user_qiandaocont</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连续签到几天</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lastRenderedPageBreak/>
              <w:t>user_qiandaotime</w:t>
            </w:r>
          </w:p>
        </w:tc>
        <w:tc>
          <w:tcPr>
            <w:tcW w:w="1264" w:type="dxa"/>
            <w:shd w:val="clear" w:color="auto" w:fill="FFFFFF"/>
            <w:tcMar>
              <w:top w:w="72" w:type="dxa"/>
              <w:left w:w="72" w:type="dxa"/>
              <w:bottom w:w="72" w:type="dxa"/>
              <w:right w:w="72" w:type="dxa"/>
            </w:tcMar>
          </w:tcPr>
          <w:p w:rsidR="008B70E8" w:rsidRDefault="008B70E8" w:rsidP="000C3DA0">
            <w:r>
              <w:t>int(11)</w:t>
            </w:r>
          </w:p>
        </w:tc>
        <w:tc>
          <w:tcPr>
            <w:tcW w:w="598" w:type="dxa"/>
            <w:shd w:val="clear" w:color="auto" w:fill="FFFFFF"/>
            <w:tcMar>
              <w:top w:w="72" w:type="dxa"/>
              <w:left w:w="72" w:type="dxa"/>
              <w:bottom w:w="72" w:type="dxa"/>
              <w:right w:w="72" w:type="dxa"/>
            </w:tcMar>
          </w:tcPr>
          <w:p w:rsidR="008B70E8" w:rsidRDefault="008B70E8" w:rsidP="000C3DA0">
            <w:r>
              <w:t>YES</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r>
              <w:t>签到时间</w:t>
            </w:r>
          </w:p>
        </w:tc>
      </w:tr>
      <w:tr w:rsidR="008B70E8" w:rsidTr="000C3DA0">
        <w:trPr>
          <w:jc w:val="center"/>
        </w:trPr>
        <w:tc>
          <w:tcPr>
            <w:tcW w:w="1851" w:type="dxa"/>
            <w:shd w:val="clear" w:color="auto" w:fill="FFFFFF"/>
            <w:tcMar>
              <w:top w:w="72" w:type="dxa"/>
              <w:left w:w="72" w:type="dxa"/>
              <w:bottom w:w="72" w:type="dxa"/>
              <w:right w:w="72" w:type="dxa"/>
            </w:tcMar>
          </w:tcPr>
          <w:p w:rsidR="008B70E8" w:rsidRDefault="008B70E8" w:rsidP="000C3DA0">
            <w:r>
              <w:t>user_url</w:t>
            </w:r>
          </w:p>
        </w:tc>
        <w:tc>
          <w:tcPr>
            <w:tcW w:w="1264" w:type="dxa"/>
            <w:shd w:val="clear" w:color="auto" w:fill="FFFFFF"/>
            <w:tcMar>
              <w:top w:w="72" w:type="dxa"/>
              <w:left w:w="72" w:type="dxa"/>
              <w:bottom w:w="72" w:type="dxa"/>
              <w:right w:w="72" w:type="dxa"/>
            </w:tcMar>
          </w:tcPr>
          <w:p w:rsidR="008B70E8" w:rsidRDefault="008B70E8" w:rsidP="000C3DA0">
            <w:r>
              <w:t>varchar(32)</w:t>
            </w:r>
          </w:p>
        </w:tc>
        <w:tc>
          <w:tcPr>
            <w:tcW w:w="598" w:type="dxa"/>
            <w:shd w:val="clear" w:color="auto" w:fill="FFFFFF"/>
            <w:tcMar>
              <w:top w:w="72" w:type="dxa"/>
              <w:left w:w="72" w:type="dxa"/>
              <w:bottom w:w="72" w:type="dxa"/>
              <w:right w:w="72" w:type="dxa"/>
            </w:tcMar>
          </w:tcPr>
          <w:p w:rsidR="008B70E8" w:rsidRDefault="008B70E8" w:rsidP="000C3DA0">
            <w:r>
              <w:t>NO</w:t>
            </w:r>
          </w:p>
        </w:tc>
        <w:tc>
          <w:tcPr>
            <w:tcW w:w="571"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1858" w:type="dxa"/>
            <w:shd w:val="clear" w:color="auto" w:fill="FFFFFF"/>
            <w:tcMar>
              <w:top w:w="72" w:type="dxa"/>
              <w:left w:w="72" w:type="dxa"/>
              <w:bottom w:w="72" w:type="dxa"/>
              <w:right w:w="72" w:type="dxa"/>
            </w:tcMar>
          </w:tcPr>
          <w:p w:rsidR="008B70E8" w:rsidRDefault="008B70E8" w:rsidP="000C3DA0"/>
        </w:tc>
      </w:tr>
    </w:tbl>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Pr>
        <w:jc w:val="center"/>
      </w:pPr>
      <w:r>
        <w:rPr>
          <w:rFonts w:hint="eastAsia"/>
        </w:rPr>
        <w:t>表</w:t>
      </w:r>
      <w:r>
        <w:rPr>
          <w:rFonts w:hint="eastAsia"/>
        </w:rPr>
        <w:t xml:space="preserve">4.10  </w:t>
      </w:r>
      <w:r>
        <w:rPr>
          <w:rFonts w:hint="eastAsia"/>
        </w:rPr>
        <w:t>爆料信息表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1744"/>
        <w:gridCol w:w="1484"/>
        <w:gridCol w:w="571"/>
        <w:gridCol w:w="544"/>
        <w:gridCol w:w="1637"/>
        <w:gridCol w:w="2704"/>
      </w:tblGrid>
      <w:tr w:rsidR="008B70E8" w:rsidTr="000C3DA0">
        <w:trPr>
          <w:tblHeader/>
          <w:jc w:val="center"/>
        </w:trPr>
        <w:tc>
          <w:tcPr>
            <w:tcW w:w="1744" w:type="dxa"/>
            <w:shd w:val="clear" w:color="auto" w:fill="FFFFFF"/>
            <w:tcMar>
              <w:top w:w="72" w:type="dxa"/>
              <w:left w:w="72" w:type="dxa"/>
              <w:bottom w:w="72" w:type="dxa"/>
              <w:right w:w="72" w:type="dxa"/>
            </w:tcMar>
          </w:tcPr>
          <w:p w:rsidR="008B70E8" w:rsidRDefault="008B70E8" w:rsidP="000C3DA0">
            <w:r>
              <w:t>Field</w:t>
            </w:r>
          </w:p>
        </w:tc>
        <w:tc>
          <w:tcPr>
            <w:tcW w:w="1484" w:type="dxa"/>
            <w:shd w:val="clear" w:color="auto" w:fill="FFFFFF"/>
            <w:tcMar>
              <w:top w:w="72" w:type="dxa"/>
              <w:left w:w="72" w:type="dxa"/>
              <w:bottom w:w="72" w:type="dxa"/>
              <w:right w:w="72" w:type="dxa"/>
            </w:tcMar>
          </w:tcPr>
          <w:p w:rsidR="008B70E8" w:rsidRDefault="008B70E8" w:rsidP="000C3DA0">
            <w:r>
              <w:t>Type</w:t>
            </w:r>
          </w:p>
        </w:tc>
        <w:tc>
          <w:tcPr>
            <w:tcW w:w="571" w:type="dxa"/>
            <w:shd w:val="clear" w:color="auto" w:fill="FFFFFF"/>
            <w:tcMar>
              <w:top w:w="72" w:type="dxa"/>
              <w:left w:w="72" w:type="dxa"/>
              <w:bottom w:w="72" w:type="dxa"/>
              <w:right w:w="72" w:type="dxa"/>
            </w:tcMar>
          </w:tcPr>
          <w:p w:rsidR="008B70E8" w:rsidRDefault="008B70E8" w:rsidP="000C3DA0">
            <w:r>
              <w:t>Null</w:t>
            </w:r>
          </w:p>
        </w:tc>
        <w:tc>
          <w:tcPr>
            <w:tcW w:w="544" w:type="dxa"/>
            <w:shd w:val="clear" w:color="auto" w:fill="FFFFFF"/>
            <w:tcMar>
              <w:top w:w="72" w:type="dxa"/>
              <w:left w:w="72" w:type="dxa"/>
              <w:bottom w:w="72" w:type="dxa"/>
              <w:right w:w="72" w:type="dxa"/>
            </w:tcMar>
          </w:tcPr>
          <w:p w:rsidR="008B70E8" w:rsidRDefault="008B70E8" w:rsidP="000C3DA0">
            <w:r>
              <w:t>Key</w:t>
            </w:r>
          </w:p>
        </w:tc>
        <w:tc>
          <w:tcPr>
            <w:tcW w:w="1637" w:type="dxa"/>
            <w:shd w:val="clear" w:color="auto" w:fill="FFFFFF"/>
            <w:tcMar>
              <w:top w:w="72" w:type="dxa"/>
              <w:left w:w="72" w:type="dxa"/>
              <w:bottom w:w="72" w:type="dxa"/>
              <w:right w:w="72" w:type="dxa"/>
            </w:tcMar>
          </w:tcPr>
          <w:p w:rsidR="008B70E8" w:rsidRDefault="008B70E8" w:rsidP="000C3DA0">
            <w:r>
              <w:t>Extra</w:t>
            </w:r>
          </w:p>
        </w:tc>
        <w:tc>
          <w:tcPr>
            <w:tcW w:w="2704" w:type="dxa"/>
            <w:shd w:val="clear" w:color="auto" w:fill="FFFFFF"/>
            <w:tcMar>
              <w:top w:w="72" w:type="dxa"/>
              <w:left w:w="72" w:type="dxa"/>
              <w:bottom w:w="72" w:type="dxa"/>
              <w:right w:w="72" w:type="dxa"/>
            </w:tcMar>
          </w:tcPr>
          <w:p w:rsidR="008B70E8" w:rsidRDefault="008B70E8" w:rsidP="000C3DA0">
            <w:r>
              <w:t>Comment</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zgoods_id</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r>
              <w:t>PRI</w:t>
            </w:r>
          </w:p>
        </w:tc>
        <w:tc>
          <w:tcPr>
            <w:tcW w:w="1637" w:type="dxa"/>
            <w:shd w:val="clear" w:color="auto" w:fill="FFFFFF"/>
            <w:tcMar>
              <w:top w:w="72" w:type="dxa"/>
              <w:left w:w="72" w:type="dxa"/>
              <w:bottom w:w="72" w:type="dxa"/>
              <w:right w:w="72" w:type="dxa"/>
            </w:tcMar>
          </w:tcPr>
          <w:p w:rsidR="008B70E8" w:rsidRDefault="008B70E8" w:rsidP="000C3DA0">
            <w:r>
              <w:t>auto_increment</w:t>
            </w:r>
          </w:p>
        </w:tc>
        <w:tc>
          <w:tcPr>
            <w:tcW w:w="2704" w:type="dxa"/>
            <w:shd w:val="clear" w:color="auto" w:fill="FFFFFF"/>
            <w:tcMar>
              <w:top w:w="72" w:type="dxa"/>
              <w:left w:w="72" w:type="dxa"/>
              <w:bottom w:w="72" w:type="dxa"/>
              <w:right w:w="72" w:type="dxa"/>
            </w:tcMar>
          </w:tcPr>
          <w:p w:rsidR="008B70E8" w:rsidRDefault="008B70E8" w:rsidP="000C3DA0">
            <w:r>
              <w:t>爆料信息</w:t>
            </w:r>
            <w:r>
              <w:t>id</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zgoods_title</w:t>
            </w:r>
          </w:p>
        </w:tc>
        <w:tc>
          <w:tcPr>
            <w:tcW w:w="1484" w:type="dxa"/>
            <w:shd w:val="clear" w:color="auto" w:fill="FFFFFF"/>
            <w:tcMar>
              <w:top w:w="72" w:type="dxa"/>
              <w:left w:w="72" w:type="dxa"/>
              <w:bottom w:w="72" w:type="dxa"/>
              <w:right w:w="72" w:type="dxa"/>
            </w:tcMar>
          </w:tcPr>
          <w:p w:rsidR="008B70E8" w:rsidRDefault="008B70E8" w:rsidP="000C3DA0">
            <w:r>
              <w:t>varchar(60)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爆料标题</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zgoods_url</w:t>
            </w:r>
          </w:p>
        </w:tc>
        <w:tc>
          <w:tcPr>
            <w:tcW w:w="1484" w:type="dxa"/>
            <w:shd w:val="clear" w:color="auto" w:fill="FFFFFF"/>
            <w:tcMar>
              <w:top w:w="72" w:type="dxa"/>
              <w:left w:w="72" w:type="dxa"/>
              <w:bottom w:w="72" w:type="dxa"/>
              <w:right w:w="72" w:type="dxa"/>
            </w:tcMar>
          </w:tcPr>
          <w:p w:rsidR="008B70E8" w:rsidRDefault="008B70E8" w:rsidP="000C3DA0">
            <w:r>
              <w:t>varchar(60)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爆料填写的</w:t>
            </w:r>
            <w:r>
              <w:t>url</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zgoods_contents</w:t>
            </w:r>
          </w:p>
        </w:tc>
        <w:tc>
          <w:tcPr>
            <w:tcW w:w="1484" w:type="dxa"/>
            <w:shd w:val="clear" w:color="auto" w:fill="FFFFFF"/>
            <w:tcMar>
              <w:top w:w="72" w:type="dxa"/>
              <w:left w:w="72" w:type="dxa"/>
              <w:bottom w:w="72" w:type="dxa"/>
              <w:right w:w="72" w:type="dxa"/>
            </w:tcMar>
          </w:tcPr>
          <w:p w:rsidR="008B70E8" w:rsidRDefault="008B70E8" w:rsidP="000C3DA0">
            <w:r>
              <w:t>text</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推荐理由</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zgoods_nprice</w:t>
            </w:r>
          </w:p>
        </w:tc>
        <w:tc>
          <w:tcPr>
            <w:tcW w:w="1484" w:type="dxa"/>
            <w:shd w:val="clear" w:color="auto" w:fill="FFFFFF"/>
            <w:tcMar>
              <w:top w:w="72" w:type="dxa"/>
              <w:left w:w="72" w:type="dxa"/>
              <w:bottom w:w="72" w:type="dxa"/>
              <w:right w:w="72" w:type="dxa"/>
            </w:tcMar>
          </w:tcPr>
          <w:p w:rsidR="008B70E8" w:rsidRDefault="008B70E8" w:rsidP="000C3DA0">
            <w:r>
              <w:t>decimal(10,2)</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爆料价</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zgoods_stime</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开始时间</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zgoods_etime</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结束时间</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zgoods_btime</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爆料时间</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zgoods_img</w:t>
            </w:r>
          </w:p>
        </w:tc>
        <w:tc>
          <w:tcPr>
            <w:tcW w:w="1484" w:type="dxa"/>
            <w:shd w:val="clear" w:color="auto" w:fill="FFFFFF"/>
            <w:tcMar>
              <w:top w:w="72" w:type="dxa"/>
              <w:left w:w="72" w:type="dxa"/>
              <w:bottom w:w="72" w:type="dxa"/>
              <w:right w:w="72" w:type="dxa"/>
            </w:tcMar>
          </w:tcPr>
          <w:p w:rsidR="008B70E8" w:rsidRDefault="008B70E8" w:rsidP="000C3DA0">
            <w:r>
              <w:t>varchar(60)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商品图片</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zgoods_content</w:t>
            </w:r>
          </w:p>
        </w:tc>
        <w:tc>
          <w:tcPr>
            <w:tcW w:w="1484" w:type="dxa"/>
            <w:shd w:val="clear" w:color="auto" w:fill="FFFFFF"/>
            <w:tcMar>
              <w:top w:w="72" w:type="dxa"/>
              <w:left w:w="72" w:type="dxa"/>
              <w:bottom w:w="72" w:type="dxa"/>
              <w:right w:w="72" w:type="dxa"/>
            </w:tcMar>
          </w:tcPr>
          <w:p w:rsidR="008B70E8" w:rsidRDefault="008B70E8" w:rsidP="000C3DA0">
            <w:r>
              <w:t>text</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爆料详情</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zgoods_state</w:t>
            </w:r>
          </w:p>
        </w:tc>
        <w:tc>
          <w:tcPr>
            <w:tcW w:w="1484" w:type="dxa"/>
            <w:shd w:val="clear" w:color="auto" w:fill="FFFFFF"/>
            <w:tcMar>
              <w:top w:w="72" w:type="dxa"/>
              <w:left w:w="72" w:type="dxa"/>
              <w:bottom w:w="72" w:type="dxa"/>
              <w:right w:w="72" w:type="dxa"/>
            </w:tcMar>
          </w:tcPr>
          <w:p w:rsidR="008B70E8" w:rsidRDefault="008B70E8" w:rsidP="000C3DA0">
            <w:r>
              <w:t>tinyint(2)</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爆料是否通过</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zgoods_nid</w:t>
            </w:r>
          </w:p>
        </w:tc>
        <w:tc>
          <w:tcPr>
            <w:tcW w:w="1484" w:type="dxa"/>
            <w:shd w:val="clear" w:color="auto" w:fill="FFFFFF"/>
            <w:tcMar>
              <w:top w:w="72" w:type="dxa"/>
              <w:left w:w="72" w:type="dxa"/>
              <w:bottom w:w="72" w:type="dxa"/>
              <w:right w:w="72" w:type="dxa"/>
            </w:tcMar>
          </w:tcPr>
          <w:p w:rsidR="008B70E8" w:rsidRDefault="008B70E8" w:rsidP="000C3DA0">
            <w:r>
              <w:t>int(5)</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商品隶属于那个类目</w:t>
            </w:r>
            <w:r>
              <w:t>id</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zgoods_pid</w:t>
            </w:r>
          </w:p>
        </w:tc>
        <w:tc>
          <w:tcPr>
            <w:tcW w:w="1484" w:type="dxa"/>
            <w:shd w:val="clear" w:color="auto" w:fill="FFFFFF"/>
            <w:tcMar>
              <w:top w:w="72" w:type="dxa"/>
              <w:left w:w="72" w:type="dxa"/>
              <w:bottom w:w="72" w:type="dxa"/>
              <w:right w:w="72" w:type="dxa"/>
            </w:tcMar>
          </w:tcPr>
          <w:p w:rsidR="008B70E8" w:rsidRDefault="008B70E8" w:rsidP="000C3DA0">
            <w:r>
              <w:t>int(11)</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爆料发布者</w:t>
            </w:r>
            <w:r>
              <w:t>id</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zgoods_nozhi</w:t>
            </w:r>
          </w:p>
        </w:tc>
        <w:tc>
          <w:tcPr>
            <w:tcW w:w="1484" w:type="dxa"/>
            <w:shd w:val="clear" w:color="auto" w:fill="FFFFFF"/>
            <w:tcMar>
              <w:top w:w="72" w:type="dxa"/>
              <w:left w:w="72" w:type="dxa"/>
              <w:bottom w:w="72" w:type="dxa"/>
              <w:right w:w="72" w:type="dxa"/>
            </w:tcMar>
          </w:tcPr>
          <w:p w:rsidR="008B70E8" w:rsidRDefault="008B70E8" w:rsidP="000C3DA0">
            <w:r>
              <w:t>int(10)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不值次数</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zgoods_zhi</w:t>
            </w:r>
          </w:p>
        </w:tc>
        <w:tc>
          <w:tcPr>
            <w:tcW w:w="1484" w:type="dxa"/>
            <w:shd w:val="clear" w:color="auto" w:fill="FFFFFF"/>
            <w:tcMar>
              <w:top w:w="72" w:type="dxa"/>
              <w:left w:w="72" w:type="dxa"/>
              <w:bottom w:w="72" w:type="dxa"/>
              <w:right w:w="72" w:type="dxa"/>
            </w:tcMar>
          </w:tcPr>
          <w:p w:rsidR="008B70E8" w:rsidRDefault="008B70E8" w:rsidP="000C3DA0">
            <w:r>
              <w:t>int(10)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超值次数</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zgoods_collects</w:t>
            </w:r>
          </w:p>
        </w:tc>
        <w:tc>
          <w:tcPr>
            <w:tcW w:w="1484" w:type="dxa"/>
            <w:shd w:val="clear" w:color="auto" w:fill="FFFFFF"/>
            <w:tcMar>
              <w:top w:w="72" w:type="dxa"/>
              <w:left w:w="72" w:type="dxa"/>
              <w:bottom w:w="72" w:type="dxa"/>
              <w:right w:w="72" w:type="dxa"/>
            </w:tcMar>
          </w:tcPr>
          <w:p w:rsidR="008B70E8" w:rsidRDefault="008B70E8" w:rsidP="000C3DA0">
            <w:r>
              <w:t>int(10)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被收藏的次数</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zgoods_label</w:t>
            </w:r>
          </w:p>
        </w:tc>
        <w:tc>
          <w:tcPr>
            <w:tcW w:w="1484" w:type="dxa"/>
            <w:shd w:val="clear" w:color="auto" w:fill="FFFFFF"/>
            <w:tcMar>
              <w:top w:w="72" w:type="dxa"/>
              <w:left w:w="72" w:type="dxa"/>
              <w:bottom w:w="72" w:type="dxa"/>
              <w:right w:w="72" w:type="dxa"/>
            </w:tcMar>
          </w:tcPr>
          <w:p w:rsidR="008B70E8" w:rsidRDefault="008B70E8" w:rsidP="000C3DA0">
            <w:r>
              <w:t>varchar(60)</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关键字标签</w:t>
            </w:r>
            <w:r>
              <w:t>(</w:t>
            </w:r>
            <w:r>
              <w:t>用逗号割开</w:t>
            </w:r>
            <w:r>
              <w:t>)</w:t>
            </w:r>
          </w:p>
        </w:tc>
      </w:tr>
      <w:tr w:rsidR="008B70E8" w:rsidTr="000C3DA0">
        <w:trPr>
          <w:jc w:val="center"/>
        </w:trPr>
        <w:tc>
          <w:tcPr>
            <w:tcW w:w="1744" w:type="dxa"/>
            <w:shd w:val="clear" w:color="auto" w:fill="FFFFFF"/>
            <w:tcMar>
              <w:top w:w="72" w:type="dxa"/>
              <w:left w:w="72" w:type="dxa"/>
              <w:bottom w:w="72" w:type="dxa"/>
              <w:right w:w="72" w:type="dxa"/>
            </w:tcMar>
          </w:tcPr>
          <w:p w:rsidR="008B70E8" w:rsidRDefault="008B70E8" w:rsidP="000C3DA0">
            <w:r>
              <w:t>zgoods_type</w:t>
            </w:r>
          </w:p>
        </w:tc>
        <w:tc>
          <w:tcPr>
            <w:tcW w:w="1484" w:type="dxa"/>
            <w:shd w:val="clear" w:color="auto" w:fill="FFFFFF"/>
            <w:tcMar>
              <w:top w:w="72" w:type="dxa"/>
              <w:left w:w="72" w:type="dxa"/>
              <w:bottom w:w="72" w:type="dxa"/>
              <w:right w:w="72" w:type="dxa"/>
            </w:tcMar>
          </w:tcPr>
          <w:p w:rsidR="008B70E8" w:rsidRDefault="008B70E8" w:rsidP="000C3DA0">
            <w:r>
              <w:t>tinyint(2)</w:t>
            </w:r>
          </w:p>
        </w:tc>
        <w:tc>
          <w:tcPr>
            <w:tcW w:w="571" w:type="dxa"/>
            <w:shd w:val="clear" w:color="auto" w:fill="FFFFFF"/>
            <w:tcMar>
              <w:top w:w="72" w:type="dxa"/>
              <w:left w:w="72" w:type="dxa"/>
              <w:bottom w:w="72" w:type="dxa"/>
              <w:right w:w="72" w:type="dxa"/>
            </w:tcMar>
          </w:tcPr>
          <w:p w:rsidR="008B70E8" w:rsidRDefault="008B70E8" w:rsidP="000C3DA0">
            <w:r>
              <w:t>NO</w:t>
            </w:r>
          </w:p>
        </w:tc>
        <w:tc>
          <w:tcPr>
            <w:tcW w:w="544" w:type="dxa"/>
            <w:shd w:val="clear" w:color="auto" w:fill="FFFFFF"/>
            <w:tcMar>
              <w:top w:w="72" w:type="dxa"/>
              <w:left w:w="72" w:type="dxa"/>
              <w:bottom w:w="72" w:type="dxa"/>
              <w:right w:w="72" w:type="dxa"/>
            </w:tcMar>
          </w:tcPr>
          <w:p w:rsidR="008B70E8" w:rsidRDefault="008B70E8" w:rsidP="000C3DA0"/>
        </w:tc>
        <w:tc>
          <w:tcPr>
            <w:tcW w:w="1637" w:type="dxa"/>
            <w:shd w:val="clear" w:color="auto" w:fill="FFFFFF"/>
            <w:tcMar>
              <w:top w:w="72" w:type="dxa"/>
              <w:left w:w="72" w:type="dxa"/>
              <w:bottom w:w="72" w:type="dxa"/>
              <w:right w:w="72" w:type="dxa"/>
            </w:tcMar>
          </w:tcPr>
          <w:p w:rsidR="008B70E8" w:rsidRDefault="008B70E8" w:rsidP="000C3DA0"/>
        </w:tc>
        <w:tc>
          <w:tcPr>
            <w:tcW w:w="2704" w:type="dxa"/>
            <w:shd w:val="clear" w:color="auto" w:fill="FFFFFF"/>
            <w:tcMar>
              <w:top w:w="72" w:type="dxa"/>
              <w:left w:w="72" w:type="dxa"/>
              <w:bottom w:w="72" w:type="dxa"/>
              <w:right w:w="72" w:type="dxa"/>
            </w:tcMar>
          </w:tcPr>
          <w:p w:rsidR="008B70E8" w:rsidRDefault="008B70E8" w:rsidP="000C3DA0">
            <w:r>
              <w:t>爆料类型</w:t>
            </w:r>
          </w:p>
        </w:tc>
      </w:tr>
    </w:tbl>
    <w:p w:rsidR="008B70E8" w:rsidRDefault="008B70E8" w:rsidP="008B70E8">
      <w:pPr>
        <w:pStyle w:val="3"/>
        <w:numPr>
          <w:ilvl w:val="2"/>
          <w:numId w:val="0"/>
        </w:numPr>
      </w:pPr>
    </w:p>
    <w:p w:rsidR="008B70E8" w:rsidRDefault="008B70E8" w:rsidP="008B70E8">
      <w:pPr>
        <w:pStyle w:val="3"/>
        <w:numPr>
          <w:ilvl w:val="2"/>
          <w:numId w:val="0"/>
        </w:numPr>
      </w:pPr>
      <w:bookmarkStart w:id="598" w:name="_Toc421749166"/>
      <w:r>
        <w:rPr>
          <w:rFonts w:hint="eastAsia"/>
        </w:rPr>
        <w:t>4.2.3</w:t>
      </w:r>
      <w:r>
        <w:rPr>
          <w:rFonts w:hint="eastAsia"/>
        </w:rPr>
        <w:t>数据库逻辑设计</w:t>
      </w:r>
      <w:bookmarkEnd w:id="598"/>
    </w:p>
    <w:p w:rsidR="008B70E8" w:rsidRDefault="008B70E8" w:rsidP="008B70E8">
      <w:r>
        <w:rPr>
          <w:rFonts w:hint="eastAsia"/>
        </w:rPr>
        <w:t xml:space="preserve">    </w:t>
      </w:r>
      <w:r>
        <w:rPr>
          <w:rFonts w:hint="eastAsia"/>
        </w:rPr>
        <w:t>部分表的关系如下图所示：</w:t>
      </w:r>
    </w:p>
    <w:p w:rsidR="008B70E8" w:rsidRDefault="008B70E8" w:rsidP="008B70E8">
      <w:pPr>
        <w:jc w:val="center"/>
      </w:pPr>
      <w:r>
        <w:rPr>
          <w:rFonts w:hint="eastAsia"/>
          <w:noProof/>
        </w:rPr>
        <w:drawing>
          <wp:inline distT="0" distB="0" distL="0" distR="0">
            <wp:extent cx="6429375" cy="6648450"/>
            <wp:effectExtent l="0" t="0" r="9525" b="0"/>
            <wp:docPr id="34" name="图片 34" descr="数据表关系图---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数据表关系图---workben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29375" cy="6648450"/>
                    </a:xfrm>
                    <a:prstGeom prst="rect">
                      <a:avLst/>
                    </a:prstGeom>
                    <a:noFill/>
                    <a:ln>
                      <a:noFill/>
                    </a:ln>
                  </pic:spPr>
                </pic:pic>
              </a:graphicData>
            </a:graphic>
          </wp:inline>
        </w:drawing>
      </w:r>
      <w:r>
        <w:rPr>
          <w:rFonts w:hint="eastAsia"/>
        </w:rPr>
        <w:t>图</w:t>
      </w:r>
      <w:r>
        <w:rPr>
          <w:rFonts w:hint="eastAsia"/>
        </w:rPr>
        <w:t>4.5</w:t>
      </w:r>
      <w:r>
        <w:rPr>
          <w:rFonts w:hint="eastAsia"/>
        </w:rPr>
        <w:t>数据库逻辑设计图</w:t>
      </w:r>
    </w:p>
    <w:p w:rsidR="008B70E8" w:rsidRDefault="008B70E8" w:rsidP="008B70E8">
      <w:pPr>
        <w:pStyle w:val="1"/>
      </w:pPr>
      <w:bookmarkStart w:id="599" w:name="_Toc264499798"/>
      <w:bookmarkStart w:id="600" w:name="_Toc264499085"/>
      <w:bookmarkStart w:id="601" w:name="_Toc421749167"/>
    </w:p>
    <w:p w:rsidR="008B70E8" w:rsidRDefault="008B70E8" w:rsidP="008B70E8">
      <w:pPr>
        <w:pStyle w:val="1"/>
        <w:jc w:val="both"/>
      </w:pPr>
    </w:p>
    <w:p w:rsidR="008B70E8" w:rsidRDefault="008B70E8" w:rsidP="008B70E8"/>
    <w:p w:rsidR="008B70E8" w:rsidRDefault="008B70E8" w:rsidP="008B70E8">
      <w:pPr>
        <w:pStyle w:val="1"/>
      </w:pPr>
      <w:r>
        <w:rPr>
          <w:rFonts w:hint="eastAsia"/>
        </w:rPr>
        <w:t xml:space="preserve">5 </w:t>
      </w:r>
      <w:r>
        <w:rPr>
          <w:rFonts w:hint="eastAsia"/>
        </w:rPr>
        <w:t>详细设计</w:t>
      </w:r>
      <w:bookmarkStart w:id="602" w:name="_Toc263630759"/>
      <w:bookmarkEnd w:id="599"/>
      <w:bookmarkEnd w:id="600"/>
      <w:bookmarkEnd w:id="602"/>
      <w:r>
        <w:rPr>
          <w:rFonts w:hint="eastAsia"/>
        </w:rPr>
        <w:t>与</w:t>
      </w:r>
      <w:r>
        <w:t>系统实现</w:t>
      </w:r>
      <w:bookmarkEnd w:id="601"/>
    </w:p>
    <w:p w:rsidR="008B70E8" w:rsidRDefault="008B70E8" w:rsidP="008B70E8">
      <w:pPr>
        <w:spacing w:line="360" w:lineRule="exact"/>
      </w:pPr>
      <w:r>
        <w:rPr>
          <w:rFonts w:hint="eastAsia"/>
        </w:rPr>
        <w:t>本章对每个模块进行具体功能的实现设计，详细介绍了各个模块的设计流程。然后对系统中的一些特色功能模块进行了进一步的展示，在一些地方还加上了特色代码，以使得论文更加真实的反应整个系统的功能和特色。</w:t>
      </w:r>
    </w:p>
    <w:p w:rsidR="008B70E8" w:rsidRDefault="008B70E8" w:rsidP="008B70E8">
      <w:pPr>
        <w:pStyle w:val="2"/>
        <w:numPr>
          <w:ilvl w:val="1"/>
          <w:numId w:val="0"/>
        </w:numPr>
      </w:pPr>
      <w:bookmarkStart w:id="603" w:name="_Toc421749168"/>
      <w:r>
        <w:rPr>
          <w:rFonts w:hint="eastAsia"/>
        </w:rPr>
        <w:t>5.1</w:t>
      </w:r>
      <w:r>
        <w:rPr>
          <w:rFonts w:hint="eastAsia"/>
        </w:rPr>
        <w:t>系统流程图</w:t>
      </w:r>
      <w:bookmarkEnd w:id="603"/>
    </w:p>
    <w:p w:rsidR="008B70E8" w:rsidRDefault="008B70E8" w:rsidP="008B70E8">
      <w:pPr>
        <w:spacing w:line="360" w:lineRule="exact"/>
        <w:rPr>
          <w:rFonts w:ascii="宋体" w:hAnsi="宋体"/>
        </w:rPr>
      </w:pPr>
      <w:r>
        <w:rPr>
          <w:rFonts w:ascii="宋体" w:hAnsi="宋体" w:hint="eastAsia"/>
        </w:rPr>
        <w:t>对于访问本站的用户，可以细分为四种，第一个为未注册用户，也即是游客，第二个为普通用户，第三个是商家，最后一个是管理员。未注册用户，在进入本站首页后可以浏览本站的折扣信息，商品页面和爆料信息页面都是可以自由浏览的，但是不能享受本站的特色的积分系统，如图5.1所示。</w:t>
      </w:r>
    </w:p>
    <w:p w:rsidR="008B70E8" w:rsidRDefault="007D157A" w:rsidP="008B70E8">
      <w:pPr>
        <w:spacing w:line="360" w:lineRule="exact"/>
        <w:rPr>
          <w:rFonts w:ascii="宋体" w:hAnsi="宋体"/>
        </w:rPr>
      </w:pPr>
      <w:r>
        <w:rPr>
          <w:rFonts w:ascii="宋体" w:hAnsi="宋体"/>
        </w:rPr>
        <w:object w:dxaOrig="1440" w:dyaOrig="1440">
          <v:shape id="Picture 28" o:spid="_x0000_s1026" type="#_x0000_t75" style="position:absolute;left:0;text-align:left;margin-left:48pt;margin-top:14.4pt;width:283.65pt;height:311.2pt;z-index:251659264;mso-wrap-style:square" wrapcoords="12286 104 12000 208 11657 677 11657 1353 12800 1770 13829 1770 11657 2550 1143 3019 457 3019 457 17905 9029 18425 13600 18425 13429 20091 11600 20299 11086 20455 11086 21080 11429 21496 11543 21496 15886 21496 16000 21496 16400 21027 16514 20507 15886 20299 13943 20091 13829 18425 15829 18425 16114 18321 16114 17436 15600 17228 13829 16760 13829 12596 19771 12596 21086 12440 20971 10097 21429 10097 21600 9837 21600 5413 21486 5257 21086 5101 21257 4476 20457 4424 14286 4268 16229 3539 16343 2602 14057 1770 15086 1770 16286 1301 16286 781 15886 260 15600 104 12286 104">
            <v:imagedata r:id="rId35" o:title=""/>
            <w10:wrap type="tight"/>
          </v:shape>
          <o:OLEObject Type="Embed" ProgID="Visio.Drawing.11" ShapeID="Picture 28" DrawAspect="Content" ObjectID="_1525463402" r:id="rId36">
            <o:FieldCodes>\* MERGEFORMAT</o:FieldCodes>
          </o:OLEObject>
        </w:object>
      </w: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jc w:val="center"/>
        <w:rPr>
          <w:rFonts w:ascii="宋体" w:hAnsi="宋体"/>
        </w:rPr>
      </w:pPr>
      <w:r>
        <w:rPr>
          <w:rFonts w:ascii="宋体" w:hAnsi="宋体" w:hint="eastAsia"/>
        </w:rPr>
        <w:t>图5.1 游客流程图</w:t>
      </w: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r>
        <w:rPr>
          <w:rFonts w:ascii="宋体" w:hAnsi="宋体" w:hint="eastAsia"/>
        </w:rPr>
        <w:t xml:space="preserve">    对于注册的用户，除了进行浏览商品进行选购之外，还可以进入用户中心查询用户个人资料和积分订单信息，另外，也是本站的特色功能，用户所得积分可以进行积分兑换、竞拍、抽奖等操作，具体细节功能依据下面的流程图了解细节功能。如图5.2所示。</w:t>
      </w:r>
    </w:p>
    <w:p w:rsidR="008B70E8" w:rsidRDefault="008B70E8" w:rsidP="008B70E8">
      <w:pPr>
        <w:spacing w:line="360" w:lineRule="exact"/>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rPr>
          <w:rFonts w:ascii="宋体" w:hAnsi="宋体"/>
        </w:rPr>
      </w:pPr>
    </w:p>
    <w:p w:rsidR="008B70E8" w:rsidRDefault="007D157A" w:rsidP="008B70E8">
      <w:pPr>
        <w:spacing w:line="360" w:lineRule="exact"/>
        <w:jc w:val="center"/>
        <w:rPr>
          <w:rFonts w:ascii="宋体" w:hAnsi="宋体"/>
        </w:rPr>
      </w:pPr>
      <w:r>
        <w:rPr>
          <w:rFonts w:ascii="宋体" w:hAnsi="宋体"/>
        </w:rPr>
        <w:object w:dxaOrig="1440" w:dyaOrig="1440">
          <v:shape id="Picture 29" o:spid="_x0000_s1027" type="#_x0000_t75" style="position:absolute;left:0;text-align:left;margin-left:80pt;margin-top:10.8pt;width:327pt;height:483pt;z-index:251660288;mso-wrap-style:square" wrapcoords="8323 67 8075 134 7778 436 7778 872 8769 1140 9661 1140 9512 1476 9661 1677 5350 1711 396 1979 396 19017 7728 19386 10651 19386 10503 20460 9413 20560 8769 20761 8769 21164 9116 21533 9264 21533 12237 21533 12385 21533 12732 21130 12732 20761 12088 20560 10899 20460 10850 19386 13772 19386 21105 19017 21105 12410 21600 11873 21600 8318 21501 8217 21303 7848 20906 7748 18776 7580 18974 7580 19420 7211 19420 3757 19272 3589 18776 3287 18875 2918 9859 2750 10404 2750 12187 2348 12286 1744 12039 1677 9958 1677 9958 1308 9859 1140 10750 1140 11791 839 11791 470 11444 134 11196 67 8323 67">
            <v:imagedata r:id="rId37" o:title=""/>
            <w10:wrap type="tight"/>
          </v:shape>
          <o:OLEObject Type="Embed" ProgID="Visio.Drawing.11" ShapeID="Picture 29" DrawAspect="Content" ObjectID="_1525463403" r:id="rId38">
            <o:FieldCodes>\* MERGEFORMAT</o:FieldCodes>
          </o:OLEObject>
        </w:object>
      </w: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p>
    <w:p w:rsidR="008B70E8" w:rsidRDefault="008B70E8" w:rsidP="008B70E8">
      <w:pPr>
        <w:spacing w:line="360" w:lineRule="exact"/>
        <w:jc w:val="center"/>
        <w:rPr>
          <w:rFonts w:ascii="宋体" w:hAnsi="宋体"/>
        </w:rPr>
      </w:pPr>
      <w:r>
        <w:rPr>
          <w:rFonts w:ascii="宋体" w:hAnsi="宋体" w:hint="eastAsia"/>
        </w:rPr>
        <w:t>图5.2  普通用户流程图</w:t>
      </w:r>
    </w:p>
    <w:p w:rsidR="008B70E8" w:rsidRDefault="008B70E8" w:rsidP="008B70E8">
      <w:pPr>
        <w:spacing w:line="360" w:lineRule="exact"/>
        <w:rPr>
          <w:rFonts w:ascii="宋体" w:hAnsi="宋体"/>
        </w:rPr>
      </w:pPr>
    </w:p>
    <w:p w:rsidR="008B70E8" w:rsidRDefault="008B70E8" w:rsidP="008B70E8">
      <w:r>
        <w:rPr>
          <w:rFonts w:hint="eastAsia"/>
        </w:rPr>
        <w:tab/>
      </w:r>
      <w:r>
        <w:rPr>
          <w:rFonts w:hint="eastAsia"/>
        </w:rPr>
        <w:t>对于商家用户，在登录之后可以在浏览活动要求之后可以进行各类商品报名，在填写报名信息之后交由管理员审核，在已报名商品列表可以查看已报名商品的状态信息，包括：上线中、已结束、已通过、未通过、审核中这五种状态，如图</w:t>
      </w:r>
      <w:r>
        <w:rPr>
          <w:rFonts w:hint="eastAsia"/>
        </w:rPr>
        <w:t>5.3</w:t>
      </w:r>
      <w:r>
        <w:rPr>
          <w:rFonts w:hint="eastAsia"/>
        </w:rPr>
        <w:t>所示</w:t>
      </w:r>
    </w:p>
    <w:p w:rsidR="008B70E8" w:rsidRDefault="008B70E8" w:rsidP="008B70E8"/>
    <w:p w:rsidR="008B70E8" w:rsidRDefault="008B70E8" w:rsidP="008B70E8"/>
    <w:p w:rsidR="008B70E8" w:rsidRDefault="008B70E8" w:rsidP="008B70E8"/>
    <w:p w:rsidR="008B70E8" w:rsidRDefault="008B70E8" w:rsidP="008B70E8"/>
    <w:p w:rsidR="008B70E8" w:rsidRDefault="008B70E8" w:rsidP="008B70E8">
      <w:pPr>
        <w:jc w:val="center"/>
      </w:pPr>
      <w:r>
        <w:object w:dxaOrig="10068" w:dyaOrig="10050">
          <v:shape id="Picture 9" o:spid="_x0000_i1030" type="#_x0000_t75" style="width:371.25pt;height:370.5pt;mso-wrap-style:square;mso-position-horizontal-relative:page;mso-position-vertical-relative:page" o:ole="">
            <v:imagedata r:id="rId39" o:title=""/>
          </v:shape>
          <o:OLEObject Type="Embed" ProgID="Visio.Drawing.11" ShapeID="Picture 9" DrawAspect="Content" ObjectID="_1525463395" r:id="rId40"/>
        </w:object>
      </w:r>
    </w:p>
    <w:p w:rsidR="008B70E8" w:rsidRDefault="008B70E8" w:rsidP="008B70E8">
      <w:pPr>
        <w:jc w:val="center"/>
      </w:pPr>
      <w:r>
        <w:rPr>
          <w:rFonts w:hint="eastAsia"/>
        </w:rPr>
        <w:t>图</w:t>
      </w:r>
      <w:r>
        <w:rPr>
          <w:rFonts w:hint="eastAsia"/>
        </w:rPr>
        <w:t xml:space="preserve">5.3  </w:t>
      </w:r>
      <w:r>
        <w:rPr>
          <w:rFonts w:hint="eastAsia"/>
        </w:rPr>
        <w:t>商家用户流程图</w:t>
      </w:r>
    </w:p>
    <w:p w:rsidR="008B70E8" w:rsidRDefault="008B70E8" w:rsidP="008B70E8">
      <w:pPr>
        <w:spacing w:line="360" w:lineRule="exact"/>
      </w:pPr>
    </w:p>
    <w:p w:rsidR="008B70E8" w:rsidRDefault="008B70E8" w:rsidP="008B70E8">
      <w:pPr>
        <w:spacing w:line="360" w:lineRule="exact"/>
      </w:pPr>
      <w:r>
        <w:rPr>
          <w:rFonts w:hint="eastAsia"/>
        </w:rPr>
        <w:t>管理员在登陆后台之后，可以进行网站配置、用户管理、积分活动、卖家管理、首页版块管、疯抢价商品管理、值得买商品管理和站内信管理，如图</w:t>
      </w:r>
      <w:r>
        <w:rPr>
          <w:rFonts w:hint="eastAsia"/>
        </w:rPr>
        <w:t>5.4</w:t>
      </w:r>
      <w:r>
        <w:rPr>
          <w:rFonts w:hint="eastAsia"/>
        </w:rPr>
        <w:t>所示。</w:t>
      </w:r>
    </w:p>
    <w:p w:rsidR="008B70E8" w:rsidRDefault="008B70E8" w:rsidP="008B70E8"/>
    <w:p w:rsidR="008B70E8" w:rsidRDefault="008B70E8" w:rsidP="008B70E8"/>
    <w:p w:rsidR="008B70E8" w:rsidRDefault="008B70E8" w:rsidP="008B70E8">
      <w:pPr>
        <w:jc w:val="center"/>
      </w:pPr>
      <w:r>
        <w:object w:dxaOrig="7284" w:dyaOrig="9399">
          <v:shape id="Picture 10" o:spid="_x0000_i1031" type="#_x0000_t75" style="width:268.5pt;height:346.5pt;mso-wrap-style:square;mso-position-horizontal-relative:page;mso-position-vertical-relative:page" o:ole="">
            <v:imagedata r:id="rId41" o:title=""/>
          </v:shape>
          <o:OLEObject Type="Embed" ProgID="Visio.Drawing.11" ShapeID="Picture 10" DrawAspect="Content" ObjectID="_1525463396" r:id="rId42"/>
        </w:object>
      </w:r>
    </w:p>
    <w:p w:rsidR="008B70E8" w:rsidRDefault="008B70E8" w:rsidP="008B70E8">
      <w:pPr>
        <w:jc w:val="center"/>
      </w:pPr>
      <w:r>
        <w:rPr>
          <w:rFonts w:hint="eastAsia"/>
        </w:rPr>
        <w:t>图</w:t>
      </w:r>
      <w:r>
        <w:rPr>
          <w:rFonts w:hint="eastAsia"/>
        </w:rPr>
        <w:t xml:space="preserve">5.4 </w:t>
      </w:r>
      <w:r>
        <w:rPr>
          <w:rFonts w:hint="eastAsia"/>
        </w:rPr>
        <w:t>管理员流程图</w:t>
      </w:r>
    </w:p>
    <w:p w:rsidR="008B70E8" w:rsidRDefault="008B70E8" w:rsidP="008B70E8">
      <w:pPr>
        <w:pStyle w:val="2"/>
        <w:numPr>
          <w:ilvl w:val="1"/>
          <w:numId w:val="0"/>
        </w:numPr>
      </w:pPr>
      <w:bookmarkStart w:id="604" w:name="_Toc421749169"/>
      <w:r>
        <w:rPr>
          <w:rFonts w:hint="eastAsia"/>
        </w:rPr>
        <w:t>5.2</w:t>
      </w:r>
      <w:r>
        <w:rPr>
          <w:rFonts w:hint="eastAsia"/>
        </w:rPr>
        <w:t>细节功能实现</w:t>
      </w:r>
      <w:bookmarkEnd w:id="604"/>
    </w:p>
    <w:p w:rsidR="008B70E8" w:rsidRDefault="008B70E8" w:rsidP="008B70E8">
      <w:pPr>
        <w:pStyle w:val="3"/>
        <w:numPr>
          <w:ilvl w:val="2"/>
          <w:numId w:val="0"/>
        </w:numPr>
      </w:pPr>
      <w:bookmarkStart w:id="605" w:name="_Toc421749170"/>
      <w:r>
        <w:rPr>
          <w:rFonts w:hint="eastAsia"/>
        </w:rPr>
        <w:t xml:space="preserve">5.2.1 </w:t>
      </w:r>
      <w:r>
        <w:rPr>
          <w:rFonts w:hint="eastAsia"/>
        </w:rPr>
        <w:t>登陆注册</w:t>
      </w:r>
      <w:bookmarkEnd w:id="605"/>
    </w:p>
    <w:p w:rsidR="008B70E8" w:rsidRDefault="008B70E8" w:rsidP="008B70E8">
      <w:pPr>
        <w:autoSpaceDE w:val="0"/>
        <w:autoSpaceDN w:val="0"/>
        <w:spacing w:line="360" w:lineRule="exact"/>
        <w:rPr>
          <w:rFonts w:ascii="宋体" w:hAnsi="宋体" w:cs="宋体"/>
        </w:rPr>
      </w:pPr>
      <w:r>
        <w:rPr>
          <w:rFonts w:ascii="宋体" w:hAnsi="宋体" w:cs="宋体" w:hint="eastAsia"/>
        </w:rPr>
        <w:t>本站用户分为普通用户和商家用户，所以在登录和注册方面，也对普通用户和商家用户进行区分，分为了普通用户注册和商家用户注册、普通用户登录和商家用户登录。如图5.5-图5.8所示：</w:t>
      </w:r>
    </w:p>
    <w:p w:rsidR="008B70E8" w:rsidRDefault="008B70E8" w:rsidP="008B70E8">
      <w:pPr>
        <w:autoSpaceDE w:val="0"/>
        <w:autoSpaceDN w:val="0"/>
        <w:jc w:val="center"/>
        <w:rPr>
          <w:rFonts w:ascii="宋体" w:hAnsi="宋体" w:cs="宋体"/>
        </w:rPr>
      </w:pPr>
      <w:r>
        <w:rPr>
          <w:rFonts w:ascii="宋体" w:hAnsi="宋体" w:cs="宋体"/>
          <w:noProof/>
        </w:rPr>
        <w:lastRenderedPageBreak/>
        <w:drawing>
          <wp:inline distT="0" distB="0" distL="0" distR="0">
            <wp:extent cx="3943350" cy="4210050"/>
            <wp:effectExtent l="0" t="0" r="0" b="0"/>
            <wp:docPr id="33" name="图片 33" descr="普通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普通用户注册"/>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3350" cy="4210050"/>
                    </a:xfrm>
                    <a:prstGeom prst="rect">
                      <a:avLst/>
                    </a:prstGeom>
                    <a:noFill/>
                    <a:ln>
                      <a:noFill/>
                    </a:ln>
                  </pic:spPr>
                </pic:pic>
              </a:graphicData>
            </a:graphic>
          </wp:inline>
        </w:drawing>
      </w:r>
    </w:p>
    <w:p w:rsidR="008B70E8" w:rsidRDefault="008B70E8" w:rsidP="008B70E8">
      <w:pPr>
        <w:autoSpaceDE w:val="0"/>
        <w:autoSpaceDN w:val="0"/>
        <w:jc w:val="center"/>
        <w:rPr>
          <w:rFonts w:ascii="宋体" w:hAnsi="宋体" w:cs="宋体"/>
        </w:rPr>
      </w:pPr>
      <w:r>
        <w:rPr>
          <w:rFonts w:ascii="宋体" w:hAnsi="宋体" w:cs="宋体" w:hint="eastAsia"/>
        </w:rPr>
        <w:t xml:space="preserve"> 图5.5 普通用户注册</w:t>
      </w:r>
    </w:p>
    <w:p w:rsidR="008B70E8" w:rsidRDefault="008B70E8" w:rsidP="008B70E8">
      <w:pPr>
        <w:autoSpaceDE w:val="0"/>
        <w:autoSpaceDN w:val="0"/>
        <w:jc w:val="center"/>
        <w:rPr>
          <w:rFonts w:ascii="宋体" w:hAnsi="宋体" w:cs="宋体"/>
        </w:rPr>
      </w:pPr>
      <w:r>
        <w:rPr>
          <w:rFonts w:ascii="宋体" w:hAnsi="宋体" w:cs="宋体"/>
          <w:noProof/>
        </w:rPr>
        <w:drawing>
          <wp:inline distT="0" distB="0" distL="0" distR="0">
            <wp:extent cx="5791200" cy="3752850"/>
            <wp:effectExtent l="0" t="0" r="0" b="0"/>
            <wp:docPr id="32" name="图片 32" descr="普通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普通用户登录"/>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3752850"/>
                    </a:xfrm>
                    <a:prstGeom prst="rect">
                      <a:avLst/>
                    </a:prstGeom>
                    <a:noFill/>
                    <a:ln>
                      <a:noFill/>
                    </a:ln>
                  </pic:spPr>
                </pic:pic>
              </a:graphicData>
            </a:graphic>
          </wp:inline>
        </w:drawing>
      </w:r>
    </w:p>
    <w:p w:rsidR="008B70E8" w:rsidRDefault="008B70E8" w:rsidP="008B70E8">
      <w:pPr>
        <w:autoSpaceDE w:val="0"/>
        <w:autoSpaceDN w:val="0"/>
        <w:jc w:val="center"/>
        <w:rPr>
          <w:rFonts w:ascii="宋体" w:hAnsi="宋体" w:cs="宋体"/>
        </w:rPr>
      </w:pPr>
      <w:r>
        <w:rPr>
          <w:rFonts w:ascii="宋体" w:hAnsi="宋体" w:cs="宋体" w:hint="eastAsia"/>
        </w:rPr>
        <w:t>图5.6 普通用户登录</w:t>
      </w:r>
    </w:p>
    <w:p w:rsidR="008B70E8" w:rsidRDefault="008B70E8" w:rsidP="008B70E8">
      <w:pPr>
        <w:autoSpaceDE w:val="0"/>
        <w:autoSpaceDN w:val="0"/>
      </w:pPr>
    </w:p>
    <w:p w:rsidR="008B70E8" w:rsidRDefault="008B70E8" w:rsidP="008B70E8">
      <w:pPr>
        <w:autoSpaceDE w:val="0"/>
        <w:autoSpaceDN w:val="0"/>
        <w:jc w:val="center"/>
      </w:pPr>
      <w:r>
        <w:rPr>
          <w:noProof/>
        </w:rPr>
        <w:lastRenderedPageBreak/>
        <w:drawing>
          <wp:inline distT="0" distB="0" distL="0" distR="0">
            <wp:extent cx="5429250" cy="2924175"/>
            <wp:effectExtent l="0" t="0" r="0" b="9525"/>
            <wp:docPr id="27" name="图片 27" descr="商家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商家注册"/>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0" cy="2924175"/>
                    </a:xfrm>
                    <a:prstGeom prst="rect">
                      <a:avLst/>
                    </a:prstGeom>
                    <a:noFill/>
                    <a:ln>
                      <a:noFill/>
                    </a:ln>
                  </pic:spPr>
                </pic:pic>
              </a:graphicData>
            </a:graphic>
          </wp:inline>
        </w:drawing>
      </w:r>
    </w:p>
    <w:p w:rsidR="008B70E8" w:rsidRDefault="008B70E8" w:rsidP="008B70E8">
      <w:pPr>
        <w:autoSpaceDE w:val="0"/>
        <w:autoSpaceDN w:val="0"/>
        <w:jc w:val="center"/>
        <w:rPr>
          <w:rFonts w:ascii="宋体" w:hAnsi="宋体" w:cs="宋体"/>
        </w:rPr>
      </w:pPr>
      <w:r>
        <w:rPr>
          <w:rFonts w:ascii="宋体" w:hAnsi="宋体" w:cs="宋体" w:hint="eastAsia"/>
        </w:rPr>
        <w:t>图5.7 商家用户注册</w:t>
      </w:r>
    </w:p>
    <w:p w:rsidR="008B70E8" w:rsidRDefault="008B70E8" w:rsidP="008B70E8">
      <w:pPr>
        <w:autoSpaceDE w:val="0"/>
        <w:autoSpaceDN w:val="0"/>
        <w:jc w:val="center"/>
        <w:rPr>
          <w:rFonts w:ascii="宋体" w:hAnsi="宋体" w:cs="宋体"/>
        </w:rPr>
      </w:pPr>
      <w:r>
        <w:rPr>
          <w:rFonts w:ascii="宋体" w:hAnsi="宋体" w:cs="宋体"/>
          <w:noProof/>
        </w:rPr>
        <w:drawing>
          <wp:inline distT="0" distB="0" distL="0" distR="0">
            <wp:extent cx="4895850" cy="3171825"/>
            <wp:effectExtent l="0" t="0" r="0" b="9525"/>
            <wp:docPr id="25" name="图片 25" descr="商家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商家登录"/>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95850" cy="3171825"/>
                    </a:xfrm>
                    <a:prstGeom prst="rect">
                      <a:avLst/>
                    </a:prstGeom>
                    <a:noFill/>
                    <a:ln>
                      <a:noFill/>
                    </a:ln>
                  </pic:spPr>
                </pic:pic>
              </a:graphicData>
            </a:graphic>
          </wp:inline>
        </w:drawing>
      </w:r>
    </w:p>
    <w:p w:rsidR="008B70E8" w:rsidRDefault="008B70E8" w:rsidP="008B70E8">
      <w:pPr>
        <w:autoSpaceDE w:val="0"/>
        <w:autoSpaceDN w:val="0"/>
        <w:jc w:val="center"/>
        <w:rPr>
          <w:rFonts w:ascii="宋体" w:hAnsi="宋体" w:cs="宋体"/>
        </w:rPr>
      </w:pPr>
      <w:r>
        <w:rPr>
          <w:rFonts w:ascii="宋体" w:hAnsi="宋体" w:cs="宋体" w:hint="eastAsia"/>
        </w:rPr>
        <w:t>图5.8 商家用户登录</w:t>
      </w:r>
    </w:p>
    <w:p w:rsidR="008B70E8" w:rsidRDefault="008B70E8" w:rsidP="008B70E8">
      <w:pPr>
        <w:autoSpaceDE w:val="0"/>
        <w:autoSpaceDN w:val="0"/>
        <w:jc w:val="center"/>
      </w:pPr>
    </w:p>
    <w:p w:rsidR="008B70E8" w:rsidRDefault="008B70E8" w:rsidP="008B70E8">
      <w:pPr>
        <w:pStyle w:val="3"/>
        <w:numPr>
          <w:ilvl w:val="2"/>
          <w:numId w:val="0"/>
        </w:numPr>
      </w:pPr>
      <w:bookmarkStart w:id="606" w:name="_Toc421749171"/>
      <w:r>
        <w:rPr>
          <w:rFonts w:hint="eastAsia"/>
        </w:rPr>
        <w:t xml:space="preserve">5.2.2 </w:t>
      </w:r>
      <w:r>
        <w:rPr>
          <w:rFonts w:hint="eastAsia"/>
        </w:rPr>
        <w:t>积分兑换模块</w:t>
      </w:r>
      <w:bookmarkEnd w:id="606"/>
    </w:p>
    <w:p w:rsidR="008B70E8" w:rsidRDefault="008B70E8" w:rsidP="008B70E8">
      <w:pPr>
        <w:autoSpaceDE w:val="0"/>
        <w:autoSpaceDN w:val="0"/>
        <w:spacing w:line="360" w:lineRule="exact"/>
        <w:ind w:firstLine="420"/>
      </w:pPr>
      <w:r>
        <w:rPr>
          <w:rFonts w:hint="eastAsia"/>
        </w:rPr>
        <w:t>用户在登录之后可以每日签到获取积分，当然，还有关注</w:t>
      </w:r>
      <w:r>
        <w:rPr>
          <w:rFonts w:hint="eastAsia"/>
        </w:rPr>
        <w:t>qq</w:t>
      </w:r>
      <w:r>
        <w:rPr>
          <w:rFonts w:hint="eastAsia"/>
        </w:rPr>
        <w:t>空间和微信进行积分获取，此模块由于时间问题没有设计好，只是做出了样式，没有具体去实现，用户在获得积分之后可以进行积分兑换、积分竞拍和积分抽奖。</w:t>
      </w:r>
    </w:p>
    <w:p w:rsidR="008B70E8" w:rsidRDefault="008B70E8" w:rsidP="008B70E8">
      <w:pPr>
        <w:autoSpaceDE w:val="0"/>
        <w:autoSpaceDN w:val="0"/>
        <w:spacing w:line="360" w:lineRule="exact"/>
        <w:ind w:firstLine="420"/>
      </w:pPr>
      <w:r>
        <w:rPr>
          <w:rFonts w:hint="eastAsia"/>
        </w:rPr>
        <w:t>如图</w:t>
      </w:r>
      <w:r>
        <w:rPr>
          <w:rFonts w:hint="eastAsia"/>
        </w:rPr>
        <w:t>5.9</w:t>
      </w:r>
      <w:r>
        <w:rPr>
          <w:rFonts w:hint="eastAsia"/>
        </w:rPr>
        <w:t>为积分兑换界面，用户如果积分数在商品所需积分以上即可进行兑换，填写收货信息或者使用默认的收货地址进行兑换，兑换的数据会在后头呈现给管理员，管理员根据兑换信息进行发货操作。</w:t>
      </w:r>
    </w:p>
    <w:p w:rsidR="008B70E8" w:rsidRDefault="008B70E8" w:rsidP="008B70E8">
      <w:pPr>
        <w:autoSpaceDE w:val="0"/>
        <w:autoSpaceDN w:val="0"/>
        <w:jc w:val="center"/>
      </w:pPr>
      <w:r>
        <w:rPr>
          <w:noProof/>
        </w:rPr>
        <w:lastRenderedPageBreak/>
        <w:drawing>
          <wp:inline distT="0" distB="0" distL="0" distR="0">
            <wp:extent cx="5286375" cy="3714750"/>
            <wp:effectExtent l="0" t="0" r="9525" b="0"/>
            <wp:docPr id="24" name="图片 24" descr="QQ截图20150526005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Q截图201505260057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6375" cy="3714750"/>
                    </a:xfrm>
                    <a:prstGeom prst="rect">
                      <a:avLst/>
                    </a:prstGeom>
                    <a:noFill/>
                    <a:ln>
                      <a:noFill/>
                    </a:ln>
                  </pic:spPr>
                </pic:pic>
              </a:graphicData>
            </a:graphic>
          </wp:inline>
        </w:drawing>
      </w:r>
    </w:p>
    <w:p w:rsidR="008B70E8" w:rsidRDefault="008B70E8" w:rsidP="008B70E8">
      <w:pPr>
        <w:autoSpaceDE w:val="0"/>
        <w:autoSpaceDN w:val="0"/>
        <w:jc w:val="center"/>
      </w:pPr>
      <w:r>
        <w:rPr>
          <w:rFonts w:hint="eastAsia"/>
        </w:rPr>
        <w:t>图</w:t>
      </w:r>
      <w:r>
        <w:rPr>
          <w:rFonts w:hint="eastAsia"/>
        </w:rPr>
        <w:t xml:space="preserve">5.9 </w:t>
      </w:r>
      <w:r>
        <w:rPr>
          <w:rFonts w:hint="eastAsia"/>
        </w:rPr>
        <w:t>积分兑换界面</w:t>
      </w:r>
    </w:p>
    <w:p w:rsidR="008B70E8" w:rsidRDefault="008B70E8" w:rsidP="008B70E8">
      <w:pPr>
        <w:autoSpaceDE w:val="0"/>
        <w:autoSpaceDN w:val="0"/>
      </w:pPr>
      <w:r>
        <w:rPr>
          <w:rFonts w:hint="eastAsia"/>
        </w:rPr>
        <w:t>积分兑换模块主要用到的两个函数如下：</w:t>
      </w:r>
    </w:p>
    <w:p w:rsidR="008B70E8" w:rsidRDefault="008B70E8" w:rsidP="008B70E8">
      <w:pPr>
        <w:autoSpaceDE w:val="0"/>
        <w:autoSpaceDN w:val="0"/>
        <w:adjustRightInd w:val="0"/>
        <w:jc w:val="left"/>
        <w:rPr>
          <w:kern w:val="0"/>
          <w:sz w:val="28"/>
          <w:szCs w:val="28"/>
        </w:rPr>
      </w:pPr>
      <w:r>
        <w:rPr>
          <w:b/>
          <w:bCs/>
          <w:color w:val="7F0055"/>
          <w:kern w:val="0"/>
          <w:sz w:val="28"/>
          <w:szCs w:val="28"/>
        </w:rPr>
        <w:t xml:space="preserve">function </w:t>
      </w:r>
      <w:r>
        <w:rPr>
          <w:color w:val="000000"/>
          <w:kern w:val="0"/>
          <w:sz w:val="28"/>
          <w:szCs w:val="28"/>
        </w:rPr>
        <w:t>jifenduihuan(){</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$i=M(</w:t>
      </w:r>
      <w:r>
        <w:rPr>
          <w:color w:val="0000C0"/>
          <w:kern w:val="0"/>
          <w:sz w:val="28"/>
          <w:szCs w:val="28"/>
        </w:rPr>
        <w:t>'user'</w:t>
      </w:r>
      <w:r>
        <w:rPr>
          <w:color w:val="000000"/>
          <w:kern w:val="0"/>
          <w:sz w:val="28"/>
          <w:szCs w:val="28"/>
        </w:rPr>
        <w:t>);</w:t>
      </w:r>
    </w:p>
    <w:p w:rsidR="008B70E8" w:rsidRDefault="008B70E8" w:rsidP="008B70E8">
      <w:pPr>
        <w:autoSpaceDE w:val="0"/>
        <w:autoSpaceDN w:val="0"/>
        <w:adjustRightInd w:val="0"/>
        <w:ind w:firstLineChars="150" w:firstLine="420"/>
        <w:jc w:val="left"/>
        <w:rPr>
          <w:kern w:val="0"/>
          <w:sz w:val="28"/>
          <w:szCs w:val="28"/>
        </w:rPr>
      </w:pPr>
      <w:r>
        <w:rPr>
          <w:color w:val="000000"/>
          <w:kern w:val="0"/>
          <w:sz w:val="28"/>
          <w:szCs w:val="28"/>
        </w:rPr>
        <w:t>$credit=$i-&gt;where(</w:t>
      </w:r>
      <w:r>
        <w:rPr>
          <w:color w:val="0000C0"/>
          <w:kern w:val="0"/>
          <w:sz w:val="28"/>
          <w:szCs w:val="28"/>
        </w:rPr>
        <w:t>'user_id='</w:t>
      </w:r>
      <w:r>
        <w:rPr>
          <w:color w:val="000000"/>
          <w:kern w:val="0"/>
          <w:sz w:val="28"/>
          <w:szCs w:val="28"/>
        </w:rPr>
        <w:t>.$_SESSION[</w:t>
      </w:r>
      <w:r>
        <w:rPr>
          <w:color w:val="0000C0"/>
          <w:kern w:val="0"/>
          <w:sz w:val="28"/>
          <w:szCs w:val="28"/>
        </w:rPr>
        <w:t>'user_id'</w:t>
      </w:r>
      <w:r>
        <w:rPr>
          <w:color w:val="000000"/>
          <w:kern w:val="0"/>
          <w:sz w:val="28"/>
          <w:szCs w:val="28"/>
        </w:rPr>
        <w:t>])-&gt;getField(</w:t>
      </w:r>
      <w:r>
        <w:rPr>
          <w:color w:val="0000C0"/>
          <w:kern w:val="0"/>
          <w:sz w:val="28"/>
          <w:szCs w:val="28"/>
        </w:rPr>
        <w:t>'user_credits'</w:t>
      </w:r>
      <w:r>
        <w:rPr>
          <w:color w:val="000000"/>
          <w:kern w:val="0"/>
          <w:sz w:val="28"/>
          <w:szCs w:val="28"/>
        </w:rPr>
        <w: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$credit1=$i-&gt;where(</w:t>
      </w:r>
      <w:r>
        <w:rPr>
          <w:color w:val="0000C0"/>
          <w:kern w:val="0"/>
          <w:sz w:val="28"/>
          <w:szCs w:val="28"/>
        </w:rPr>
        <w:t>'user_id='</w:t>
      </w:r>
      <w:r>
        <w:rPr>
          <w:color w:val="000000"/>
          <w:kern w:val="0"/>
          <w:sz w:val="28"/>
          <w:szCs w:val="28"/>
        </w:rPr>
        <w:t>.$_SESSION[</w:t>
      </w:r>
      <w:r>
        <w:rPr>
          <w:color w:val="0000C0"/>
          <w:kern w:val="0"/>
          <w:sz w:val="28"/>
          <w:szCs w:val="28"/>
        </w:rPr>
        <w:t>'user_id'</w:t>
      </w:r>
      <w:r>
        <w:rPr>
          <w:color w:val="000000"/>
          <w:kern w:val="0"/>
          <w:sz w:val="28"/>
          <w:szCs w:val="28"/>
        </w:rPr>
        <w:t>])-&gt;find();</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$this-&gt;assign(</w:t>
      </w:r>
      <w:r>
        <w:rPr>
          <w:color w:val="0000C0"/>
          <w:kern w:val="0"/>
          <w:sz w:val="28"/>
          <w:szCs w:val="28"/>
        </w:rPr>
        <w:t>'credit1'</w:t>
      </w:r>
      <w:r>
        <w:rPr>
          <w:color w:val="000000"/>
          <w:kern w:val="0"/>
          <w:sz w:val="28"/>
          <w:szCs w:val="28"/>
        </w:rPr>
        <w:t>,$credit1);</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$this-&gt;assign(</w:t>
      </w:r>
      <w:r>
        <w:rPr>
          <w:color w:val="0000C0"/>
          <w:kern w:val="0"/>
          <w:sz w:val="28"/>
          <w:szCs w:val="28"/>
        </w:rPr>
        <w:t>'credit'</w:t>
      </w:r>
      <w:r>
        <w:rPr>
          <w:color w:val="000000"/>
          <w:kern w:val="0"/>
          <w:sz w:val="28"/>
          <w:szCs w:val="28"/>
        </w:rPr>
        <w:t>,$credit);</w:t>
      </w:r>
    </w:p>
    <w:p w:rsidR="008B70E8" w:rsidRDefault="008B70E8" w:rsidP="008B70E8">
      <w:pPr>
        <w:autoSpaceDE w:val="0"/>
        <w:autoSpaceDN w:val="0"/>
        <w:rPr>
          <w:color w:val="000000"/>
          <w:kern w:val="0"/>
          <w:sz w:val="28"/>
          <w:szCs w:val="28"/>
        </w:rPr>
      </w:pPr>
      <w:r>
        <w:rPr>
          <w:color w:val="000000"/>
          <w:kern w:val="0"/>
          <w:sz w:val="28"/>
          <w:szCs w:val="28"/>
        </w:rPr>
        <w:tab/>
      </w:r>
      <w:r>
        <w:rPr>
          <w:color w:val="000000"/>
          <w:kern w:val="0"/>
          <w:sz w:val="28"/>
          <w:szCs w:val="28"/>
        </w:rPr>
        <w:tab/>
        <w:t>$this -&gt; display();</w:t>
      </w:r>
    </w:p>
    <w:p w:rsidR="008B70E8" w:rsidRDefault="008B70E8" w:rsidP="008B70E8">
      <w:pPr>
        <w:autoSpaceDE w:val="0"/>
        <w:autoSpaceDN w:val="0"/>
        <w:rPr>
          <w:color w:val="000000"/>
          <w:kern w:val="0"/>
          <w:sz w:val="28"/>
          <w:szCs w:val="28"/>
        </w:rPr>
      </w:pPr>
      <w:r>
        <w:rPr>
          <w:color w:val="000000"/>
          <w:kern w:val="0"/>
          <w:sz w:val="28"/>
          <w:szCs w:val="28"/>
        </w:rPr>
        <w:t>}</w:t>
      </w:r>
    </w:p>
    <w:p w:rsidR="008B70E8" w:rsidRDefault="008B70E8" w:rsidP="008B70E8">
      <w:pPr>
        <w:autoSpaceDE w:val="0"/>
        <w:autoSpaceDN w:val="0"/>
        <w:adjustRightInd w:val="0"/>
        <w:jc w:val="left"/>
        <w:rPr>
          <w:kern w:val="0"/>
          <w:sz w:val="28"/>
          <w:szCs w:val="28"/>
        </w:rPr>
      </w:pPr>
      <w:r>
        <w:rPr>
          <w:b/>
          <w:bCs/>
          <w:color w:val="7F0055"/>
          <w:kern w:val="0"/>
          <w:sz w:val="28"/>
          <w:szCs w:val="28"/>
        </w:rPr>
        <w:t xml:space="preserve">function </w:t>
      </w:r>
      <w:r>
        <w:rPr>
          <w:color w:val="000000"/>
          <w:kern w:val="0"/>
          <w:sz w:val="28"/>
          <w:szCs w:val="28"/>
        </w:rPr>
        <w:t>dui_zi(){</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$i=M(</w:t>
      </w:r>
      <w:r>
        <w:rPr>
          <w:color w:val="0000C0"/>
          <w:kern w:val="0"/>
          <w:sz w:val="28"/>
          <w:szCs w:val="28"/>
        </w:rPr>
        <w:t>'user'</w:t>
      </w:r>
      <w:r>
        <w:rPr>
          <w:color w:val="000000"/>
          <w:kern w:val="0"/>
          <w:sz w:val="28"/>
          <w:szCs w:val="28"/>
        </w:rPr>
        <w: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$credit1=$i-&gt;where(</w:t>
      </w:r>
      <w:r>
        <w:rPr>
          <w:color w:val="0000C0"/>
          <w:kern w:val="0"/>
          <w:sz w:val="28"/>
          <w:szCs w:val="28"/>
        </w:rPr>
        <w:t>'user_id='</w:t>
      </w:r>
      <w:r>
        <w:rPr>
          <w:color w:val="000000"/>
          <w:kern w:val="0"/>
          <w:sz w:val="28"/>
          <w:szCs w:val="28"/>
        </w:rPr>
        <w:t>.$_SESSION[</w:t>
      </w:r>
      <w:r>
        <w:rPr>
          <w:color w:val="0000C0"/>
          <w:kern w:val="0"/>
          <w:sz w:val="28"/>
          <w:szCs w:val="28"/>
        </w:rPr>
        <w:t>'user_id'</w:t>
      </w:r>
      <w:r>
        <w:rPr>
          <w:color w:val="000000"/>
          <w:kern w:val="0"/>
          <w:sz w:val="28"/>
          <w:szCs w:val="28"/>
        </w:rPr>
        <w:t>])-&gt;find();</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$this-&gt;assign(</w:t>
      </w:r>
      <w:r>
        <w:rPr>
          <w:color w:val="0000C0"/>
          <w:kern w:val="0"/>
          <w:sz w:val="28"/>
          <w:szCs w:val="28"/>
        </w:rPr>
        <w:t>'credit1'</w:t>
      </w:r>
      <w:r>
        <w:rPr>
          <w:color w:val="000000"/>
          <w:kern w:val="0"/>
          <w:sz w:val="28"/>
          <w:szCs w:val="28"/>
        </w:rPr>
        <w:t>,$credit1);</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$this-&gt;ziye();</w:t>
      </w:r>
    </w:p>
    <w:p w:rsidR="008B70E8" w:rsidRDefault="008B70E8" w:rsidP="008B70E8">
      <w:pPr>
        <w:autoSpaceDE w:val="0"/>
        <w:autoSpaceDN w:val="0"/>
        <w:rPr>
          <w:color w:val="000000"/>
          <w:kern w:val="0"/>
          <w:sz w:val="28"/>
          <w:szCs w:val="28"/>
        </w:rPr>
      </w:pPr>
      <w:r>
        <w:rPr>
          <w:color w:val="000000"/>
          <w:kern w:val="0"/>
          <w:sz w:val="28"/>
          <w:szCs w:val="28"/>
        </w:rPr>
        <w:tab/>
        <w:t>}</w:t>
      </w:r>
    </w:p>
    <w:p w:rsidR="008B70E8" w:rsidRDefault="008B70E8" w:rsidP="008B70E8">
      <w:pPr>
        <w:autoSpaceDE w:val="0"/>
        <w:autoSpaceDN w:val="0"/>
        <w:rPr>
          <w:color w:val="000000"/>
          <w:kern w:val="0"/>
          <w:sz w:val="28"/>
          <w:szCs w:val="28"/>
        </w:rPr>
      </w:pPr>
    </w:p>
    <w:p w:rsidR="008B70E8" w:rsidRDefault="008B70E8" w:rsidP="008B70E8">
      <w:pPr>
        <w:autoSpaceDE w:val="0"/>
        <w:autoSpaceDN w:val="0"/>
        <w:rPr>
          <w:color w:val="000000"/>
          <w:kern w:val="0"/>
          <w:sz w:val="28"/>
          <w:szCs w:val="28"/>
        </w:rPr>
      </w:pPr>
    </w:p>
    <w:p w:rsidR="008B70E8" w:rsidRDefault="008B70E8" w:rsidP="008B70E8">
      <w:pPr>
        <w:pStyle w:val="3"/>
        <w:numPr>
          <w:ilvl w:val="2"/>
          <w:numId w:val="0"/>
        </w:numPr>
      </w:pPr>
      <w:bookmarkStart w:id="607" w:name="_Toc421749172"/>
      <w:r>
        <w:rPr>
          <w:rFonts w:hint="eastAsia"/>
        </w:rPr>
        <w:t xml:space="preserve">5.2.3 </w:t>
      </w:r>
      <w:r>
        <w:rPr>
          <w:rFonts w:hint="eastAsia"/>
        </w:rPr>
        <w:t>积分抽奖模块</w:t>
      </w:r>
      <w:bookmarkEnd w:id="607"/>
    </w:p>
    <w:p w:rsidR="008B70E8" w:rsidRDefault="008B70E8" w:rsidP="008B70E8">
      <w:r>
        <w:rPr>
          <w:rFonts w:hint="eastAsia"/>
        </w:rPr>
        <w:t>如图</w:t>
      </w:r>
      <w:r>
        <w:rPr>
          <w:rFonts w:hint="eastAsia"/>
        </w:rPr>
        <w:t>5.10</w:t>
      </w:r>
      <w:r>
        <w:rPr>
          <w:rFonts w:hint="eastAsia"/>
        </w:rPr>
        <w:t>为积分抽奖页面，用户每次抽奖花费一定积分，没有抽中则消耗积分，抽中则填写收货信息提交后台。</w:t>
      </w:r>
    </w:p>
    <w:p w:rsidR="008B70E8" w:rsidRDefault="008B70E8" w:rsidP="008B70E8">
      <w:pPr>
        <w:jc w:val="center"/>
      </w:pPr>
      <w:r>
        <w:rPr>
          <w:noProof/>
        </w:rPr>
        <w:lastRenderedPageBreak/>
        <w:drawing>
          <wp:inline distT="0" distB="0" distL="0" distR="0">
            <wp:extent cx="5114925" cy="4143375"/>
            <wp:effectExtent l="0" t="0" r="9525" b="9525"/>
            <wp:docPr id="23" name="图片 23" descr="QQ截图2015052600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Q截图201505260058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4925" cy="4143375"/>
                    </a:xfrm>
                    <a:prstGeom prst="rect">
                      <a:avLst/>
                    </a:prstGeom>
                    <a:noFill/>
                    <a:ln>
                      <a:noFill/>
                    </a:ln>
                  </pic:spPr>
                </pic:pic>
              </a:graphicData>
            </a:graphic>
          </wp:inline>
        </w:drawing>
      </w:r>
    </w:p>
    <w:p w:rsidR="008B70E8" w:rsidRDefault="008B70E8" w:rsidP="008B70E8">
      <w:pPr>
        <w:autoSpaceDE w:val="0"/>
        <w:autoSpaceDN w:val="0"/>
        <w:jc w:val="center"/>
      </w:pPr>
      <w:r>
        <w:rPr>
          <w:rFonts w:hint="eastAsia"/>
        </w:rPr>
        <w:t>图</w:t>
      </w:r>
      <w:r>
        <w:rPr>
          <w:rFonts w:hint="eastAsia"/>
        </w:rPr>
        <w:t xml:space="preserve">5.10 </w:t>
      </w:r>
      <w:r>
        <w:rPr>
          <w:rFonts w:hint="eastAsia"/>
        </w:rPr>
        <w:t>积分抽奖界面</w:t>
      </w:r>
    </w:p>
    <w:p w:rsidR="008B70E8" w:rsidRDefault="008B70E8" w:rsidP="008B70E8">
      <w:pPr>
        <w:pStyle w:val="3"/>
        <w:numPr>
          <w:ilvl w:val="2"/>
          <w:numId w:val="0"/>
        </w:numPr>
      </w:pPr>
      <w:bookmarkStart w:id="608" w:name="_Toc421749173"/>
      <w:r>
        <w:rPr>
          <w:rFonts w:hint="eastAsia"/>
        </w:rPr>
        <w:t xml:space="preserve">5.2.4 </w:t>
      </w:r>
      <w:r>
        <w:rPr>
          <w:rFonts w:hint="eastAsia"/>
        </w:rPr>
        <w:t>积分竞拍模块</w:t>
      </w:r>
      <w:bookmarkEnd w:id="608"/>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管理员在后台设定了商品的积分值，用户在高于最低积分的基础上进行竞猜，如果猜对了积分值则用户可以享受优惠积分来获得该物品，如果未猜中，不扣除用户积分，如图5.11所示。</w:t>
      </w:r>
    </w:p>
    <w:p w:rsidR="008B70E8" w:rsidRDefault="008B70E8" w:rsidP="008B70E8">
      <w:pPr>
        <w:jc w:val="center"/>
      </w:pPr>
      <w:r>
        <w:rPr>
          <w:noProof/>
        </w:rPr>
        <w:lastRenderedPageBreak/>
        <w:drawing>
          <wp:inline distT="0" distB="0" distL="0" distR="0">
            <wp:extent cx="4781550" cy="3695700"/>
            <wp:effectExtent l="0" t="0" r="0" b="0"/>
            <wp:docPr id="22" name="图片 22" descr="QQ截图2015052601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Q截图201505260102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1550" cy="3695700"/>
                    </a:xfrm>
                    <a:prstGeom prst="rect">
                      <a:avLst/>
                    </a:prstGeom>
                    <a:noFill/>
                    <a:ln>
                      <a:noFill/>
                    </a:ln>
                  </pic:spPr>
                </pic:pic>
              </a:graphicData>
            </a:graphic>
          </wp:inline>
        </w:drawing>
      </w:r>
    </w:p>
    <w:p w:rsidR="008B70E8" w:rsidRDefault="008B70E8" w:rsidP="008B70E8">
      <w:pPr>
        <w:autoSpaceDE w:val="0"/>
        <w:autoSpaceDN w:val="0"/>
        <w:jc w:val="center"/>
      </w:pPr>
      <w:r>
        <w:rPr>
          <w:rFonts w:hint="eastAsia"/>
        </w:rPr>
        <w:t>图</w:t>
      </w:r>
      <w:r>
        <w:rPr>
          <w:rFonts w:hint="eastAsia"/>
        </w:rPr>
        <w:t xml:space="preserve">5.10 </w:t>
      </w:r>
      <w:r>
        <w:rPr>
          <w:rFonts w:hint="eastAsia"/>
        </w:rPr>
        <w:t>积分竞拍界面</w:t>
      </w:r>
    </w:p>
    <w:p w:rsidR="008B70E8" w:rsidRDefault="008B70E8" w:rsidP="008B70E8">
      <w:r>
        <w:rPr>
          <w:rFonts w:hint="eastAsia"/>
        </w:rPr>
        <w:t>该模块核心代码如下：</w:t>
      </w:r>
    </w:p>
    <w:p w:rsidR="008B70E8" w:rsidRDefault="008B70E8" w:rsidP="008B70E8">
      <w:pPr>
        <w:autoSpaceDE w:val="0"/>
        <w:autoSpaceDN w:val="0"/>
        <w:adjustRightInd w:val="0"/>
        <w:jc w:val="left"/>
        <w:rPr>
          <w:kern w:val="0"/>
          <w:sz w:val="28"/>
          <w:szCs w:val="28"/>
        </w:rPr>
      </w:pPr>
      <w:r>
        <w:rPr>
          <w:b/>
          <w:bCs/>
          <w:color w:val="7F0055"/>
          <w:kern w:val="0"/>
          <w:sz w:val="28"/>
          <w:szCs w:val="28"/>
        </w:rPr>
        <w:t xml:space="preserve">function </w:t>
      </w:r>
      <w:r>
        <w:rPr>
          <w:color w:val="000000"/>
          <w:kern w:val="0"/>
          <w:sz w:val="28"/>
          <w:szCs w:val="28"/>
        </w:rPr>
        <w:t>jing_zi(){</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$i=M(</w:t>
      </w:r>
      <w:r>
        <w:rPr>
          <w:color w:val="0000C0"/>
          <w:kern w:val="0"/>
          <w:sz w:val="28"/>
          <w:szCs w:val="28"/>
        </w:rPr>
        <w:t>'user'</w:t>
      </w:r>
      <w:r>
        <w:rPr>
          <w:color w:val="000000"/>
          <w:kern w:val="0"/>
          <w:sz w:val="28"/>
          <w:szCs w:val="28"/>
        </w:rPr>
        <w: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$credit1=$i-&gt;where(</w:t>
      </w:r>
      <w:r>
        <w:rPr>
          <w:color w:val="0000C0"/>
          <w:kern w:val="0"/>
          <w:sz w:val="28"/>
          <w:szCs w:val="28"/>
        </w:rPr>
        <w:t>'user_id='</w:t>
      </w:r>
      <w:r>
        <w:rPr>
          <w:color w:val="000000"/>
          <w:kern w:val="0"/>
          <w:sz w:val="28"/>
          <w:szCs w:val="28"/>
        </w:rPr>
        <w:t>.$_SESSION[</w:t>
      </w:r>
      <w:r>
        <w:rPr>
          <w:color w:val="0000C0"/>
          <w:kern w:val="0"/>
          <w:sz w:val="28"/>
          <w:szCs w:val="28"/>
        </w:rPr>
        <w:t>'user_id'</w:t>
      </w:r>
      <w:r>
        <w:rPr>
          <w:color w:val="000000"/>
          <w:kern w:val="0"/>
          <w:sz w:val="28"/>
          <w:szCs w:val="28"/>
        </w:rPr>
        <w:t>])-&gt;find();</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$this-&gt;assign(</w:t>
      </w:r>
      <w:r>
        <w:rPr>
          <w:color w:val="0000C0"/>
          <w:kern w:val="0"/>
          <w:sz w:val="28"/>
          <w:szCs w:val="28"/>
        </w:rPr>
        <w:t>'credit1'</w:t>
      </w:r>
      <w:r>
        <w:rPr>
          <w:color w:val="000000"/>
          <w:kern w:val="0"/>
          <w:sz w:val="28"/>
          <w:szCs w:val="28"/>
        </w:rPr>
        <w:t>,$credit1);</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$cj=M(</w:t>
      </w:r>
      <w:r>
        <w:rPr>
          <w:color w:val="0000C0"/>
          <w:kern w:val="0"/>
          <w:sz w:val="28"/>
          <w:szCs w:val="28"/>
        </w:rPr>
        <w:t>'cjrecord'</w:t>
      </w:r>
      <w:r>
        <w:rPr>
          <w:color w:val="000000"/>
          <w:kern w:val="0"/>
          <w:sz w:val="28"/>
          <w:szCs w:val="28"/>
        </w:rPr>
        <w: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$cjrecord=$cj-&gt;where(</w:t>
      </w:r>
      <w:r>
        <w:rPr>
          <w:color w:val="0000C0"/>
          <w:kern w:val="0"/>
          <w:sz w:val="28"/>
          <w:szCs w:val="28"/>
        </w:rPr>
        <w:t>'cjrecord_sid='</w:t>
      </w:r>
      <w:r>
        <w:rPr>
          <w:color w:val="000000"/>
          <w:kern w:val="0"/>
          <w:sz w:val="28"/>
          <w:szCs w:val="28"/>
        </w:rPr>
        <w:t>.</w:t>
      </w:r>
      <w:r>
        <w:rPr>
          <w:color w:val="000000"/>
          <w:kern w:val="0"/>
          <w:sz w:val="28"/>
          <w:szCs w:val="28"/>
          <w:highlight w:val="lightGray"/>
        </w:rPr>
        <w:t>$_GET</w:t>
      </w:r>
      <w:r>
        <w:rPr>
          <w:color w:val="000000"/>
          <w:kern w:val="0"/>
          <w:sz w:val="28"/>
          <w:szCs w:val="28"/>
        </w:rPr>
        <w:t>[</w:t>
      </w:r>
      <w:r>
        <w:rPr>
          <w:color w:val="0000C0"/>
          <w:kern w:val="0"/>
          <w:sz w:val="28"/>
          <w:szCs w:val="28"/>
        </w:rPr>
        <w:t>'cgoods_id'</w:t>
      </w:r>
      <w:r>
        <w:rPr>
          <w:color w:val="000000"/>
          <w:kern w:val="0"/>
          <w:sz w:val="28"/>
          <w:szCs w:val="28"/>
        </w:rPr>
        <w:t>])-&gt;select();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$cjrecord1=$cj-&gt;where(</w:t>
      </w:r>
      <w:r>
        <w:rPr>
          <w:color w:val="0000C0"/>
          <w:kern w:val="0"/>
          <w:sz w:val="28"/>
          <w:szCs w:val="28"/>
        </w:rPr>
        <w:t>'cjrecord_sid='</w:t>
      </w:r>
      <w:r>
        <w:rPr>
          <w:color w:val="000000"/>
          <w:kern w:val="0"/>
          <w:sz w:val="28"/>
          <w:szCs w:val="28"/>
        </w:rPr>
        <w:t>.</w:t>
      </w:r>
      <w:r>
        <w:rPr>
          <w:color w:val="000000"/>
          <w:kern w:val="0"/>
          <w:sz w:val="28"/>
          <w:szCs w:val="28"/>
          <w:highlight w:val="lightGray"/>
        </w:rPr>
        <w:t>$_GET</w:t>
      </w:r>
      <w:r>
        <w:rPr>
          <w:color w:val="000000"/>
          <w:kern w:val="0"/>
          <w:sz w:val="28"/>
          <w:szCs w:val="28"/>
        </w:rPr>
        <w:t>[</w:t>
      </w:r>
      <w:r>
        <w:rPr>
          <w:color w:val="0000C0"/>
          <w:kern w:val="0"/>
          <w:sz w:val="28"/>
          <w:szCs w:val="28"/>
        </w:rPr>
        <w:t>'cgoods_id'</w:t>
      </w:r>
      <w:r>
        <w:rPr>
          <w:color w:val="000000"/>
          <w:kern w:val="0"/>
          <w:sz w:val="28"/>
          <w:szCs w:val="28"/>
        </w:rPr>
        <w:t>].</w:t>
      </w:r>
      <w:r>
        <w:rPr>
          <w:color w:val="0000C0"/>
          <w:kern w:val="0"/>
          <w:sz w:val="28"/>
          <w:szCs w:val="28"/>
        </w:rPr>
        <w:t>' and cjrecord_if=1'</w:t>
      </w:r>
      <w:r>
        <w:rPr>
          <w:color w:val="000000"/>
          <w:kern w:val="0"/>
          <w:sz w:val="28"/>
          <w:szCs w:val="28"/>
        </w:rPr>
        <w:t>)-&gt;find();</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$this-&gt;assign(</w:t>
      </w:r>
      <w:r>
        <w:rPr>
          <w:color w:val="0000C0"/>
          <w:kern w:val="0"/>
          <w:sz w:val="28"/>
          <w:szCs w:val="28"/>
        </w:rPr>
        <w:t>'cjrecord1'</w:t>
      </w:r>
      <w:r>
        <w:rPr>
          <w:color w:val="000000"/>
          <w:kern w:val="0"/>
          <w:sz w:val="28"/>
          <w:szCs w:val="28"/>
        </w:rPr>
        <w:t>,$cjrecord1);</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$num=count($cjrecord);</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$this-&gt;assign(</w:t>
      </w:r>
      <w:r>
        <w:rPr>
          <w:color w:val="0000C0"/>
          <w:kern w:val="0"/>
          <w:sz w:val="28"/>
          <w:szCs w:val="28"/>
        </w:rPr>
        <w:t>'num'</w:t>
      </w:r>
      <w:r>
        <w:rPr>
          <w:color w:val="000000"/>
          <w:kern w:val="0"/>
          <w:sz w:val="28"/>
          <w:szCs w:val="28"/>
        </w:rPr>
        <w:t>,$num);</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r>
      <w:r>
        <w:rPr>
          <w:b/>
          <w:bCs/>
          <w:color w:val="7F0055"/>
          <w:kern w:val="0"/>
          <w:sz w:val="28"/>
          <w:szCs w:val="28"/>
        </w:rPr>
        <w:t>if</w:t>
      </w:r>
      <w:r>
        <w:rPr>
          <w:color w:val="000000"/>
          <w:kern w:val="0"/>
          <w:sz w:val="28"/>
          <w:szCs w:val="28"/>
        </w:rPr>
        <w:t>($num&gt;0){</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r>
      <w:r>
        <w:rPr>
          <w:color w:val="000000"/>
          <w:kern w:val="0"/>
          <w:sz w:val="28"/>
          <w:szCs w:val="28"/>
        </w:rPr>
        <w:tab/>
        <w:t>$cjre=$cj-&gt;where(</w:t>
      </w:r>
      <w:r>
        <w:rPr>
          <w:color w:val="0000C0"/>
          <w:kern w:val="0"/>
          <w:sz w:val="28"/>
          <w:szCs w:val="28"/>
        </w:rPr>
        <w:t>'cjrecord_sid='</w:t>
      </w:r>
      <w:r>
        <w:rPr>
          <w:color w:val="000000"/>
          <w:kern w:val="0"/>
          <w:sz w:val="28"/>
          <w:szCs w:val="28"/>
        </w:rPr>
        <w:t>.</w:t>
      </w:r>
      <w:r>
        <w:rPr>
          <w:color w:val="000000"/>
          <w:kern w:val="0"/>
          <w:sz w:val="28"/>
          <w:szCs w:val="28"/>
          <w:highlight w:val="lightGray"/>
        </w:rPr>
        <w:t>$_GET</w:t>
      </w:r>
      <w:r>
        <w:rPr>
          <w:color w:val="000000"/>
          <w:kern w:val="0"/>
          <w:sz w:val="28"/>
          <w:szCs w:val="28"/>
        </w:rPr>
        <w:t>[</w:t>
      </w:r>
      <w:r>
        <w:rPr>
          <w:color w:val="0000C0"/>
          <w:kern w:val="0"/>
          <w:sz w:val="28"/>
          <w:szCs w:val="28"/>
        </w:rPr>
        <w:t>'cgoods_id'</w:t>
      </w:r>
      <w:r>
        <w:rPr>
          <w:color w:val="000000"/>
          <w:kern w:val="0"/>
          <w:sz w:val="28"/>
          <w:szCs w:val="28"/>
        </w:rPr>
        <w:t>])-&gt;max(</w:t>
      </w:r>
      <w:r>
        <w:rPr>
          <w:color w:val="0000C0"/>
          <w:kern w:val="0"/>
          <w:sz w:val="28"/>
          <w:szCs w:val="28"/>
        </w:rPr>
        <w:t>'cjrecord_credit'</w:t>
      </w:r>
      <w:r>
        <w:rPr>
          <w:color w:val="000000"/>
          <w:kern w:val="0"/>
          <w:sz w:val="28"/>
          <w:szCs w:val="28"/>
        </w:rPr>
        <w: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r>
      <w:r>
        <w:rPr>
          <w:color w:val="000000"/>
          <w:kern w:val="0"/>
          <w:sz w:val="28"/>
          <w:szCs w:val="28"/>
        </w:rPr>
        <w:tab/>
        <w:t>$this-&gt;assign(</w:t>
      </w:r>
      <w:r>
        <w:rPr>
          <w:color w:val="0000C0"/>
          <w:kern w:val="0"/>
          <w:sz w:val="28"/>
          <w:szCs w:val="28"/>
        </w:rPr>
        <w:t>'cjre'</w:t>
      </w:r>
      <w:r>
        <w:rPr>
          <w:color w:val="000000"/>
          <w:kern w:val="0"/>
          <w:sz w:val="28"/>
          <w:szCs w:val="28"/>
        </w:rPr>
        <w:t>,$cjre);</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w:t>
      </w:r>
      <w:r>
        <w:rPr>
          <w:b/>
          <w:bCs/>
          <w:color w:val="7F0055"/>
          <w:kern w:val="0"/>
          <w:sz w:val="28"/>
          <w:szCs w:val="28"/>
        </w:rPr>
        <w:t>else</w:t>
      </w:r>
      <w:r>
        <w:rPr>
          <w:color w:val="000000"/>
          <w:kern w:val="0"/>
          <w:sz w:val="28"/>
          <w:szCs w:val="28"/>
        </w:rPr>
        <w: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r>
      <w:r>
        <w:rPr>
          <w:color w:val="000000"/>
          <w:kern w:val="0"/>
          <w:sz w:val="28"/>
          <w:szCs w:val="28"/>
        </w:rPr>
        <w:tab/>
        <w:t>$c=M(</w:t>
      </w:r>
      <w:r>
        <w:rPr>
          <w:color w:val="0000C0"/>
          <w:kern w:val="0"/>
          <w:sz w:val="28"/>
          <w:szCs w:val="28"/>
        </w:rPr>
        <w:t>'cgoods'</w:t>
      </w:r>
      <w:r>
        <w:rPr>
          <w:color w:val="000000"/>
          <w:kern w:val="0"/>
          <w:sz w:val="28"/>
          <w:szCs w:val="28"/>
        </w:rPr>
        <w: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r>
      <w:r>
        <w:rPr>
          <w:color w:val="000000"/>
          <w:kern w:val="0"/>
          <w:sz w:val="28"/>
          <w:szCs w:val="28"/>
        </w:rPr>
        <w:tab/>
        <w:t>$cgoods=$c-&gt;where(</w:t>
      </w:r>
      <w:r>
        <w:rPr>
          <w:color w:val="0000C0"/>
          <w:kern w:val="0"/>
          <w:sz w:val="28"/>
          <w:szCs w:val="28"/>
        </w:rPr>
        <w:t>'cgoods_id='</w:t>
      </w:r>
      <w:r>
        <w:rPr>
          <w:color w:val="000000"/>
          <w:kern w:val="0"/>
          <w:sz w:val="28"/>
          <w:szCs w:val="28"/>
        </w:rPr>
        <w:t>.</w:t>
      </w:r>
      <w:r>
        <w:rPr>
          <w:color w:val="000000"/>
          <w:kern w:val="0"/>
          <w:sz w:val="28"/>
          <w:szCs w:val="28"/>
          <w:highlight w:val="lightGray"/>
        </w:rPr>
        <w:t>$_GET</w:t>
      </w:r>
      <w:r>
        <w:rPr>
          <w:color w:val="000000"/>
          <w:kern w:val="0"/>
          <w:sz w:val="28"/>
          <w:szCs w:val="28"/>
        </w:rPr>
        <w:t>[</w:t>
      </w:r>
      <w:r>
        <w:rPr>
          <w:color w:val="0000C0"/>
          <w:kern w:val="0"/>
          <w:sz w:val="28"/>
          <w:szCs w:val="28"/>
        </w:rPr>
        <w:t>'cgoods_id'</w:t>
      </w:r>
      <w:r>
        <w:rPr>
          <w:color w:val="000000"/>
          <w:kern w:val="0"/>
          <w:sz w:val="28"/>
          <w:szCs w:val="28"/>
        </w:rPr>
        <w:t>])-&gt;find();</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r>
      <w:r>
        <w:rPr>
          <w:color w:val="000000"/>
          <w:kern w:val="0"/>
          <w:sz w:val="28"/>
          <w:szCs w:val="28"/>
        </w:rPr>
        <w:tab/>
        <w:t>$cjre=$cgoods[</w:t>
      </w:r>
      <w:r>
        <w:rPr>
          <w:color w:val="0000C0"/>
          <w:kern w:val="0"/>
          <w:sz w:val="28"/>
          <w:szCs w:val="28"/>
        </w:rPr>
        <w:t>'cgoods_score'</w:t>
      </w:r>
      <w:r>
        <w:rPr>
          <w:color w:val="000000"/>
          <w:kern w:val="0"/>
          <w:sz w:val="28"/>
          <w:szCs w:val="28"/>
        </w:rPr>
        <w: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r>
      <w:r>
        <w:rPr>
          <w:color w:val="000000"/>
          <w:kern w:val="0"/>
          <w:sz w:val="28"/>
          <w:szCs w:val="28"/>
        </w:rPr>
        <w:tab/>
        <w:t>$this-&gt;assign(</w:t>
      </w:r>
      <w:r>
        <w:rPr>
          <w:color w:val="0000C0"/>
          <w:kern w:val="0"/>
          <w:sz w:val="28"/>
          <w:szCs w:val="28"/>
        </w:rPr>
        <w:t>'cjre'</w:t>
      </w:r>
      <w:r>
        <w:rPr>
          <w:color w:val="000000"/>
          <w:kern w:val="0"/>
          <w:sz w:val="28"/>
          <w:szCs w:val="28"/>
        </w:rPr>
        <w:t>,$cjre);</w:t>
      </w:r>
    </w:p>
    <w:p w:rsidR="008B70E8" w:rsidRDefault="008B70E8" w:rsidP="008B70E8">
      <w:pPr>
        <w:autoSpaceDE w:val="0"/>
        <w:autoSpaceDN w:val="0"/>
        <w:adjustRightInd w:val="0"/>
        <w:jc w:val="left"/>
        <w:rPr>
          <w:kern w:val="0"/>
          <w:sz w:val="28"/>
          <w:szCs w:val="28"/>
        </w:rPr>
      </w:pPr>
      <w:r>
        <w:rPr>
          <w:color w:val="000000"/>
          <w:kern w:val="0"/>
          <w:sz w:val="28"/>
          <w:szCs w:val="28"/>
        </w:rPr>
        <w:lastRenderedPageBreak/>
        <w:tab/>
      </w:r>
      <w:r>
        <w:rPr>
          <w:color w:val="000000"/>
          <w:kern w:val="0"/>
          <w:sz w:val="28"/>
          <w:szCs w:val="28"/>
        </w:rPr>
        <w:tab/>
        <w: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$jl=M();</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$jilu=$jl-&gt;table(</w:t>
      </w:r>
      <w:r>
        <w:rPr>
          <w:color w:val="0000C0"/>
          <w:kern w:val="0"/>
          <w:sz w:val="28"/>
          <w:szCs w:val="28"/>
        </w:rPr>
        <w:t>'zhe_cjrecord cjrecord,zhe_user user'</w:t>
      </w:r>
      <w:r>
        <w:rPr>
          <w:color w:val="000000"/>
          <w:kern w:val="0"/>
          <w:sz w:val="28"/>
          <w:szCs w:val="28"/>
        </w:rPr>
        <w:t>)-&gt;where(</w:t>
      </w:r>
      <w:r>
        <w:rPr>
          <w:color w:val="0000C0"/>
          <w:kern w:val="0"/>
          <w:sz w:val="28"/>
          <w:szCs w:val="28"/>
        </w:rPr>
        <w:t>'cjrecord.cjrecord_sid='</w:t>
      </w:r>
      <w:r>
        <w:rPr>
          <w:color w:val="000000"/>
          <w:kern w:val="0"/>
          <w:sz w:val="28"/>
          <w:szCs w:val="28"/>
        </w:rPr>
        <w:t>.</w:t>
      </w:r>
      <w:r>
        <w:rPr>
          <w:color w:val="000000"/>
          <w:kern w:val="0"/>
          <w:sz w:val="28"/>
          <w:szCs w:val="28"/>
          <w:highlight w:val="lightGray"/>
        </w:rPr>
        <w:t>$_GET</w:t>
      </w:r>
      <w:r>
        <w:rPr>
          <w:color w:val="000000"/>
          <w:kern w:val="0"/>
          <w:sz w:val="28"/>
          <w:szCs w:val="28"/>
        </w:rPr>
        <w:t>[</w:t>
      </w:r>
      <w:r>
        <w:rPr>
          <w:color w:val="0000C0"/>
          <w:kern w:val="0"/>
          <w:sz w:val="28"/>
          <w:szCs w:val="28"/>
        </w:rPr>
        <w:t>'cgoods_id'</w:t>
      </w:r>
      <w:r>
        <w:rPr>
          <w:color w:val="000000"/>
          <w:kern w:val="0"/>
          <w:sz w:val="28"/>
          <w:szCs w:val="28"/>
        </w:rPr>
        <w:t>].</w:t>
      </w:r>
      <w:r>
        <w:rPr>
          <w:color w:val="0000C0"/>
          <w:kern w:val="0"/>
          <w:sz w:val="28"/>
          <w:szCs w:val="28"/>
        </w:rPr>
        <w:t>' and user.user_id=cjrecord.cjrecord_uid'</w:t>
      </w:r>
      <w:r>
        <w:rPr>
          <w:color w:val="000000"/>
          <w:kern w:val="0"/>
          <w:sz w:val="28"/>
          <w:szCs w:val="28"/>
        </w:rPr>
        <w:t>)-&gt;field(</w:t>
      </w:r>
      <w:r>
        <w:rPr>
          <w:color w:val="0000C0"/>
          <w:kern w:val="0"/>
          <w:sz w:val="28"/>
          <w:szCs w:val="28"/>
        </w:rPr>
        <w:t>'cjrecord.cjrecord_time,user.user_name'</w:t>
      </w:r>
      <w:r>
        <w:rPr>
          <w:color w:val="000000"/>
          <w:kern w:val="0"/>
          <w:sz w:val="28"/>
          <w:szCs w:val="28"/>
        </w:rPr>
        <w:t>)-&gt;select();</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r>
      <w:r>
        <w:rPr>
          <w:color w:val="557F5F"/>
          <w:kern w:val="0"/>
          <w:sz w:val="28"/>
          <w:szCs w:val="28"/>
        </w:rPr>
        <w:t>//dump($jilu);</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$this-&gt;assign(</w:t>
      </w:r>
      <w:r>
        <w:rPr>
          <w:color w:val="0000C0"/>
          <w:kern w:val="0"/>
          <w:sz w:val="28"/>
          <w:szCs w:val="28"/>
        </w:rPr>
        <w:t>'jilu'</w:t>
      </w:r>
      <w:r>
        <w:rPr>
          <w:color w:val="000000"/>
          <w:kern w:val="0"/>
          <w:sz w:val="28"/>
          <w:szCs w:val="28"/>
        </w:rPr>
        <w:t>,$jilu);</w:t>
      </w:r>
    </w:p>
    <w:p w:rsidR="008B70E8" w:rsidRDefault="008B70E8" w:rsidP="008B70E8">
      <w:pPr>
        <w:autoSpaceDE w:val="0"/>
        <w:autoSpaceDN w:val="0"/>
        <w:adjustRightInd w:val="0"/>
        <w:jc w:val="left"/>
        <w:rPr>
          <w:kern w:val="0"/>
          <w:sz w:val="28"/>
          <w:szCs w:val="28"/>
        </w:rPr>
      </w:pPr>
      <w:r>
        <w:rPr>
          <w:color w:val="000000"/>
          <w:kern w:val="0"/>
          <w:sz w:val="28"/>
          <w:szCs w:val="28"/>
        </w:rPr>
        <w:tab/>
      </w:r>
      <w:r>
        <w:rPr>
          <w:color w:val="000000"/>
          <w:kern w:val="0"/>
          <w:sz w:val="28"/>
          <w:szCs w:val="28"/>
        </w:rPr>
        <w:tab/>
        <w:t>$this-&gt;ziye();</w:t>
      </w:r>
    </w:p>
    <w:p w:rsidR="008B70E8" w:rsidRDefault="008B70E8" w:rsidP="008B70E8">
      <w:pPr>
        <w:autoSpaceDE w:val="0"/>
        <w:autoSpaceDN w:val="0"/>
        <w:adjustRightInd w:val="0"/>
        <w:jc w:val="left"/>
        <w:rPr>
          <w:kern w:val="0"/>
          <w:sz w:val="28"/>
          <w:szCs w:val="28"/>
        </w:rPr>
      </w:pPr>
      <w:r>
        <w:rPr>
          <w:color w:val="000000"/>
          <w:kern w:val="0"/>
          <w:sz w:val="28"/>
          <w:szCs w:val="28"/>
        </w:rPr>
        <w:tab/>
        <w:t>}</w:t>
      </w:r>
    </w:p>
    <w:p w:rsidR="008B70E8" w:rsidRDefault="008B70E8" w:rsidP="008B70E8">
      <w:pPr>
        <w:ind w:firstLine="560"/>
      </w:pPr>
      <w:r>
        <w:rPr>
          <w:color w:val="000000"/>
          <w:kern w:val="0"/>
          <w:sz w:val="28"/>
          <w:szCs w:val="28"/>
        </w:rPr>
        <w:tab/>
      </w:r>
    </w:p>
    <w:p w:rsidR="008B70E8" w:rsidRDefault="008B70E8" w:rsidP="008B70E8">
      <w:pPr>
        <w:pStyle w:val="3"/>
        <w:numPr>
          <w:ilvl w:val="2"/>
          <w:numId w:val="0"/>
        </w:numPr>
      </w:pPr>
      <w:bookmarkStart w:id="609" w:name="_Toc421749174"/>
      <w:r>
        <w:rPr>
          <w:rFonts w:hint="eastAsia"/>
        </w:rPr>
        <w:t xml:space="preserve">5.2.5 </w:t>
      </w:r>
      <w:r>
        <w:rPr>
          <w:rFonts w:hint="eastAsia"/>
        </w:rPr>
        <w:t>爆料模块</w:t>
      </w:r>
      <w:bookmarkEnd w:id="609"/>
    </w:p>
    <w:p w:rsidR="008B70E8" w:rsidRDefault="008B70E8" w:rsidP="008B70E8">
      <w:pPr>
        <w:autoSpaceDE w:val="0"/>
        <w:autoSpaceDN w:val="0"/>
        <w:spacing w:line="360" w:lineRule="exact"/>
      </w:pPr>
      <w:r>
        <w:rPr>
          <w:rFonts w:hint="eastAsia"/>
        </w:rPr>
        <w:t xml:space="preserve">    </w:t>
      </w:r>
      <w:r>
        <w:rPr>
          <w:rFonts w:hint="eastAsia"/>
        </w:rPr>
        <w:t>站内普通用户可以再本站发帖爆料优惠商品，用户在发帖时填写爆料商品的详细详细，包括：商品名称、商品链接、爆料价、推荐理由、爆料详情。这有利于本系统各个成员之间的交流互动，其他成员还可以对该用户发起的帖子进行评论，如图</w:t>
      </w:r>
      <w:r>
        <w:rPr>
          <w:rFonts w:hint="eastAsia"/>
        </w:rPr>
        <w:t>5.11</w:t>
      </w:r>
      <w:r>
        <w:rPr>
          <w:rFonts w:hint="eastAsia"/>
        </w:rPr>
        <w:t>所示：</w:t>
      </w:r>
    </w:p>
    <w:p w:rsidR="008B70E8" w:rsidRDefault="008B70E8" w:rsidP="008B70E8">
      <w:pPr>
        <w:autoSpaceDE w:val="0"/>
        <w:autoSpaceDN w:val="0"/>
        <w:jc w:val="center"/>
      </w:pPr>
      <w:r>
        <w:rPr>
          <w:noProof/>
        </w:rPr>
        <w:drawing>
          <wp:inline distT="0" distB="0" distL="0" distR="0">
            <wp:extent cx="4362450" cy="3200400"/>
            <wp:effectExtent l="0" t="0" r="0" b="0"/>
            <wp:docPr id="21" name="图片 21" descr="QQ截图2015052613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Q截图201505261311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62450" cy="3200400"/>
                    </a:xfrm>
                    <a:prstGeom prst="rect">
                      <a:avLst/>
                    </a:prstGeom>
                    <a:noFill/>
                    <a:ln>
                      <a:noFill/>
                    </a:ln>
                  </pic:spPr>
                </pic:pic>
              </a:graphicData>
            </a:graphic>
          </wp:inline>
        </w:drawing>
      </w:r>
    </w:p>
    <w:p w:rsidR="008B70E8" w:rsidRDefault="008B70E8" w:rsidP="008B70E8">
      <w:pPr>
        <w:autoSpaceDE w:val="0"/>
        <w:autoSpaceDN w:val="0"/>
        <w:jc w:val="center"/>
      </w:pPr>
      <w:r>
        <w:rPr>
          <w:rFonts w:hint="eastAsia"/>
        </w:rPr>
        <w:t>图</w:t>
      </w:r>
      <w:r>
        <w:rPr>
          <w:rFonts w:hint="eastAsia"/>
        </w:rPr>
        <w:t xml:space="preserve">5.11 </w:t>
      </w:r>
      <w:r>
        <w:rPr>
          <w:rFonts w:hint="eastAsia"/>
        </w:rPr>
        <w:t>商品爆料界面</w:t>
      </w:r>
    </w:p>
    <w:p w:rsidR="008B70E8" w:rsidRDefault="008B70E8" w:rsidP="008B70E8">
      <w:pPr>
        <w:autoSpaceDE w:val="0"/>
        <w:autoSpaceDN w:val="0"/>
        <w:spacing w:line="360" w:lineRule="exact"/>
      </w:pPr>
      <w:r>
        <w:rPr>
          <w:rFonts w:hint="eastAsia"/>
        </w:rPr>
        <w:t>用户在爆料商品之后，爆料的商品会进入值得买模块，在值得买模块可以看到所有被管理员审核通过的优质的爆料信息，还有其他成员对爆料信息的评论列表，以供有意愿的消费者进行参考，如图</w:t>
      </w:r>
      <w:r>
        <w:rPr>
          <w:rFonts w:hint="eastAsia"/>
        </w:rPr>
        <w:t>5.12</w:t>
      </w:r>
      <w:r>
        <w:rPr>
          <w:rFonts w:hint="eastAsia"/>
        </w:rPr>
        <w:t>所示</w:t>
      </w:r>
    </w:p>
    <w:p w:rsidR="008B70E8" w:rsidRDefault="008B70E8" w:rsidP="008B70E8">
      <w:pPr>
        <w:autoSpaceDE w:val="0"/>
        <w:autoSpaceDN w:val="0"/>
        <w:spacing w:line="360" w:lineRule="exact"/>
      </w:pPr>
    </w:p>
    <w:p w:rsidR="008B70E8" w:rsidRDefault="008B70E8" w:rsidP="008B70E8">
      <w:pPr>
        <w:autoSpaceDE w:val="0"/>
        <w:autoSpaceDN w:val="0"/>
      </w:pPr>
    </w:p>
    <w:p w:rsidR="008B70E8" w:rsidRDefault="008B70E8" w:rsidP="008B70E8">
      <w:pPr>
        <w:autoSpaceDE w:val="0"/>
        <w:autoSpaceDN w:val="0"/>
        <w:jc w:val="center"/>
      </w:pPr>
      <w:r>
        <w:rPr>
          <w:noProof/>
        </w:rPr>
        <w:lastRenderedPageBreak/>
        <w:drawing>
          <wp:inline distT="0" distB="0" distL="0" distR="0">
            <wp:extent cx="6791325" cy="3829050"/>
            <wp:effectExtent l="0" t="0" r="9525" b="0"/>
            <wp:docPr id="20" name="图片 20" descr="QQ截图2015052613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Q截图201505261316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91325" cy="3829050"/>
                    </a:xfrm>
                    <a:prstGeom prst="rect">
                      <a:avLst/>
                    </a:prstGeom>
                    <a:noFill/>
                    <a:ln>
                      <a:noFill/>
                    </a:ln>
                  </pic:spPr>
                </pic:pic>
              </a:graphicData>
            </a:graphic>
          </wp:inline>
        </w:drawing>
      </w:r>
    </w:p>
    <w:p w:rsidR="008B70E8" w:rsidRDefault="008B70E8" w:rsidP="008B70E8">
      <w:pPr>
        <w:autoSpaceDE w:val="0"/>
        <w:autoSpaceDN w:val="0"/>
        <w:jc w:val="center"/>
      </w:pPr>
      <w:r>
        <w:rPr>
          <w:rFonts w:hint="eastAsia"/>
        </w:rPr>
        <w:t>图</w:t>
      </w:r>
      <w:r>
        <w:rPr>
          <w:rFonts w:hint="eastAsia"/>
        </w:rPr>
        <w:t xml:space="preserve">5.12 </w:t>
      </w:r>
      <w:r>
        <w:rPr>
          <w:rFonts w:hint="eastAsia"/>
        </w:rPr>
        <w:t>爆料详情界面</w:t>
      </w:r>
    </w:p>
    <w:p w:rsidR="008B70E8" w:rsidRDefault="008B70E8" w:rsidP="008B70E8">
      <w:pPr>
        <w:pStyle w:val="3"/>
        <w:numPr>
          <w:ilvl w:val="2"/>
          <w:numId w:val="0"/>
        </w:numPr>
      </w:pPr>
      <w:bookmarkStart w:id="610" w:name="_Toc421749175"/>
      <w:r>
        <w:rPr>
          <w:rFonts w:hint="eastAsia"/>
        </w:rPr>
        <w:t>5.2.6</w:t>
      </w:r>
      <w:r>
        <w:rPr>
          <w:rFonts w:hint="eastAsia"/>
        </w:rPr>
        <w:t>疯抢价商品模块</w:t>
      </w:r>
      <w:bookmarkEnd w:id="610"/>
    </w:p>
    <w:p w:rsidR="008B70E8" w:rsidRDefault="008B70E8" w:rsidP="008B70E8">
      <w:pPr>
        <w:autoSpaceDE w:val="0"/>
        <w:autoSpaceDN w:val="0"/>
        <w:spacing w:line="360" w:lineRule="exact"/>
      </w:pPr>
      <w:r>
        <w:rPr>
          <w:rFonts w:hint="eastAsia"/>
        </w:rPr>
        <w:t xml:space="preserve">    </w:t>
      </w:r>
      <w:r>
        <w:rPr>
          <w:rFonts w:hint="eastAsia"/>
        </w:rPr>
        <w:t>该模块是本网站的核心内容，商家在商家中心发布的商品提交到后台管理员，在后台管理员审核之后可以展示到疯抢价模块，在疯抢价中，有不同的类目，在该类目表的指引下，用户可以更加迅速定位到自己所需要的商品栏目，并进行购买，如图</w:t>
      </w:r>
      <w:r>
        <w:rPr>
          <w:rFonts w:hint="eastAsia"/>
        </w:rPr>
        <w:t>5.13</w:t>
      </w:r>
      <w:r>
        <w:rPr>
          <w:rFonts w:hint="eastAsia"/>
        </w:rPr>
        <w:t>所示：</w:t>
      </w:r>
    </w:p>
    <w:p w:rsidR="008B70E8" w:rsidRDefault="008B70E8" w:rsidP="008B70E8">
      <w:pPr>
        <w:autoSpaceDE w:val="0"/>
        <w:autoSpaceDN w:val="0"/>
        <w:jc w:val="center"/>
      </w:pPr>
      <w:r>
        <w:rPr>
          <w:noProof/>
        </w:rPr>
        <w:drawing>
          <wp:inline distT="0" distB="0" distL="0" distR="0">
            <wp:extent cx="5686425" cy="3305175"/>
            <wp:effectExtent l="0" t="0" r="9525" b="9525"/>
            <wp:docPr id="19" name="图片 19" descr="QQ截图2015052613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505261324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6425" cy="3305175"/>
                    </a:xfrm>
                    <a:prstGeom prst="rect">
                      <a:avLst/>
                    </a:prstGeom>
                    <a:noFill/>
                    <a:ln>
                      <a:noFill/>
                    </a:ln>
                  </pic:spPr>
                </pic:pic>
              </a:graphicData>
            </a:graphic>
          </wp:inline>
        </w:drawing>
      </w:r>
    </w:p>
    <w:p w:rsidR="008B70E8" w:rsidRDefault="008B70E8" w:rsidP="008B70E8">
      <w:pPr>
        <w:autoSpaceDE w:val="0"/>
        <w:autoSpaceDN w:val="0"/>
        <w:jc w:val="center"/>
      </w:pPr>
      <w:r>
        <w:rPr>
          <w:rFonts w:hint="eastAsia"/>
        </w:rPr>
        <w:t>图</w:t>
      </w:r>
      <w:r>
        <w:rPr>
          <w:rFonts w:hint="eastAsia"/>
        </w:rPr>
        <w:t xml:space="preserve">5.13 </w:t>
      </w:r>
      <w:r>
        <w:rPr>
          <w:rFonts w:hint="eastAsia"/>
        </w:rPr>
        <w:t>疯抢价界面</w:t>
      </w:r>
    </w:p>
    <w:p w:rsidR="008B70E8" w:rsidRDefault="008B70E8" w:rsidP="008B70E8">
      <w:pPr>
        <w:spacing w:line="360" w:lineRule="exact"/>
      </w:pPr>
      <w:r>
        <w:rPr>
          <w:rFonts w:hint="eastAsia"/>
        </w:rPr>
        <w:lastRenderedPageBreak/>
        <w:t>用户在点击喜欢的商品进入商品详情页，商品详情页模仿了淘宝的宝贝详情功能，宝贝详情里面有商品的具体介绍，另外，还有用户可能喜欢的商品推荐，这样的话用户的体验更好，网站整体的人性化要提高许多，如图</w:t>
      </w:r>
      <w:r>
        <w:rPr>
          <w:rFonts w:hint="eastAsia"/>
        </w:rPr>
        <w:t>5.14</w:t>
      </w:r>
      <w:r>
        <w:rPr>
          <w:rFonts w:hint="eastAsia"/>
        </w:rPr>
        <w:t>所示。</w:t>
      </w:r>
    </w:p>
    <w:p w:rsidR="008B70E8" w:rsidRDefault="008B70E8" w:rsidP="008B70E8">
      <w:pPr>
        <w:autoSpaceDE w:val="0"/>
        <w:autoSpaceDN w:val="0"/>
        <w:jc w:val="center"/>
      </w:pPr>
      <w:r>
        <w:rPr>
          <w:noProof/>
        </w:rPr>
        <w:drawing>
          <wp:inline distT="0" distB="0" distL="0" distR="0">
            <wp:extent cx="5086350" cy="3048000"/>
            <wp:effectExtent l="0" t="0" r="0" b="0"/>
            <wp:docPr id="18" name="图片 18" descr="QQ截图2015052613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Q截图201505261327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86350" cy="3048000"/>
                    </a:xfrm>
                    <a:prstGeom prst="rect">
                      <a:avLst/>
                    </a:prstGeom>
                    <a:noFill/>
                    <a:ln>
                      <a:noFill/>
                    </a:ln>
                  </pic:spPr>
                </pic:pic>
              </a:graphicData>
            </a:graphic>
          </wp:inline>
        </w:drawing>
      </w:r>
    </w:p>
    <w:p w:rsidR="008B70E8" w:rsidRDefault="008B70E8" w:rsidP="008B70E8">
      <w:pPr>
        <w:autoSpaceDE w:val="0"/>
        <w:autoSpaceDN w:val="0"/>
        <w:jc w:val="center"/>
      </w:pPr>
      <w:r>
        <w:rPr>
          <w:rFonts w:hint="eastAsia"/>
        </w:rPr>
        <w:t>图</w:t>
      </w:r>
      <w:r>
        <w:rPr>
          <w:rFonts w:hint="eastAsia"/>
        </w:rPr>
        <w:t xml:space="preserve">5.14 </w:t>
      </w:r>
      <w:r>
        <w:rPr>
          <w:rFonts w:hint="eastAsia"/>
        </w:rPr>
        <w:t>宝贝详情界面</w:t>
      </w:r>
    </w:p>
    <w:p w:rsidR="008B70E8" w:rsidRDefault="008B70E8" w:rsidP="008B70E8">
      <w:pPr>
        <w:pStyle w:val="2"/>
        <w:numPr>
          <w:ilvl w:val="1"/>
          <w:numId w:val="0"/>
        </w:numPr>
      </w:pPr>
      <w:bookmarkStart w:id="611" w:name="_Toc421749176"/>
      <w:r>
        <w:rPr>
          <w:rFonts w:hint="eastAsia"/>
        </w:rPr>
        <w:t>5.3</w:t>
      </w:r>
      <w:r>
        <w:rPr>
          <w:rFonts w:hint="eastAsia"/>
        </w:rPr>
        <w:t>系统测试</w:t>
      </w:r>
      <w:bookmarkEnd w:id="611"/>
    </w:p>
    <w:p w:rsidR="008B70E8" w:rsidRDefault="008B70E8" w:rsidP="008B70E8">
      <w:pPr>
        <w:pStyle w:val="3"/>
        <w:numPr>
          <w:ilvl w:val="2"/>
          <w:numId w:val="0"/>
        </w:numPr>
      </w:pPr>
      <w:bookmarkStart w:id="612" w:name="_Toc421749177"/>
      <w:r>
        <w:rPr>
          <w:rFonts w:hint="eastAsia"/>
        </w:rPr>
        <w:t>5.3.1</w:t>
      </w:r>
      <w:r>
        <w:rPr>
          <w:rFonts w:hint="eastAsia"/>
        </w:rPr>
        <w:t>系统测试项目</w:t>
      </w:r>
      <w:bookmarkEnd w:id="612"/>
    </w:p>
    <w:p w:rsidR="008B70E8" w:rsidRDefault="008B70E8" w:rsidP="008B70E8">
      <w:pPr>
        <w:spacing w:line="360" w:lineRule="atLeast"/>
        <w:rPr>
          <w:rFonts w:ascii="宋体"/>
        </w:rPr>
      </w:pPr>
      <w:r>
        <w:rPr>
          <w:rFonts w:ascii="宋体" w:hAnsi="宋体" w:hint="eastAsia"/>
        </w:rPr>
        <w:t>在整个系统设计都完成之后，需要对各个设计好的功能进行测试调试，第一是为了看系统是否达到了需求分析的的功能；第二，这完成了所需功能之后能不能在现有的基础上做出更完美和更贴合用户体验的系统，这是本人在此次系统测试中所需要达到的两个目标。在总结各个部分功能之后，系统测试的具体目标如下：</w:t>
      </w:r>
    </w:p>
    <w:p w:rsidR="008B70E8" w:rsidRDefault="008B70E8" w:rsidP="008B70E8">
      <w:pPr>
        <w:numPr>
          <w:ilvl w:val="0"/>
          <w:numId w:val="14"/>
        </w:numPr>
        <w:spacing w:line="360" w:lineRule="atLeast"/>
        <w:ind w:firstLineChars="200" w:firstLine="420"/>
      </w:pPr>
      <w:r>
        <w:rPr>
          <w:rFonts w:hint="eastAsia"/>
        </w:rPr>
        <w:t>用户登录：包括商家登录和普通用户登录，对于两种用户要测试设计的</w:t>
      </w:r>
      <w:r>
        <w:rPr>
          <w:rFonts w:hint="eastAsia"/>
        </w:rPr>
        <w:t>js</w:t>
      </w:r>
      <w:r>
        <w:rPr>
          <w:rFonts w:hint="eastAsia"/>
        </w:rPr>
        <w:t>是否可以智能判断并给与正确提示，在用户登录之后是否可以正常跳转到所需页面。</w:t>
      </w:r>
    </w:p>
    <w:p w:rsidR="008B70E8" w:rsidRDefault="008B70E8" w:rsidP="008B70E8">
      <w:pPr>
        <w:numPr>
          <w:ilvl w:val="0"/>
          <w:numId w:val="14"/>
        </w:numPr>
        <w:spacing w:line="360" w:lineRule="atLeast"/>
        <w:ind w:firstLineChars="200" w:firstLine="420"/>
      </w:pPr>
      <w:r>
        <w:rPr>
          <w:rFonts w:hint="eastAsia"/>
        </w:rPr>
        <w:t>用户注册：系统共包含了两种注册界面：普通用户注册和商家用户注册。同样在用户注册界面设计的</w:t>
      </w:r>
      <w:r>
        <w:rPr>
          <w:rFonts w:hint="eastAsia"/>
        </w:rPr>
        <w:t>js</w:t>
      </w:r>
      <w:r>
        <w:rPr>
          <w:rFonts w:hint="eastAsia"/>
        </w:rPr>
        <w:t>是否正常运行，注册之后是否可以正常跳转到登录界面。</w:t>
      </w:r>
    </w:p>
    <w:p w:rsidR="008B70E8" w:rsidRDefault="008B70E8" w:rsidP="008B70E8">
      <w:pPr>
        <w:numPr>
          <w:ilvl w:val="0"/>
          <w:numId w:val="14"/>
        </w:numPr>
        <w:spacing w:line="360" w:lineRule="atLeast"/>
        <w:ind w:firstLineChars="200" w:firstLine="420"/>
      </w:pPr>
      <w:r>
        <w:rPr>
          <w:rFonts w:hint="eastAsia"/>
        </w:rPr>
        <w:t>用户中心：当普通用户成功登录后，网站是否根据具体用户信息显示正确的个人资料，并且是否可以通过个人中心查看、修改个人信息；是否可以查看积分信息和积分商品兑换记录，是否可以查看用户发布的评论和爆料。</w:t>
      </w:r>
    </w:p>
    <w:p w:rsidR="008B70E8" w:rsidRDefault="008B70E8" w:rsidP="008B70E8">
      <w:pPr>
        <w:numPr>
          <w:ilvl w:val="0"/>
          <w:numId w:val="14"/>
        </w:numPr>
        <w:spacing w:line="360" w:lineRule="atLeast"/>
        <w:ind w:firstLineChars="200" w:firstLine="420"/>
      </w:pPr>
      <w:r>
        <w:rPr>
          <w:rFonts w:hint="eastAsia"/>
        </w:rPr>
        <w:t>商家信息发布：商家登陆后，是否可以发布新的商品，并且可以如实查看商家已发布的商品信息，并且商品对应的状态信息是否正确。</w:t>
      </w:r>
    </w:p>
    <w:p w:rsidR="008B70E8" w:rsidRDefault="008B70E8" w:rsidP="008B70E8">
      <w:pPr>
        <w:numPr>
          <w:ilvl w:val="0"/>
          <w:numId w:val="14"/>
        </w:numPr>
        <w:spacing w:line="360" w:lineRule="atLeast"/>
        <w:ind w:firstLineChars="200" w:firstLine="420"/>
      </w:pPr>
      <w:r>
        <w:rPr>
          <w:rFonts w:hint="eastAsia"/>
        </w:rPr>
        <w:t>网站商品信息显示：浏览网站查看商品的信息是否可以正常显示，并且页面排版是否合理，商品链接是否真实可用。</w:t>
      </w:r>
    </w:p>
    <w:p w:rsidR="008B70E8" w:rsidRDefault="008B70E8" w:rsidP="008B70E8">
      <w:pPr>
        <w:numPr>
          <w:ilvl w:val="0"/>
          <w:numId w:val="14"/>
        </w:numPr>
        <w:spacing w:line="360" w:lineRule="atLeast"/>
        <w:ind w:firstLineChars="200" w:firstLine="420"/>
      </w:pPr>
      <w:r>
        <w:rPr>
          <w:rFonts w:hint="eastAsia"/>
        </w:rPr>
        <w:t>爆料发布与评论：用户登录之后是否可以进行商品爆料，对爆料的商品是否可以进行有效评</w:t>
      </w:r>
      <w:r>
        <w:rPr>
          <w:rFonts w:hint="eastAsia"/>
        </w:rPr>
        <w:lastRenderedPageBreak/>
        <w:t>论，并且是否可以正常浏览爆料信息。</w:t>
      </w:r>
    </w:p>
    <w:p w:rsidR="008B70E8" w:rsidRDefault="008B70E8" w:rsidP="008B70E8">
      <w:pPr>
        <w:numPr>
          <w:ilvl w:val="0"/>
          <w:numId w:val="14"/>
        </w:numPr>
        <w:spacing w:line="360" w:lineRule="atLeast"/>
        <w:ind w:firstLineChars="200" w:firstLine="420"/>
      </w:pPr>
      <w:r>
        <w:rPr>
          <w:rFonts w:hint="eastAsia"/>
        </w:rPr>
        <w:t>积分商品信息：积分兑换、积分抽奖、积分竞拍是否可以正常运行，在商品库存为</w:t>
      </w:r>
      <w:r>
        <w:rPr>
          <w:rFonts w:hint="eastAsia"/>
        </w:rPr>
        <w:t>0</w:t>
      </w:r>
      <w:r>
        <w:rPr>
          <w:rFonts w:hint="eastAsia"/>
        </w:rPr>
        <w:t>时是否会显示商品售罄信息，并且收货地址时是否可以正常填写并保存。</w:t>
      </w:r>
    </w:p>
    <w:p w:rsidR="008B70E8" w:rsidRDefault="008B70E8" w:rsidP="008B70E8">
      <w:pPr>
        <w:numPr>
          <w:ilvl w:val="0"/>
          <w:numId w:val="14"/>
        </w:numPr>
        <w:spacing w:line="360" w:lineRule="atLeast"/>
        <w:ind w:firstLineChars="200" w:firstLine="420"/>
      </w:pPr>
      <w:r>
        <w:rPr>
          <w:rFonts w:hint="eastAsia"/>
        </w:rPr>
        <w:t>网站后台：管理员是否可以正常登陆到网站后台并进行商品管理、会员管理和网站基本信息配置等操作。</w:t>
      </w:r>
    </w:p>
    <w:p w:rsidR="008B70E8" w:rsidRDefault="008B70E8" w:rsidP="008B70E8">
      <w:pPr>
        <w:numPr>
          <w:ilvl w:val="0"/>
          <w:numId w:val="14"/>
        </w:numPr>
        <w:spacing w:line="360" w:lineRule="atLeast"/>
        <w:ind w:firstLineChars="200" w:firstLine="420"/>
      </w:pPr>
      <w:r>
        <w:rPr>
          <w:rFonts w:hint="eastAsia"/>
        </w:rPr>
        <w:t>首页广告：首页广告是否可以正常显示，并且在后台对广告进行更新时，前台是否可以如实正确显示。</w:t>
      </w:r>
    </w:p>
    <w:p w:rsidR="008B70E8" w:rsidRDefault="008B70E8" w:rsidP="008B70E8">
      <w:pPr>
        <w:numPr>
          <w:ilvl w:val="0"/>
          <w:numId w:val="14"/>
        </w:numPr>
        <w:spacing w:line="360" w:lineRule="atLeast"/>
        <w:ind w:firstLineChars="200" w:firstLine="420"/>
      </w:pPr>
      <w:r>
        <w:rPr>
          <w:rFonts w:hint="eastAsia"/>
        </w:rPr>
        <w:t>积分订单管理：对所得的积分商品是否可以正常显示商品详情和发货详情。</w:t>
      </w:r>
    </w:p>
    <w:p w:rsidR="008B70E8" w:rsidRDefault="008B70E8" w:rsidP="008B70E8">
      <w:pPr>
        <w:numPr>
          <w:ilvl w:val="0"/>
          <w:numId w:val="14"/>
        </w:numPr>
        <w:spacing w:line="360" w:lineRule="atLeast"/>
        <w:ind w:firstLineChars="200" w:firstLine="420"/>
      </w:pPr>
      <w:r>
        <w:rPr>
          <w:rFonts w:hint="eastAsia"/>
        </w:rPr>
        <w:t>签到模块：用户登录之后是否可以正常进行签到并且获取积分，获取积分是否会按照连续签到次数而所得积分数不同，签到之后是否会显示已签到信息。</w:t>
      </w:r>
    </w:p>
    <w:p w:rsidR="008B70E8" w:rsidRDefault="008B70E8" w:rsidP="008B70E8">
      <w:pPr>
        <w:pStyle w:val="3"/>
        <w:numPr>
          <w:ilvl w:val="2"/>
          <w:numId w:val="0"/>
        </w:numPr>
        <w:spacing w:line="360" w:lineRule="exact"/>
      </w:pPr>
      <w:bookmarkStart w:id="613" w:name="_Toc421749178"/>
      <w:r>
        <w:rPr>
          <w:rFonts w:hint="eastAsia"/>
        </w:rPr>
        <w:t>5.3.2</w:t>
      </w:r>
      <w:r>
        <w:rPr>
          <w:rFonts w:hint="eastAsia"/>
        </w:rPr>
        <w:t>系统测试环境</w:t>
      </w:r>
      <w:bookmarkEnd w:id="613"/>
    </w:p>
    <w:p w:rsidR="008B70E8" w:rsidRDefault="008B70E8" w:rsidP="008B70E8">
      <w:pPr>
        <w:spacing w:line="360" w:lineRule="atLeast"/>
      </w:pPr>
      <w:r>
        <w:rPr>
          <w:rFonts w:ascii="宋体" w:hAnsi="宋体" w:hint="eastAsia"/>
        </w:rPr>
        <w:t>系统测试使用的环境配置：</w:t>
      </w:r>
    </w:p>
    <w:p w:rsidR="008B70E8" w:rsidRDefault="008B70E8" w:rsidP="008B70E8">
      <w:pPr>
        <w:spacing w:line="360" w:lineRule="atLeast"/>
      </w:pPr>
      <w:r>
        <w:rPr>
          <w:rFonts w:hint="eastAsia"/>
        </w:rPr>
        <w:t>服务器端：</w:t>
      </w:r>
    </w:p>
    <w:p w:rsidR="008B70E8" w:rsidRDefault="008B70E8" w:rsidP="008B70E8">
      <w:pPr>
        <w:spacing w:line="360" w:lineRule="atLeast"/>
      </w:pPr>
      <w:r>
        <w:rPr>
          <w:rFonts w:hint="eastAsia"/>
        </w:rPr>
        <w:t>硬件需求：要求内存</w:t>
      </w:r>
      <w:r>
        <w:rPr>
          <w:rFonts w:hint="eastAsia"/>
        </w:rPr>
        <w:t>1G</w:t>
      </w:r>
      <w:r>
        <w:rPr>
          <w:rFonts w:hint="eastAsia"/>
        </w:rPr>
        <w:t>以上，</w:t>
      </w:r>
      <w:r>
        <w:rPr>
          <w:rFonts w:hint="eastAsia"/>
        </w:rPr>
        <w:t xml:space="preserve">CPU Pentium </w:t>
      </w:r>
      <w:r>
        <w:rPr>
          <w:rFonts w:hint="eastAsia"/>
        </w:rPr>
        <w:t>Ⅳ</w:t>
      </w:r>
      <w:r>
        <w:rPr>
          <w:rFonts w:hint="eastAsia"/>
        </w:rPr>
        <w:t xml:space="preserve"> 2Ghz</w:t>
      </w:r>
      <w:r>
        <w:rPr>
          <w:rFonts w:hint="eastAsia"/>
        </w:rPr>
        <w:t>以上。</w:t>
      </w:r>
    </w:p>
    <w:p w:rsidR="008B70E8" w:rsidRDefault="008B70E8" w:rsidP="008B70E8">
      <w:pPr>
        <w:spacing w:line="360" w:lineRule="atLeast"/>
      </w:pPr>
      <w:r>
        <w:rPr>
          <w:rFonts w:hint="eastAsia"/>
        </w:rPr>
        <w:t>软件需求：必须安装可用的</w:t>
      </w:r>
      <w:r>
        <w:rPr>
          <w:rFonts w:hint="eastAsia"/>
        </w:rPr>
        <w:t>web</w:t>
      </w:r>
      <w:r>
        <w:rPr>
          <w:rFonts w:hint="eastAsia"/>
        </w:rPr>
        <w:t>服务器（</w:t>
      </w:r>
      <w:r>
        <w:rPr>
          <w:rFonts w:hint="eastAsia"/>
        </w:rPr>
        <w:t>Apache</w:t>
      </w:r>
      <w:r>
        <w:rPr>
          <w:rFonts w:hint="eastAsia"/>
        </w:rPr>
        <w:t>、</w:t>
      </w:r>
      <w:r>
        <w:rPr>
          <w:rFonts w:hint="eastAsia"/>
        </w:rPr>
        <w:t>IIS</w:t>
      </w:r>
      <w:r>
        <w:rPr>
          <w:rFonts w:hint="eastAsia"/>
        </w:rPr>
        <w:t>或者其他服务器平台均可）</w:t>
      </w:r>
      <w:r>
        <w:rPr>
          <w:rFonts w:hint="eastAsia"/>
        </w:rPr>
        <w:t>PHP5.2</w:t>
      </w:r>
      <w:r>
        <w:rPr>
          <w:rFonts w:hint="eastAsia"/>
        </w:rPr>
        <w:t>以上，</w:t>
      </w:r>
      <w:r>
        <w:rPr>
          <w:rFonts w:hint="eastAsia"/>
        </w:rPr>
        <w:t>MySQL</w:t>
      </w:r>
      <w:r>
        <w:rPr>
          <w:rFonts w:hint="eastAsia"/>
        </w:rPr>
        <w:t>、</w:t>
      </w:r>
      <w:r>
        <w:rPr>
          <w:rFonts w:hint="eastAsia"/>
        </w:rPr>
        <w:t>SQLite</w:t>
      </w:r>
      <w:r>
        <w:rPr>
          <w:rFonts w:hint="eastAsia"/>
        </w:rPr>
        <w:t>、或者</w:t>
      </w:r>
      <w:r>
        <w:rPr>
          <w:rFonts w:hint="eastAsia"/>
        </w:rPr>
        <w:t>ODBC</w:t>
      </w:r>
      <w:r>
        <w:rPr>
          <w:rFonts w:hint="eastAsia"/>
        </w:rPr>
        <w:t>数据库引擎。</w:t>
      </w:r>
    </w:p>
    <w:p w:rsidR="008B70E8" w:rsidRDefault="008B70E8" w:rsidP="008B70E8">
      <w:pPr>
        <w:spacing w:line="360" w:lineRule="atLeast"/>
      </w:pPr>
      <w:r>
        <w:rPr>
          <w:rFonts w:hint="eastAsia"/>
        </w:rPr>
        <w:t>客户端：</w:t>
      </w:r>
    </w:p>
    <w:p w:rsidR="008B70E8" w:rsidRDefault="008B70E8" w:rsidP="008B70E8">
      <w:pPr>
        <w:spacing w:line="360" w:lineRule="atLeast"/>
      </w:pPr>
      <w:r>
        <w:rPr>
          <w:rFonts w:hint="eastAsia"/>
        </w:rPr>
        <w:t>因为是</w:t>
      </w:r>
      <w:r>
        <w:rPr>
          <w:rFonts w:hint="eastAsia"/>
        </w:rPr>
        <w:t>B/S</w:t>
      </w:r>
      <w:r>
        <w:rPr>
          <w:rFonts w:hint="eastAsia"/>
        </w:rPr>
        <w:t>系统，所以无特殊要求，只要通过浏览器联网状态下即可访问网站。本网站兼容</w:t>
      </w:r>
      <w:r>
        <w:rPr>
          <w:rFonts w:hint="eastAsia"/>
        </w:rPr>
        <w:t>IE7/8</w:t>
      </w:r>
      <w:r>
        <w:rPr>
          <w:rFonts w:hint="eastAsia"/>
        </w:rPr>
        <w:t>，</w:t>
      </w:r>
      <w:r>
        <w:rPr>
          <w:rFonts w:hint="eastAsia"/>
        </w:rPr>
        <w:t>Firefox</w:t>
      </w:r>
      <w:r>
        <w:rPr>
          <w:rFonts w:hint="eastAsia"/>
        </w:rPr>
        <w:t>，</w:t>
      </w:r>
      <w:r>
        <w:rPr>
          <w:rFonts w:hint="eastAsia"/>
        </w:rPr>
        <w:t>chrome</w:t>
      </w:r>
      <w:r>
        <w:rPr>
          <w:rFonts w:hint="eastAsia"/>
        </w:rPr>
        <w:t>等浏览器。</w:t>
      </w:r>
    </w:p>
    <w:p w:rsidR="008B70E8" w:rsidRDefault="008B70E8" w:rsidP="008B70E8">
      <w:pPr>
        <w:pStyle w:val="3"/>
        <w:numPr>
          <w:ilvl w:val="2"/>
          <w:numId w:val="0"/>
        </w:numPr>
        <w:spacing w:line="360" w:lineRule="exact"/>
      </w:pPr>
      <w:bookmarkStart w:id="614" w:name="_Toc421749179"/>
      <w:r>
        <w:rPr>
          <w:rFonts w:hint="eastAsia"/>
        </w:rPr>
        <w:t>5.3.3</w:t>
      </w:r>
      <w:r>
        <w:rPr>
          <w:rFonts w:hint="eastAsia"/>
        </w:rPr>
        <w:t>系统测试结果</w:t>
      </w:r>
      <w:bookmarkStart w:id="615" w:name="_Toc356417499"/>
      <w:bookmarkEnd w:id="614"/>
    </w:p>
    <w:p w:rsidR="008B70E8" w:rsidRDefault="008B70E8" w:rsidP="008B70E8">
      <w:pPr>
        <w:spacing w:line="360" w:lineRule="exact"/>
      </w:pPr>
      <w:r>
        <w:rPr>
          <w:rFonts w:hint="eastAsia"/>
        </w:rPr>
        <w:t>（</w:t>
      </w:r>
      <w:r>
        <w:rPr>
          <w:rFonts w:hint="eastAsia"/>
        </w:rPr>
        <w:t>1</w:t>
      </w:r>
      <w:r>
        <w:rPr>
          <w:rFonts w:hint="eastAsia"/>
        </w:rPr>
        <w:t>）用户登录：输入用户名密码之后能够正常登录，并且在输入错误的账号密码或者是缺省情况下都可以进行正确的提示。</w:t>
      </w:r>
    </w:p>
    <w:p w:rsidR="008B70E8" w:rsidRDefault="008B70E8" w:rsidP="008B70E8">
      <w:pPr>
        <w:spacing w:line="360" w:lineRule="exact"/>
      </w:pPr>
      <w:r>
        <w:rPr>
          <w:rFonts w:hint="eastAsia"/>
        </w:rPr>
        <w:t>（</w:t>
      </w:r>
      <w:r>
        <w:rPr>
          <w:rFonts w:hint="eastAsia"/>
        </w:rPr>
        <w:t>2</w:t>
      </w:r>
      <w:r>
        <w:rPr>
          <w:rFonts w:hint="eastAsia"/>
        </w:rPr>
        <w:t>）用户注册：根据注册选用的方式不同（邮箱和手机），均可以对手机和邮箱进行识别，需要输入有效的邮箱或者手机才能通过验证，对两次输入的密码进行判断，并且格式要求，用户在输入正确的验证码并且同意本站注册协议访客进行注册。</w:t>
      </w:r>
    </w:p>
    <w:p w:rsidR="008B70E8" w:rsidRDefault="008B70E8" w:rsidP="008B70E8">
      <w:pPr>
        <w:spacing w:line="360" w:lineRule="exact"/>
      </w:pPr>
      <w:r>
        <w:rPr>
          <w:rFonts w:hint="eastAsia"/>
        </w:rPr>
        <w:t>（</w:t>
      </w:r>
      <w:r>
        <w:rPr>
          <w:rFonts w:hint="eastAsia"/>
        </w:rPr>
        <w:t>3</w:t>
      </w:r>
      <w:r>
        <w:rPr>
          <w:rFonts w:hint="eastAsia"/>
        </w:rPr>
        <w:t>）用户中心：当用户登录成功之后，用户可以顺利查看自己的个人信息，可以修改收货地址，对积分中心、账户设置、我的地盘上的所有信息都可以进行查看，用户可以修改个人资料的部分信息，可以对发布的爆料和评论进行查看。</w:t>
      </w:r>
    </w:p>
    <w:p w:rsidR="008B70E8" w:rsidRDefault="008B70E8" w:rsidP="008B70E8">
      <w:pPr>
        <w:spacing w:line="360" w:lineRule="exact"/>
      </w:pPr>
      <w:r>
        <w:rPr>
          <w:rFonts w:hint="eastAsia"/>
        </w:rPr>
        <w:t>（</w:t>
      </w:r>
      <w:r>
        <w:rPr>
          <w:rFonts w:hint="eastAsia"/>
        </w:rPr>
        <w:t>4</w:t>
      </w:r>
      <w:r>
        <w:rPr>
          <w:rFonts w:hint="eastAsia"/>
        </w:rPr>
        <w:t>）商家信息发布：用户登陆后，可以发布新商品，并且可以对已发布的商品状态信息进行查。</w:t>
      </w:r>
    </w:p>
    <w:p w:rsidR="008B70E8" w:rsidRDefault="008B70E8" w:rsidP="008B70E8">
      <w:pPr>
        <w:spacing w:line="360" w:lineRule="exact"/>
      </w:pPr>
      <w:r>
        <w:rPr>
          <w:rFonts w:hint="eastAsia"/>
        </w:rPr>
        <w:t>（</w:t>
      </w:r>
      <w:r>
        <w:rPr>
          <w:rFonts w:hint="eastAsia"/>
        </w:rPr>
        <w:t>5</w:t>
      </w:r>
      <w:r>
        <w:rPr>
          <w:rFonts w:hint="eastAsia"/>
        </w:rPr>
        <w:t>）网站商品信息显示：用户可以浏览网站商品信息，并且商品的信息显示比较美观，整个商品信息系统排版也合理，商品链接真实可用。</w:t>
      </w:r>
    </w:p>
    <w:p w:rsidR="008B70E8" w:rsidRDefault="008B70E8" w:rsidP="008B70E8">
      <w:pPr>
        <w:spacing w:line="360" w:lineRule="exact"/>
      </w:pPr>
      <w:r>
        <w:rPr>
          <w:rFonts w:hint="eastAsia"/>
        </w:rPr>
        <w:t>（</w:t>
      </w:r>
      <w:r>
        <w:rPr>
          <w:rFonts w:hint="eastAsia"/>
        </w:rPr>
        <w:t>6</w:t>
      </w:r>
      <w:r>
        <w:rPr>
          <w:rFonts w:hint="eastAsia"/>
        </w:rPr>
        <w:t>）爆料发布与评论：用户登录之后可以进行商品信息的爆料，并且爆料后的信息在审核通过之后可以再网站上正常显示，用户可以对所有爆料信息进行评论，并且可以正常浏览爆料信息。</w:t>
      </w:r>
    </w:p>
    <w:p w:rsidR="008B70E8" w:rsidRDefault="008B70E8" w:rsidP="008B70E8">
      <w:pPr>
        <w:spacing w:line="360" w:lineRule="exact"/>
      </w:pPr>
      <w:r>
        <w:rPr>
          <w:rFonts w:hint="eastAsia"/>
        </w:rPr>
        <w:t>（</w:t>
      </w:r>
      <w:r>
        <w:rPr>
          <w:rFonts w:hint="eastAsia"/>
        </w:rPr>
        <w:t>7</w:t>
      </w:r>
      <w:r>
        <w:rPr>
          <w:rFonts w:hint="eastAsia"/>
        </w:rPr>
        <w:t>）积分商品信息：积分竞拍、兑换、抽奖页面均可以正常进行，在竞拍、兑换、抽奖的时间段过了之后自动下架，并且对售罄商品可以显示正确的售罄信息。</w:t>
      </w:r>
    </w:p>
    <w:p w:rsidR="008B70E8" w:rsidRDefault="008B70E8" w:rsidP="008B70E8">
      <w:pPr>
        <w:spacing w:line="360" w:lineRule="exact"/>
      </w:pPr>
      <w:r>
        <w:rPr>
          <w:rFonts w:hint="eastAsia"/>
        </w:rPr>
        <w:t>（</w:t>
      </w:r>
      <w:r>
        <w:rPr>
          <w:rFonts w:hint="eastAsia"/>
        </w:rPr>
        <w:t>8</w:t>
      </w:r>
      <w:r>
        <w:rPr>
          <w:rFonts w:hint="eastAsia"/>
        </w:rPr>
        <w:t>）网站后台：管理员可以正常登陆到网站后台，登录之后可以进行商品管理、会员管理和网站基本信息配置等操作。</w:t>
      </w:r>
    </w:p>
    <w:p w:rsidR="008B70E8" w:rsidRDefault="008B70E8" w:rsidP="008B70E8">
      <w:pPr>
        <w:spacing w:line="360" w:lineRule="exact"/>
      </w:pPr>
      <w:r>
        <w:rPr>
          <w:rFonts w:hint="eastAsia"/>
        </w:rPr>
        <w:lastRenderedPageBreak/>
        <w:t>（</w:t>
      </w:r>
      <w:r>
        <w:rPr>
          <w:rFonts w:hint="eastAsia"/>
        </w:rPr>
        <w:t>9</w:t>
      </w:r>
      <w:r>
        <w:rPr>
          <w:rFonts w:hint="eastAsia"/>
        </w:rPr>
        <w:t>）首页广告：广告可以正常显示，并且在后台对广告进行更新时，前台可以如实正确显示，并且网站广告的显示充分利用</w:t>
      </w:r>
      <w:r>
        <w:rPr>
          <w:rFonts w:hint="eastAsia"/>
        </w:rPr>
        <w:t>js</w:t>
      </w:r>
      <w:r>
        <w:rPr>
          <w:rFonts w:hint="eastAsia"/>
        </w:rPr>
        <w:t>，使得网站广告页面显得很潮流并且很实用，这是本站人性化的另一个方面。</w:t>
      </w:r>
    </w:p>
    <w:p w:rsidR="008B70E8" w:rsidRDefault="008B70E8" w:rsidP="008B70E8">
      <w:pPr>
        <w:spacing w:line="360" w:lineRule="exact"/>
      </w:pPr>
      <w:r>
        <w:rPr>
          <w:rFonts w:hint="eastAsia"/>
        </w:rPr>
        <w:t>（</w:t>
      </w:r>
      <w:r>
        <w:rPr>
          <w:rFonts w:hint="eastAsia"/>
        </w:rPr>
        <w:t>10</w:t>
      </w:r>
      <w:r>
        <w:rPr>
          <w:rFonts w:hint="eastAsia"/>
        </w:rPr>
        <w:t>）积分订单管理：用户在积分商城所得的积分商品可以正常显示商品的详细信息和商品具体时间信息以及花费的积分，并且可以查看商品是否发货。</w:t>
      </w:r>
    </w:p>
    <w:p w:rsidR="008B70E8" w:rsidRDefault="008B70E8" w:rsidP="008B70E8">
      <w:pPr>
        <w:spacing w:line="360" w:lineRule="exact"/>
      </w:pPr>
      <w:r>
        <w:rPr>
          <w:rFonts w:hint="eastAsia"/>
        </w:rPr>
        <w:t>（</w:t>
      </w:r>
      <w:r>
        <w:rPr>
          <w:rFonts w:hint="eastAsia"/>
        </w:rPr>
        <w:t>11</w:t>
      </w:r>
      <w:r>
        <w:rPr>
          <w:rFonts w:hint="eastAsia"/>
        </w:rPr>
        <w:t>）签到模块：用户登录之后可以正常进行签到并且获取积分，在签到第一天可以获得</w:t>
      </w:r>
      <w:r>
        <w:rPr>
          <w:rFonts w:hint="eastAsia"/>
        </w:rPr>
        <w:t>5</w:t>
      </w:r>
      <w:r>
        <w:rPr>
          <w:rFonts w:hint="eastAsia"/>
        </w:rPr>
        <w:t>积分，第二天获得</w:t>
      </w:r>
      <w:r>
        <w:rPr>
          <w:rFonts w:hint="eastAsia"/>
        </w:rPr>
        <w:t>10</w:t>
      </w:r>
      <w:r>
        <w:rPr>
          <w:rFonts w:hint="eastAsia"/>
        </w:rPr>
        <w:t>积分，以此类推，获得积分上限为</w:t>
      </w:r>
      <w:r>
        <w:rPr>
          <w:rFonts w:hint="eastAsia"/>
        </w:rPr>
        <w:t>20</w:t>
      </w:r>
      <w:r>
        <w:rPr>
          <w:rFonts w:hint="eastAsia"/>
        </w:rPr>
        <w:t>，此系统模仿淘宝的淘金币系统，并且界面比较美观大方，满足用户的要求，并且在用户签到之后会显示已签到信息。</w:t>
      </w:r>
    </w:p>
    <w:bookmarkEnd w:id="615"/>
    <w:p w:rsidR="008B70E8" w:rsidRDefault="008B70E8" w:rsidP="008B70E8">
      <w:pPr>
        <w:autoSpaceDE w:val="0"/>
        <w:autoSpaceDN w:val="0"/>
        <w:adjustRightInd w:val="0"/>
        <w:spacing w:line="360" w:lineRule="exact"/>
        <w:rPr>
          <w:rFonts w:ascii="宋体" w:hAnsi="宋体" w:cs="宋体"/>
        </w:rPr>
      </w:pPr>
      <w:r>
        <w:rPr>
          <w:rFonts w:ascii="宋体" w:hAnsi="宋体" w:cs="宋体" w:hint="eastAsia"/>
        </w:rPr>
        <w:t>通过以上11项内容的测试，网站不仅达到了之前预期的功能，而且也达到了用户的基本需求，在界面上做到了美观，功能上做到实用。综上所述，此次毕设系统基本满足开发的要求，测试结束。</w:t>
      </w:r>
    </w:p>
    <w:p w:rsidR="008B70E8" w:rsidRDefault="008B70E8" w:rsidP="008B70E8">
      <w:pPr>
        <w:autoSpaceDE w:val="0"/>
        <w:autoSpaceDN w:val="0"/>
        <w:adjustRightInd w:val="0"/>
        <w:spacing w:line="360" w:lineRule="exact"/>
        <w:rPr>
          <w:rFonts w:ascii="宋体" w:hAnsi="宋体" w:cs="宋体"/>
        </w:rPr>
        <w:sectPr w:rsidR="008B70E8">
          <w:headerReference w:type="default" r:id="rId54"/>
          <w:pgSz w:w="11906" w:h="16838"/>
          <w:pgMar w:top="1134" w:right="1134" w:bottom="1134" w:left="1134" w:header="851" w:footer="992" w:gutter="284"/>
          <w:pgNumType w:start="1"/>
          <w:cols w:space="720"/>
          <w:docGrid w:type="linesAndChars" w:linePitch="360"/>
        </w:sectPr>
      </w:pPr>
    </w:p>
    <w:p w:rsidR="008B70E8" w:rsidRDefault="008B70E8" w:rsidP="008B70E8">
      <w:pPr>
        <w:pStyle w:val="1"/>
      </w:pPr>
      <w:bookmarkStart w:id="616" w:name="_Toc421749180"/>
      <w:r>
        <w:rPr>
          <w:rFonts w:hint="eastAsia"/>
        </w:rPr>
        <w:lastRenderedPageBreak/>
        <w:t xml:space="preserve">6 </w:t>
      </w:r>
      <w:r>
        <w:rPr>
          <w:rFonts w:hint="eastAsia"/>
        </w:rPr>
        <w:t>总结与展望</w:t>
      </w:r>
      <w:bookmarkEnd w:id="616"/>
    </w:p>
    <w:p w:rsidR="008B70E8" w:rsidRDefault="008B70E8" w:rsidP="008B70E8">
      <w:pPr>
        <w:pStyle w:val="2"/>
        <w:numPr>
          <w:ilvl w:val="1"/>
          <w:numId w:val="0"/>
        </w:numPr>
      </w:pPr>
      <w:bookmarkStart w:id="617" w:name="_Toc421749181"/>
      <w:r>
        <w:rPr>
          <w:rFonts w:hint="eastAsia"/>
        </w:rPr>
        <w:t>6.1</w:t>
      </w:r>
      <w:r>
        <w:rPr>
          <w:rFonts w:hint="eastAsia"/>
        </w:rPr>
        <w:t>总结</w:t>
      </w:r>
      <w:bookmarkEnd w:id="617"/>
    </w:p>
    <w:p w:rsidR="008B70E8" w:rsidRDefault="008B70E8" w:rsidP="008B70E8">
      <w:pPr>
        <w:spacing w:line="360" w:lineRule="exact"/>
        <w:rPr>
          <w:rFonts w:ascii="宋体" w:hAnsi="宋体"/>
        </w:rPr>
      </w:pPr>
      <w:r>
        <w:rPr>
          <w:rFonts w:ascii="宋体" w:hAnsi="宋体" w:hint="eastAsia"/>
        </w:rPr>
        <w:t xml:space="preserve">本次毕业设计课题是基于B/S的打折商务网站的设计，打折网站种类很多，本系统打折网站是不定期收集、发布折扣信息，并且网友自由分享打折商品给其他用户，使得不仅本站管理员可以收集广泛全面的折扣信息进行发布，而且普通用户也可以作为打折商品的信息源，平台方和用户方面一起打造整个网站的折扣信息，本折扣系统不是官方和商家的阵地，而更多的是普通用户进行分享的平台。本系统网站前台主要分为四个模块，第一个是品牌折，该模块主要是给各个品牌商品进行宣传，在网站首页不仅可以设置广告，而且还有各个商品分会场。第二个是值得买，值得买由网友自发进行商品爆料，这是本网站的特色之一，此模块能够方便用户与用户之间进行分享交流。 第三个是疯抢价，该板块分为几个类目，每个类目下有许多不同的商品，用户可以通过类目表更快捷的找到自己想要的商品，并进行商品详情的了解和购买。第四个是积分商城，用户在本站所得积分可以兑换、抽奖、竞拍特色商品， 所得物品发货到用户自己设定的收货地址。本系统网站后台对前台的广告、商品进行管理和布局，以及对用户商品信息进行审核等功能。 </w:t>
      </w:r>
    </w:p>
    <w:p w:rsidR="008B70E8" w:rsidRDefault="008B70E8" w:rsidP="008B70E8">
      <w:pPr>
        <w:spacing w:line="360" w:lineRule="exact"/>
      </w:pPr>
      <w:r>
        <w:rPr>
          <w:rFonts w:ascii="宋体" w:hAnsi="宋体" w:hint="eastAsia"/>
        </w:rPr>
        <w:t xml:space="preserve">    本系统在功能上充分运用thinkphp框架的优势，采用了MVC模式，基本满足作为一个专业的打折网站的需求，用户可以在本站获取到实惠的打折信息；在界面上，注重用户体验，网站前端花了不少精力去布局，充分运用html和css，在体验上，也在视觉上满足需求，并且在网站交互上花了不少功夫，比如接口技术（QQ、旺旺）、瀑布流等。</w:t>
      </w:r>
    </w:p>
    <w:p w:rsidR="008B70E8" w:rsidRDefault="008B70E8" w:rsidP="008B70E8">
      <w:pPr>
        <w:pStyle w:val="2"/>
        <w:numPr>
          <w:ilvl w:val="1"/>
          <w:numId w:val="0"/>
        </w:numPr>
      </w:pPr>
      <w:bookmarkStart w:id="618" w:name="_Toc421749182"/>
      <w:r>
        <w:rPr>
          <w:rFonts w:hint="eastAsia"/>
        </w:rPr>
        <w:t>6.2</w:t>
      </w:r>
      <w:r>
        <w:rPr>
          <w:rFonts w:hint="eastAsia"/>
        </w:rPr>
        <w:t>展望</w:t>
      </w:r>
      <w:bookmarkEnd w:id="618"/>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由于时间的问题，很多地方还是没有真正实际的去落实，在实际应用中可能还有很多不足之处，本次设计只是浅显的模拟打折网站，在流程上和实现上满足了此次打折网站的设计。</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本网站是一种收集信息类的打折网站，作为收集类的打折网站，网站的宣传是相当重要的，只有足量的用户点击进入网站，这个网站才有实际可用性，所以在网站宣传上，希望可以结合微信和社交工具进行宣传，这样才可以为网站引流。</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其次，大多数商城都是有电子优惠券的，电子优惠券在一定程度上可以促进用户消费进行购买，所以可以给加个店铺优惠券功能，这样也有利于入驻店铺的推广。</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最后，对网站商品只是做了一个类目整理，并没有和淘宝一样的搜索功能，也正是由于该网站只是模拟打折网站，并不是真正的打折网站，商品数目不多，找寻商品很经典，但是实际上的打折网站不仅类目多，商品种类也多，所以提供一个搜索商品的搜索引擎也是很必要的，但是这个功能要做好的话，一人之力还是很欠缺的，所以也只是一个展望，要真正做到还是需要团队的协作。</w:t>
      </w:r>
    </w:p>
    <w:p w:rsidR="008B70E8" w:rsidRDefault="008B70E8" w:rsidP="008B70E8">
      <w:pPr>
        <w:pStyle w:val="1"/>
        <w:jc w:val="left"/>
      </w:pPr>
      <w:r>
        <w:rPr>
          <w:rFonts w:ascii="宋体" w:hAnsi="宋体"/>
        </w:rPr>
        <w:br w:type="page"/>
      </w:r>
      <w:bookmarkStart w:id="619" w:name="_Toc264499166"/>
      <w:bookmarkStart w:id="620" w:name="_Toc264499879"/>
      <w:bookmarkStart w:id="621" w:name="_Toc421749183"/>
      <w:r>
        <w:rPr>
          <w:rFonts w:hint="eastAsia"/>
        </w:rPr>
        <w:lastRenderedPageBreak/>
        <w:t>参考文献</w:t>
      </w:r>
      <w:bookmarkEnd w:id="619"/>
      <w:bookmarkEnd w:id="620"/>
      <w:bookmarkEnd w:id="621"/>
    </w:p>
    <w:p w:rsidR="008B70E8" w:rsidRDefault="008B70E8" w:rsidP="008B70E8">
      <w:pPr>
        <w:ind w:leftChars="200" w:left="735" w:hangingChars="150" w:hanging="315"/>
        <w:rPr>
          <w:szCs w:val="21"/>
        </w:rPr>
      </w:pPr>
      <w:bookmarkStart w:id="622" w:name="_Toc264499167"/>
      <w:bookmarkStart w:id="623" w:name="_Toc264499880"/>
      <w:bookmarkStart w:id="624" w:name="_Toc264499168"/>
      <w:bookmarkStart w:id="625" w:name="_Toc264499881"/>
      <w:r>
        <w:rPr>
          <w:szCs w:val="21"/>
        </w:rPr>
        <w:t xml:space="preserve">[1] </w:t>
      </w:r>
      <w:r>
        <w:rPr>
          <w:szCs w:val="21"/>
        </w:rPr>
        <w:t>孔祥盛</w:t>
      </w:r>
      <w:r>
        <w:rPr>
          <w:rFonts w:hint="eastAsia"/>
          <w:szCs w:val="21"/>
        </w:rPr>
        <w:t>.</w:t>
      </w:r>
      <w:r>
        <w:rPr>
          <w:szCs w:val="21"/>
        </w:rPr>
        <w:t xml:space="preserve"> MySQL</w:t>
      </w:r>
      <w:r>
        <w:rPr>
          <w:szCs w:val="21"/>
        </w:rPr>
        <w:t>数据库基础与实例教程</w:t>
      </w:r>
      <w:r>
        <w:rPr>
          <w:szCs w:val="21"/>
        </w:rPr>
        <w:t xml:space="preserve"> [M]</w:t>
      </w:r>
      <w:r>
        <w:rPr>
          <w:rFonts w:hint="eastAsia"/>
          <w:szCs w:val="21"/>
        </w:rPr>
        <w:t>.</w:t>
      </w:r>
      <w:r>
        <w:rPr>
          <w:szCs w:val="21"/>
        </w:rPr>
        <w:t xml:space="preserve"> </w:t>
      </w:r>
      <w:r>
        <w:rPr>
          <w:szCs w:val="21"/>
        </w:rPr>
        <w:t>北京</w:t>
      </w:r>
      <w:r>
        <w:rPr>
          <w:szCs w:val="21"/>
        </w:rPr>
        <w:t>:</w:t>
      </w:r>
      <w:r>
        <w:rPr>
          <w:szCs w:val="21"/>
        </w:rPr>
        <w:t>人民邮电出版社</w:t>
      </w:r>
      <w:r>
        <w:rPr>
          <w:rFonts w:hint="eastAsia"/>
          <w:szCs w:val="21"/>
        </w:rPr>
        <w:t>，</w:t>
      </w:r>
      <w:r>
        <w:rPr>
          <w:szCs w:val="21"/>
        </w:rPr>
        <w:t>2014</w:t>
      </w:r>
      <w:r>
        <w:rPr>
          <w:rFonts w:hint="eastAsia"/>
          <w:szCs w:val="21"/>
        </w:rPr>
        <w:t>，</w:t>
      </w:r>
      <w:r>
        <w:rPr>
          <w:rFonts w:hint="eastAsia"/>
          <w:szCs w:val="21"/>
        </w:rPr>
        <w:t xml:space="preserve"> 65</w:t>
      </w:r>
      <w:r>
        <w:rPr>
          <w:szCs w:val="21"/>
        </w:rPr>
        <w:t>-</w:t>
      </w:r>
      <w:r>
        <w:rPr>
          <w:rFonts w:hint="eastAsia"/>
          <w:szCs w:val="21"/>
        </w:rPr>
        <w:t>1</w:t>
      </w:r>
      <w:r>
        <w:rPr>
          <w:szCs w:val="21"/>
        </w:rPr>
        <w:t>68</w:t>
      </w:r>
    </w:p>
    <w:p w:rsidR="008B70E8" w:rsidRDefault="008B70E8" w:rsidP="008B70E8">
      <w:pPr>
        <w:ind w:leftChars="200" w:left="735" w:hangingChars="150" w:hanging="315"/>
        <w:rPr>
          <w:szCs w:val="21"/>
        </w:rPr>
      </w:pPr>
      <w:r>
        <w:rPr>
          <w:szCs w:val="21"/>
        </w:rPr>
        <w:t xml:space="preserve">[2] </w:t>
      </w:r>
      <w:hyperlink r:id="rId55" w:history="1">
        <w:r>
          <w:rPr>
            <w:szCs w:val="21"/>
          </w:rPr>
          <w:t>Cheng Xiaojin</w:t>
        </w:r>
      </w:hyperlink>
      <w:r>
        <w:rPr>
          <w:szCs w:val="21"/>
        </w:rPr>
        <w:t>. Research on file upload based on HTML [J]. Service Systems and Service Management (ICSSSM),2014,3 (12):1-3</w:t>
      </w:r>
    </w:p>
    <w:p w:rsidR="008B70E8" w:rsidRDefault="008B70E8" w:rsidP="008B70E8">
      <w:pPr>
        <w:ind w:leftChars="200" w:left="735" w:hangingChars="150" w:hanging="315"/>
        <w:rPr>
          <w:szCs w:val="21"/>
        </w:rPr>
      </w:pPr>
      <w:r>
        <w:rPr>
          <w:rFonts w:hint="eastAsia"/>
          <w:szCs w:val="21"/>
        </w:rPr>
        <w:t xml:space="preserve">[3] </w:t>
      </w:r>
      <w:r>
        <w:rPr>
          <w:rFonts w:hint="eastAsia"/>
          <w:szCs w:val="21"/>
        </w:rPr>
        <w:t>刘辉兰</w:t>
      </w:r>
      <w:r>
        <w:rPr>
          <w:rFonts w:hint="eastAsia"/>
          <w:szCs w:val="21"/>
        </w:rPr>
        <w:t>,</w:t>
      </w:r>
      <w:r>
        <w:rPr>
          <w:rFonts w:hint="eastAsia"/>
          <w:szCs w:val="21"/>
        </w:rPr>
        <w:t>李茂峰</w:t>
      </w:r>
      <w:r>
        <w:rPr>
          <w:rFonts w:hint="eastAsia"/>
          <w:szCs w:val="21"/>
        </w:rPr>
        <w:t>.PHP</w:t>
      </w:r>
      <w:r>
        <w:rPr>
          <w:rFonts w:hint="eastAsia"/>
          <w:szCs w:val="21"/>
        </w:rPr>
        <w:t>网站安全策略的研究和设计</w:t>
      </w:r>
      <w:r>
        <w:rPr>
          <w:rFonts w:hint="eastAsia"/>
          <w:szCs w:val="21"/>
        </w:rPr>
        <w:t>[J].</w:t>
      </w:r>
      <w:r>
        <w:rPr>
          <w:rFonts w:hint="eastAsia"/>
          <w:szCs w:val="21"/>
        </w:rPr>
        <w:t>大众科技</w:t>
      </w:r>
      <w:r>
        <w:rPr>
          <w:rFonts w:hint="eastAsia"/>
          <w:szCs w:val="21"/>
        </w:rPr>
        <w:t>.2013</w:t>
      </w:r>
      <w:r>
        <w:rPr>
          <w:rFonts w:hint="eastAsia"/>
          <w:szCs w:val="21"/>
        </w:rPr>
        <w:t>，</w:t>
      </w:r>
      <w:r>
        <w:rPr>
          <w:rFonts w:hint="eastAsia"/>
          <w:szCs w:val="21"/>
        </w:rPr>
        <w:t>15(168</w:t>
      </w:r>
      <w:r>
        <w:rPr>
          <w:rFonts w:hint="eastAsia"/>
          <w:szCs w:val="21"/>
        </w:rPr>
        <w:t>）：</w:t>
      </w:r>
      <w:r>
        <w:rPr>
          <w:rFonts w:hint="eastAsia"/>
          <w:szCs w:val="21"/>
        </w:rPr>
        <w:t>4-7</w:t>
      </w:r>
    </w:p>
    <w:p w:rsidR="008B70E8" w:rsidRDefault="008B70E8" w:rsidP="008B70E8">
      <w:pPr>
        <w:ind w:leftChars="200" w:left="735" w:hangingChars="150" w:hanging="315"/>
        <w:rPr>
          <w:szCs w:val="21"/>
        </w:rPr>
      </w:pPr>
      <w:r>
        <w:rPr>
          <w:rFonts w:hint="eastAsia"/>
          <w:szCs w:val="21"/>
        </w:rPr>
        <w:t xml:space="preserve">[4]Chen Xianglian,Lin Hua. Research on e-Commerce Logistics System Informationization </w:t>
      </w:r>
      <w:r>
        <w:rPr>
          <w:rFonts w:hint="eastAsia"/>
          <w:szCs w:val="21"/>
        </w:rPr>
        <w:tab/>
        <w:t xml:space="preserve">in </w:t>
      </w:r>
      <w:r>
        <w:rPr>
          <w:rFonts w:hint="eastAsia"/>
          <w:szCs w:val="21"/>
        </w:rPr>
        <w:tab/>
        <w:t>Chain[J]. Procedia - Social and Behavioral Sciences,2013,2(17):96-97</w:t>
      </w:r>
    </w:p>
    <w:p w:rsidR="008B70E8" w:rsidRDefault="008B70E8" w:rsidP="008B70E8">
      <w:pPr>
        <w:ind w:leftChars="200" w:left="735" w:hangingChars="150" w:hanging="315"/>
        <w:rPr>
          <w:szCs w:val="21"/>
        </w:rPr>
      </w:pPr>
      <w:r>
        <w:rPr>
          <w:rFonts w:hint="eastAsia"/>
          <w:szCs w:val="21"/>
        </w:rPr>
        <w:t xml:space="preserve">[5] </w:t>
      </w:r>
      <w:r>
        <w:rPr>
          <w:rFonts w:hint="eastAsia"/>
          <w:szCs w:val="21"/>
        </w:rPr>
        <w:t>江友农</w:t>
      </w:r>
      <w:r>
        <w:rPr>
          <w:rFonts w:hint="eastAsia"/>
          <w:szCs w:val="21"/>
        </w:rPr>
        <w:t>. B2C</w:t>
      </w:r>
      <w:r>
        <w:rPr>
          <w:rFonts w:hint="eastAsia"/>
          <w:szCs w:val="21"/>
        </w:rPr>
        <w:t>在线折扣对消费者购买行为的影响探析</w:t>
      </w:r>
      <w:r>
        <w:rPr>
          <w:rFonts w:hint="eastAsia"/>
          <w:szCs w:val="21"/>
        </w:rPr>
        <w:t xml:space="preserve">[J]. </w:t>
      </w:r>
      <w:r>
        <w:rPr>
          <w:rFonts w:hint="eastAsia"/>
          <w:szCs w:val="21"/>
        </w:rPr>
        <w:t>商业时代</w:t>
      </w:r>
      <w:r>
        <w:rPr>
          <w:rFonts w:hint="eastAsia"/>
          <w:szCs w:val="21"/>
        </w:rPr>
        <w:t>. 2013</w:t>
      </w:r>
      <w:r>
        <w:rPr>
          <w:rFonts w:hint="eastAsia"/>
          <w:szCs w:val="21"/>
        </w:rPr>
        <w:t>（</w:t>
      </w:r>
      <w:r>
        <w:rPr>
          <w:rFonts w:hint="eastAsia"/>
          <w:szCs w:val="21"/>
        </w:rPr>
        <w:t>6</w:t>
      </w:r>
      <w:r>
        <w:rPr>
          <w:rFonts w:hint="eastAsia"/>
          <w:szCs w:val="21"/>
        </w:rPr>
        <w:t>）</w:t>
      </w:r>
      <w:r>
        <w:rPr>
          <w:rFonts w:hint="eastAsia"/>
          <w:szCs w:val="21"/>
        </w:rPr>
        <w:t>:53-55</w:t>
      </w:r>
    </w:p>
    <w:p w:rsidR="008B70E8" w:rsidRDefault="008B70E8" w:rsidP="008B70E8">
      <w:pPr>
        <w:ind w:leftChars="200" w:left="735" w:hangingChars="150" w:hanging="315"/>
        <w:rPr>
          <w:szCs w:val="21"/>
        </w:rPr>
      </w:pPr>
      <w:r>
        <w:rPr>
          <w:szCs w:val="21"/>
        </w:rPr>
        <w:t>[</w:t>
      </w:r>
      <w:r>
        <w:rPr>
          <w:rFonts w:hint="eastAsia"/>
          <w:szCs w:val="21"/>
        </w:rPr>
        <w:t>6</w:t>
      </w:r>
      <w:r>
        <w:rPr>
          <w:szCs w:val="21"/>
        </w:rPr>
        <w:t xml:space="preserve">]Xiaoming Meng. Study on Combining of E-commerce and E-marketing[J]. Journal of </w:t>
      </w:r>
      <w:r>
        <w:rPr>
          <w:szCs w:val="21"/>
        </w:rPr>
        <w:tab/>
      </w:r>
      <w:r>
        <w:rPr>
          <w:szCs w:val="21"/>
        </w:rPr>
        <w:tab/>
        <w:t>Software,2010,32(12):55-56</w:t>
      </w:r>
    </w:p>
    <w:p w:rsidR="008B70E8" w:rsidRDefault="008B70E8" w:rsidP="008B70E8">
      <w:pPr>
        <w:ind w:leftChars="200" w:left="735" w:hangingChars="150" w:hanging="315"/>
        <w:rPr>
          <w:szCs w:val="21"/>
        </w:rPr>
      </w:pPr>
      <w:r>
        <w:rPr>
          <w:szCs w:val="21"/>
        </w:rPr>
        <w:t>[</w:t>
      </w:r>
      <w:r>
        <w:rPr>
          <w:rFonts w:hint="eastAsia"/>
          <w:szCs w:val="21"/>
        </w:rPr>
        <w:t>7</w:t>
      </w:r>
      <w:r>
        <w:rPr>
          <w:szCs w:val="21"/>
        </w:rPr>
        <w:t xml:space="preserve">] </w:t>
      </w:r>
      <w:r>
        <w:rPr>
          <w:rFonts w:hint="eastAsia"/>
          <w:szCs w:val="21"/>
        </w:rPr>
        <w:t>萨师煊</w:t>
      </w:r>
      <w:r>
        <w:rPr>
          <w:szCs w:val="21"/>
        </w:rPr>
        <w:t>,</w:t>
      </w:r>
      <w:r>
        <w:rPr>
          <w:rFonts w:hint="eastAsia"/>
          <w:szCs w:val="21"/>
        </w:rPr>
        <w:t>王珊</w:t>
      </w:r>
      <w:r>
        <w:rPr>
          <w:szCs w:val="21"/>
        </w:rPr>
        <w:t xml:space="preserve">. </w:t>
      </w:r>
      <w:r>
        <w:rPr>
          <w:rFonts w:hint="eastAsia"/>
          <w:szCs w:val="21"/>
        </w:rPr>
        <w:t>数据库系统概论</w:t>
      </w:r>
      <w:r>
        <w:rPr>
          <w:szCs w:val="21"/>
        </w:rPr>
        <w:t>(</w:t>
      </w:r>
      <w:r>
        <w:rPr>
          <w:rFonts w:hint="eastAsia"/>
          <w:szCs w:val="21"/>
        </w:rPr>
        <w:t>第三版</w:t>
      </w:r>
      <w:r>
        <w:rPr>
          <w:szCs w:val="21"/>
        </w:rPr>
        <w:t>)[M].</w:t>
      </w:r>
      <w:r>
        <w:rPr>
          <w:rFonts w:hint="eastAsia"/>
          <w:szCs w:val="21"/>
        </w:rPr>
        <w:t>高等教育出版社</w:t>
      </w:r>
      <w:r>
        <w:rPr>
          <w:szCs w:val="21"/>
        </w:rPr>
        <w:t>,2008.</w:t>
      </w:r>
    </w:p>
    <w:p w:rsidR="008B70E8" w:rsidRDefault="008B70E8" w:rsidP="008B70E8">
      <w:pPr>
        <w:ind w:leftChars="200" w:left="735" w:hangingChars="150" w:hanging="315"/>
        <w:rPr>
          <w:szCs w:val="21"/>
        </w:rPr>
      </w:pPr>
      <w:r>
        <w:rPr>
          <w:rFonts w:hint="eastAsia"/>
          <w:szCs w:val="21"/>
        </w:rPr>
        <w:t xml:space="preserve">[8] </w:t>
      </w:r>
      <w:r>
        <w:rPr>
          <w:rFonts w:hint="eastAsia"/>
          <w:szCs w:val="21"/>
        </w:rPr>
        <w:t>崔楠</w:t>
      </w:r>
      <w:r>
        <w:rPr>
          <w:rFonts w:hint="eastAsia"/>
          <w:szCs w:val="21"/>
        </w:rPr>
        <w:t>.HTML5 &amp; CSS3</w:t>
      </w:r>
      <w:r>
        <w:rPr>
          <w:rFonts w:hint="eastAsia"/>
          <w:szCs w:val="21"/>
        </w:rPr>
        <w:t>编程入门经典</w:t>
      </w:r>
      <w:r>
        <w:rPr>
          <w:rFonts w:hint="eastAsia"/>
          <w:szCs w:val="21"/>
        </w:rPr>
        <w:t xml:space="preserve"> [M].</w:t>
      </w:r>
      <w:r>
        <w:rPr>
          <w:rFonts w:hint="eastAsia"/>
          <w:szCs w:val="21"/>
        </w:rPr>
        <w:t>北京：清华大学出版社</w:t>
      </w:r>
      <w:r>
        <w:rPr>
          <w:rFonts w:hint="eastAsia"/>
          <w:szCs w:val="21"/>
        </w:rPr>
        <w:t>,2014</w:t>
      </w:r>
    </w:p>
    <w:p w:rsidR="008B70E8" w:rsidRDefault="008B70E8" w:rsidP="008B70E8">
      <w:pPr>
        <w:ind w:leftChars="200" w:left="735" w:hangingChars="150" w:hanging="315"/>
        <w:rPr>
          <w:szCs w:val="21"/>
        </w:rPr>
      </w:pPr>
      <w:r>
        <w:rPr>
          <w:rFonts w:hint="eastAsia"/>
          <w:szCs w:val="21"/>
        </w:rPr>
        <w:t xml:space="preserve">[9] </w:t>
      </w:r>
      <w:r>
        <w:rPr>
          <w:rFonts w:hint="eastAsia"/>
          <w:szCs w:val="21"/>
        </w:rPr>
        <w:t>姚军</w:t>
      </w:r>
      <w:r>
        <w:rPr>
          <w:rFonts w:hint="eastAsia"/>
          <w:szCs w:val="21"/>
        </w:rPr>
        <w:t>.HTML5</w:t>
      </w:r>
      <w:r>
        <w:rPr>
          <w:rFonts w:hint="eastAsia"/>
          <w:szCs w:val="21"/>
        </w:rPr>
        <w:t>和</w:t>
      </w:r>
      <w:r>
        <w:rPr>
          <w:rFonts w:hint="eastAsia"/>
          <w:szCs w:val="21"/>
        </w:rPr>
        <w:t>JavaScript Web</w:t>
      </w:r>
      <w:r>
        <w:rPr>
          <w:rFonts w:hint="eastAsia"/>
          <w:szCs w:val="21"/>
        </w:rPr>
        <w:t>应用开发</w:t>
      </w:r>
      <w:r>
        <w:rPr>
          <w:rFonts w:hint="eastAsia"/>
          <w:szCs w:val="21"/>
        </w:rPr>
        <w:t>[M].</w:t>
      </w:r>
      <w:r>
        <w:rPr>
          <w:rFonts w:hint="eastAsia"/>
          <w:szCs w:val="21"/>
        </w:rPr>
        <w:t>北京：人民邮电出版社</w:t>
      </w:r>
      <w:r>
        <w:rPr>
          <w:rFonts w:hint="eastAsia"/>
          <w:szCs w:val="21"/>
        </w:rPr>
        <w:t>,2013</w:t>
      </w:r>
    </w:p>
    <w:p w:rsidR="008B70E8" w:rsidRDefault="008B70E8" w:rsidP="008B70E8">
      <w:pPr>
        <w:ind w:leftChars="200" w:left="735" w:hangingChars="150" w:hanging="315"/>
        <w:rPr>
          <w:szCs w:val="21"/>
        </w:rPr>
      </w:pPr>
      <w:r>
        <w:rPr>
          <w:rFonts w:hint="eastAsia"/>
          <w:szCs w:val="21"/>
        </w:rPr>
        <w:t xml:space="preserve">[10] </w:t>
      </w:r>
      <w:r>
        <w:rPr>
          <w:rFonts w:hint="eastAsia"/>
          <w:szCs w:val="21"/>
        </w:rPr>
        <w:t>李建忠</w:t>
      </w:r>
      <w:r>
        <w:rPr>
          <w:rFonts w:hint="eastAsia"/>
          <w:szCs w:val="21"/>
        </w:rPr>
        <w:t xml:space="preserve">, </w:t>
      </w:r>
      <w:r>
        <w:rPr>
          <w:rFonts w:hint="eastAsia"/>
          <w:szCs w:val="21"/>
        </w:rPr>
        <w:t>牟凤瑞</w:t>
      </w:r>
      <w:r>
        <w:rPr>
          <w:rFonts w:hint="eastAsia"/>
          <w:szCs w:val="21"/>
        </w:rPr>
        <w:t xml:space="preserve">, </w:t>
      </w:r>
      <w:r>
        <w:rPr>
          <w:rFonts w:hint="eastAsia"/>
          <w:szCs w:val="21"/>
        </w:rPr>
        <w:t>安刚著</w:t>
      </w:r>
      <w:r>
        <w:rPr>
          <w:rFonts w:hint="eastAsia"/>
          <w:szCs w:val="21"/>
        </w:rPr>
        <w:t xml:space="preserve">. </w:t>
      </w:r>
      <w:r>
        <w:rPr>
          <w:rFonts w:hint="eastAsia"/>
          <w:szCs w:val="21"/>
        </w:rPr>
        <w:t>电子商务网站建设与维护</w:t>
      </w:r>
      <w:r>
        <w:rPr>
          <w:rFonts w:hint="eastAsia"/>
          <w:szCs w:val="21"/>
        </w:rPr>
        <w:t xml:space="preserve"> [M].</w:t>
      </w:r>
      <w:r>
        <w:rPr>
          <w:rFonts w:hint="eastAsia"/>
          <w:szCs w:val="21"/>
        </w:rPr>
        <w:t>北京</w:t>
      </w:r>
      <w:r>
        <w:rPr>
          <w:rFonts w:hint="eastAsia"/>
          <w:szCs w:val="21"/>
        </w:rPr>
        <w:t>:</w:t>
      </w:r>
      <w:r>
        <w:rPr>
          <w:rFonts w:hint="eastAsia"/>
          <w:szCs w:val="21"/>
        </w:rPr>
        <w:t>清华大学出</w:t>
      </w:r>
      <w:r>
        <w:rPr>
          <w:rFonts w:hint="eastAsia"/>
          <w:szCs w:val="21"/>
        </w:rPr>
        <w:t xml:space="preserve">    </w:t>
      </w:r>
    </w:p>
    <w:p w:rsidR="008B70E8" w:rsidRDefault="008B70E8" w:rsidP="008B70E8">
      <w:pPr>
        <w:ind w:leftChars="200" w:left="735" w:hangingChars="150" w:hanging="315"/>
        <w:rPr>
          <w:szCs w:val="21"/>
        </w:rPr>
      </w:pPr>
      <w:r>
        <w:rPr>
          <w:rFonts w:hint="eastAsia"/>
          <w:szCs w:val="21"/>
        </w:rPr>
        <w:t xml:space="preserve">     </w:t>
      </w:r>
      <w:r>
        <w:rPr>
          <w:rFonts w:hint="eastAsia"/>
          <w:szCs w:val="21"/>
        </w:rPr>
        <w:t>版社</w:t>
      </w:r>
      <w:r>
        <w:rPr>
          <w:rFonts w:hint="eastAsia"/>
          <w:szCs w:val="21"/>
        </w:rPr>
        <w:t>,2014</w:t>
      </w:r>
    </w:p>
    <w:p w:rsidR="008B70E8" w:rsidRDefault="008B70E8" w:rsidP="008B70E8">
      <w:pPr>
        <w:ind w:leftChars="200" w:left="735" w:hangingChars="150" w:hanging="315"/>
        <w:rPr>
          <w:szCs w:val="21"/>
        </w:rPr>
      </w:pPr>
      <w:r>
        <w:rPr>
          <w:rFonts w:hint="eastAsia"/>
          <w:szCs w:val="21"/>
        </w:rPr>
        <w:t xml:space="preserve">[11] </w:t>
      </w:r>
      <w:r>
        <w:rPr>
          <w:rFonts w:hint="eastAsia"/>
          <w:szCs w:val="21"/>
        </w:rPr>
        <w:t>徐诚斌，王金平</w:t>
      </w:r>
      <w:r>
        <w:rPr>
          <w:rFonts w:hint="eastAsia"/>
          <w:szCs w:val="21"/>
        </w:rPr>
        <w:t>. MVC</w:t>
      </w:r>
      <w:r>
        <w:rPr>
          <w:rFonts w:hint="eastAsia"/>
          <w:szCs w:val="21"/>
        </w:rPr>
        <w:t>在</w:t>
      </w:r>
      <w:r>
        <w:rPr>
          <w:rFonts w:hint="eastAsia"/>
          <w:szCs w:val="21"/>
        </w:rPr>
        <w:t>ThinkPHP</w:t>
      </w:r>
      <w:r>
        <w:rPr>
          <w:rFonts w:hint="eastAsia"/>
          <w:szCs w:val="21"/>
        </w:rPr>
        <w:t>框架中的应用研究</w:t>
      </w:r>
      <w:r>
        <w:rPr>
          <w:rFonts w:hint="eastAsia"/>
          <w:szCs w:val="21"/>
        </w:rPr>
        <w:t>[D].</w:t>
      </w:r>
      <w:r>
        <w:rPr>
          <w:rFonts w:hint="eastAsia"/>
          <w:szCs w:val="21"/>
        </w:rPr>
        <w:t>南京：南京邮电</w:t>
      </w:r>
      <w:r>
        <w:rPr>
          <w:rFonts w:hint="eastAsia"/>
          <w:szCs w:val="21"/>
        </w:rPr>
        <w:t xml:space="preserve">    </w:t>
      </w:r>
    </w:p>
    <w:p w:rsidR="008B70E8" w:rsidRDefault="008B70E8" w:rsidP="008B70E8">
      <w:pPr>
        <w:ind w:leftChars="200" w:left="735" w:hangingChars="150" w:hanging="315"/>
        <w:rPr>
          <w:rFonts w:ascii="宋体" w:hAnsi="宋体" w:cs="宋体"/>
          <w:szCs w:val="21"/>
        </w:rPr>
      </w:pPr>
      <w:r>
        <w:rPr>
          <w:rFonts w:hint="eastAsia"/>
          <w:szCs w:val="21"/>
        </w:rPr>
        <w:t xml:space="preserve">     </w:t>
      </w:r>
      <w:r>
        <w:rPr>
          <w:rFonts w:hint="eastAsia"/>
          <w:szCs w:val="21"/>
        </w:rPr>
        <w:t>大学，</w:t>
      </w:r>
      <w:r>
        <w:rPr>
          <w:rFonts w:hint="eastAsia"/>
          <w:szCs w:val="21"/>
        </w:rPr>
        <w:t>2011</w:t>
      </w:r>
    </w:p>
    <w:p w:rsidR="008B70E8" w:rsidRDefault="008B70E8" w:rsidP="008B70E8">
      <w:pPr>
        <w:ind w:leftChars="200" w:left="735" w:hangingChars="150" w:hanging="315"/>
        <w:rPr>
          <w:szCs w:val="21"/>
        </w:rPr>
      </w:pPr>
      <w:r>
        <w:rPr>
          <w:szCs w:val="21"/>
        </w:rPr>
        <w:t>[12] Jin Yuping.Research and application</w:t>
      </w:r>
      <w:r>
        <w:rPr>
          <w:rFonts w:hint="eastAsia"/>
          <w:szCs w:val="21"/>
        </w:rPr>
        <w:t xml:space="preserve"> </w:t>
      </w:r>
      <w:r>
        <w:rPr>
          <w:szCs w:val="21"/>
        </w:rPr>
        <w:t>of Ajax</w:t>
      </w:r>
      <w:r>
        <w:rPr>
          <w:rFonts w:hint="eastAsia"/>
          <w:szCs w:val="21"/>
        </w:rPr>
        <w:t xml:space="preserve"> </w:t>
      </w:r>
      <w:r>
        <w:rPr>
          <w:szCs w:val="21"/>
        </w:rPr>
        <w:t>technology in Web        development[J].Electronics,computer  and Applications, 2014,6(8):256-260</w:t>
      </w:r>
    </w:p>
    <w:p w:rsidR="008B70E8" w:rsidRDefault="008B70E8" w:rsidP="008B70E8">
      <w:pPr>
        <w:ind w:leftChars="200" w:left="735" w:hangingChars="150" w:hanging="315"/>
        <w:rPr>
          <w:szCs w:val="21"/>
        </w:rPr>
      </w:pPr>
      <w:r>
        <w:rPr>
          <w:szCs w:val="21"/>
        </w:rPr>
        <w:t>[</w:t>
      </w:r>
      <w:r>
        <w:rPr>
          <w:rFonts w:hint="eastAsia"/>
          <w:szCs w:val="21"/>
        </w:rPr>
        <w:t>13</w:t>
      </w:r>
      <w:r>
        <w:rPr>
          <w:szCs w:val="21"/>
        </w:rPr>
        <w:t xml:space="preserve">] </w:t>
      </w:r>
      <w:r>
        <w:rPr>
          <w:szCs w:val="21"/>
        </w:rPr>
        <w:t>陈梅梅</w:t>
      </w:r>
      <w:r>
        <w:rPr>
          <w:szCs w:val="21"/>
        </w:rPr>
        <w:t xml:space="preserve">. </w:t>
      </w:r>
      <w:r>
        <w:rPr>
          <w:szCs w:val="21"/>
        </w:rPr>
        <w:t>电子商务系统性能</w:t>
      </w:r>
      <w:r>
        <w:rPr>
          <w:rFonts w:hint="eastAsia"/>
          <w:szCs w:val="21"/>
        </w:rPr>
        <w:t>智能</w:t>
      </w:r>
      <w:r>
        <w:rPr>
          <w:szCs w:val="21"/>
        </w:rPr>
        <w:t>优化与评价</w:t>
      </w:r>
      <w:r>
        <w:rPr>
          <w:szCs w:val="21"/>
        </w:rPr>
        <w:t xml:space="preserve"> [M].</w:t>
      </w:r>
      <w:r>
        <w:rPr>
          <w:rFonts w:hint="eastAsia"/>
          <w:szCs w:val="21"/>
        </w:rPr>
        <w:t>北京：科学出版社，</w:t>
      </w:r>
      <w:r>
        <w:rPr>
          <w:szCs w:val="21"/>
        </w:rPr>
        <w:t>201</w:t>
      </w:r>
      <w:r>
        <w:rPr>
          <w:rFonts w:hint="eastAsia"/>
          <w:szCs w:val="21"/>
        </w:rPr>
        <w:t>5</w:t>
      </w:r>
    </w:p>
    <w:p w:rsidR="008B70E8" w:rsidRDefault="008B70E8" w:rsidP="008B70E8">
      <w:pPr>
        <w:ind w:leftChars="200" w:left="735" w:hangingChars="150" w:hanging="315"/>
        <w:rPr>
          <w:szCs w:val="21"/>
        </w:rPr>
      </w:pPr>
      <w:r>
        <w:rPr>
          <w:szCs w:val="21"/>
        </w:rPr>
        <w:t>[</w:t>
      </w:r>
      <w:r>
        <w:rPr>
          <w:rFonts w:hint="eastAsia"/>
          <w:szCs w:val="21"/>
        </w:rPr>
        <w:t>14</w:t>
      </w:r>
      <w:r>
        <w:rPr>
          <w:szCs w:val="21"/>
        </w:rPr>
        <w:t xml:space="preserve">] </w:t>
      </w:r>
      <w:r>
        <w:rPr>
          <w:rFonts w:hint="eastAsia"/>
          <w:szCs w:val="21"/>
        </w:rPr>
        <w:t>朱俊海</w:t>
      </w:r>
      <w:r>
        <w:rPr>
          <w:szCs w:val="21"/>
        </w:rPr>
        <w:t>. B2C</w:t>
      </w:r>
      <w:r>
        <w:rPr>
          <w:szCs w:val="21"/>
        </w:rPr>
        <w:t>及</w:t>
      </w:r>
      <w:r>
        <w:rPr>
          <w:szCs w:val="21"/>
        </w:rPr>
        <w:t>C2C</w:t>
      </w:r>
      <w:r>
        <w:rPr>
          <w:szCs w:val="21"/>
        </w:rPr>
        <w:t>的衍生品</w:t>
      </w:r>
      <w:r>
        <w:rPr>
          <w:szCs w:val="21"/>
        </w:rPr>
        <w:t>——</w:t>
      </w:r>
      <w:r>
        <w:rPr>
          <w:szCs w:val="21"/>
        </w:rPr>
        <w:t>购物折扣网</w:t>
      </w:r>
      <w:r>
        <w:rPr>
          <w:szCs w:val="21"/>
        </w:rPr>
        <w:t xml:space="preserve"> </w:t>
      </w:r>
      <w:r>
        <w:rPr>
          <w:szCs w:val="21"/>
        </w:rPr>
        <w:t>前途几何</w:t>
      </w:r>
      <w:r>
        <w:rPr>
          <w:szCs w:val="21"/>
        </w:rPr>
        <w:t>[</w:t>
      </w:r>
      <w:r>
        <w:rPr>
          <w:rFonts w:hint="eastAsia"/>
          <w:szCs w:val="21"/>
        </w:rPr>
        <w:t>J</w:t>
      </w:r>
      <w:r>
        <w:rPr>
          <w:szCs w:val="21"/>
        </w:rPr>
        <w:t>].</w:t>
      </w:r>
      <w:r>
        <w:rPr>
          <w:rFonts w:hint="eastAsia"/>
          <w:szCs w:val="21"/>
        </w:rPr>
        <w:t>上海信息化，</w:t>
      </w:r>
      <w:r>
        <w:rPr>
          <w:szCs w:val="21"/>
        </w:rPr>
        <w:t>201</w:t>
      </w:r>
      <w:r>
        <w:rPr>
          <w:rFonts w:hint="eastAsia"/>
          <w:szCs w:val="21"/>
        </w:rPr>
        <w:t>3</w:t>
      </w:r>
      <w:r>
        <w:rPr>
          <w:rFonts w:hint="eastAsia"/>
          <w:szCs w:val="21"/>
        </w:rPr>
        <w:t>（</w:t>
      </w:r>
      <w:r>
        <w:rPr>
          <w:rFonts w:hint="eastAsia"/>
          <w:szCs w:val="21"/>
        </w:rPr>
        <w:t>2</w:t>
      </w:r>
      <w:r>
        <w:rPr>
          <w:rFonts w:hint="eastAsia"/>
          <w:szCs w:val="21"/>
        </w:rPr>
        <w:t>）：</w:t>
      </w:r>
      <w:r>
        <w:rPr>
          <w:rFonts w:hint="eastAsia"/>
          <w:szCs w:val="21"/>
        </w:rPr>
        <w:t>58-59</w:t>
      </w:r>
    </w:p>
    <w:p w:rsidR="008B70E8" w:rsidRDefault="008B70E8" w:rsidP="008B70E8">
      <w:pPr>
        <w:ind w:leftChars="200" w:left="735" w:hangingChars="150" w:hanging="315"/>
        <w:rPr>
          <w:szCs w:val="21"/>
        </w:rPr>
      </w:pPr>
      <w:r>
        <w:rPr>
          <w:szCs w:val="21"/>
        </w:rPr>
        <w:t>[</w:t>
      </w:r>
      <w:r>
        <w:rPr>
          <w:rFonts w:hint="eastAsia"/>
          <w:szCs w:val="21"/>
        </w:rPr>
        <w:t>15</w:t>
      </w:r>
      <w:r>
        <w:rPr>
          <w:szCs w:val="21"/>
        </w:rPr>
        <w:t xml:space="preserve">] </w:t>
      </w:r>
      <w:r>
        <w:rPr>
          <w:szCs w:val="21"/>
        </w:rPr>
        <w:t>李军</w:t>
      </w:r>
      <w:r>
        <w:rPr>
          <w:szCs w:val="21"/>
        </w:rPr>
        <w:t>. PHP</w:t>
      </w:r>
      <w:r>
        <w:rPr>
          <w:szCs w:val="21"/>
        </w:rPr>
        <w:t>、</w:t>
      </w:r>
      <w:r>
        <w:rPr>
          <w:szCs w:val="21"/>
        </w:rPr>
        <w:t>MySQL</w:t>
      </w:r>
      <w:r>
        <w:rPr>
          <w:szCs w:val="21"/>
        </w:rPr>
        <w:t>和</w:t>
      </w:r>
      <w:r>
        <w:rPr>
          <w:szCs w:val="21"/>
        </w:rPr>
        <w:t>Apache</w:t>
      </w:r>
      <w:r>
        <w:rPr>
          <w:szCs w:val="21"/>
        </w:rPr>
        <w:t>入门经典</w:t>
      </w:r>
      <w:r>
        <w:rPr>
          <w:szCs w:val="21"/>
        </w:rPr>
        <w:t xml:space="preserve"> [</w:t>
      </w:r>
      <w:r>
        <w:rPr>
          <w:rFonts w:hint="eastAsia"/>
          <w:szCs w:val="21"/>
        </w:rPr>
        <w:t>M</w:t>
      </w:r>
      <w:r>
        <w:rPr>
          <w:szCs w:val="21"/>
        </w:rPr>
        <w:t>].</w:t>
      </w:r>
      <w:r>
        <w:rPr>
          <w:rFonts w:hint="eastAsia"/>
          <w:szCs w:val="21"/>
        </w:rPr>
        <w:t>北京：人民邮电出版社，</w:t>
      </w:r>
      <w:r>
        <w:rPr>
          <w:szCs w:val="21"/>
        </w:rPr>
        <w:t>20</w:t>
      </w:r>
      <w:r>
        <w:rPr>
          <w:rFonts w:hint="eastAsia"/>
          <w:szCs w:val="21"/>
        </w:rPr>
        <w:t>13</w:t>
      </w:r>
    </w:p>
    <w:p w:rsidR="008B70E8" w:rsidRDefault="008B70E8" w:rsidP="008B70E8">
      <w:pPr>
        <w:ind w:leftChars="200" w:left="735" w:hangingChars="150" w:hanging="315"/>
        <w:rPr>
          <w:szCs w:val="21"/>
        </w:rPr>
      </w:pPr>
      <w:r>
        <w:rPr>
          <w:szCs w:val="21"/>
        </w:rPr>
        <w:t>[</w:t>
      </w:r>
      <w:r>
        <w:rPr>
          <w:rFonts w:hint="eastAsia"/>
          <w:szCs w:val="21"/>
        </w:rPr>
        <w:t>16</w:t>
      </w:r>
      <w:r>
        <w:rPr>
          <w:szCs w:val="21"/>
        </w:rPr>
        <w:t>]</w:t>
      </w:r>
      <w:r>
        <w:rPr>
          <w:rFonts w:hint="eastAsia"/>
          <w:szCs w:val="21"/>
        </w:rPr>
        <w:t xml:space="preserve"> ChenXianglian,Lin Hua. Research on e-Commerce Logistics System   Informationization in Chain[J]. Procedia-Social and Behavioral  Sciences,2013,2(17):96-97 </w:t>
      </w:r>
    </w:p>
    <w:p w:rsidR="008B70E8" w:rsidRDefault="008B70E8" w:rsidP="008B70E8">
      <w:pPr>
        <w:ind w:leftChars="200" w:left="735" w:hangingChars="150" w:hanging="315"/>
        <w:rPr>
          <w:szCs w:val="21"/>
        </w:rPr>
      </w:pPr>
      <w:r>
        <w:rPr>
          <w:szCs w:val="21"/>
        </w:rPr>
        <w:t>[</w:t>
      </w:r>
      <w:r>
        <w:rPr>
          <w:rFonts w:hint="eastAsia"/>
          <w:szCs w:val="21"/>
        </w:rPr>
        <w:t>17</w:t>
      </w:r>
      <w:r>
        <w:rPr>
          <w:szCs w:val="21"/>
        </w:rPr>
        <w:t xml:space="preserve">] </w:t>
      </w:r>
      <w:r>
        <w:rPr>
          <w:szCs w:val="21"/>
        </w:rPr>
        <w:t>唐四薪</w:t>
      </w:r>
      <w:r>
        <w:rPr>
          <w:szCs w:val="21"/>
        </w:rPr>
        <w:t>,</w:t>
      </w:r>
      <w:r>
        <w:rPr>
          <w:szCs w:val="21"/>
        </w:rPr>
        <w:t>肖望喜</w:t>
      </w:r>
      <w:r>
        <w:rPr>
          <w:szCs w:val="21"/>
        </w:rPr>
        <w:t>,</w:t>
      </w:r>
      <w:r>
        <w:rPr>
          <w:szCs w:val="21"/>
        </w:rPr>
        <w:t>唐琼</w:t>
      </w:r>
      <w:r>
        <w:rPr>
          <w:rFonts w:hint="eastAsia"/>
          <w:szCs w:val="21"/>
        </w:rPr>
        <w:t>.</w:t>
      </w:r>
      <w:r>
        <w:rPr>
          <w:szCs w:val="21"/>
        </w:rPr>
        <w:t xml:space="preserve"> PHP</w:t>
      </w:r>
      <w:r>
        <w:rPr>
          <w:szCs w:val="21"/>
        </w:rPr>
        <w:t>动态网站程序设计</w:t>
      </w:r>
      <w:r>
        <w:rPr>
          <w:szCs w:val="21"/>
        </w:rPr>
        <w:t xml:space="preserve"> [M]</w:t>
      </w:r>
      <w:r>
        <w:rPr>
          <w:rFonts w:hint="eastAsia"/>
          <w:szCs w:val="21"/>
        </w:rPr>
        <w:t>.</w:t>
      </w:r>
      <w:r>
        <w:rPr>
          <w:rFonts w:hint="eastAsia"/>
          <w:szCs w:val="21"/>
        </w:rPr>
        <w:t>北京：人民邮电出版社，</w:t>
      </w:r>
      <w:r>
        <w:rPr>
          <w:szCs w:val="21"/>
        </w:rPr>
        <w:t>2014</w:t>
      </w:r>
      <w:r>
        <w:rPr>
          <w:rFonts w:hint="eastAsia"/>
          <w:szCs w:val="21"/>
        </w:rPr>
        <w:t>，</w:t>
      </w:r>
      <w:r>
        <w:rPr>
          <w:rFonts w:hint="eastAsia"/>
          <w:szCs w:val="21"/>
        </w:rPr>
        <w:t>103</w:t>
      </w:r>
      <w:r>
        <w:rPr>
          <w:szCs w:val="21"/>
        </w:rPr>
        <w:t>-1</w:t>
      </w:r>
      <w:r>
        <w:rPr>
          <w:rFonts w:hint="eastAsia"/>
          <w:szCs w:val="21"/>
        </w:rPr>
        <w:t>86</w:t>
      </w:r>
    </w:p>
    <w:p w:rsidR="008B70E8" w:rsidRDefault="008B70E8" w:rsidP="008B70E8">
      <w:pPr>
        <w:ind w:leftChars="200" w:left="735" w:hangingChars="150" w:hanging="315"/>
        <w:rPr>
          <w:szCs w:val="21"/>
        </w:rPr>
      </w:pPr>
      <w:r>
        <w:rPr>
          <w:rFonts w:hint="eastAsia"/>
          <w:szCs w:val="21"/>
        </w:rPr>
        <w:t xml:space="preserve">[18] </w:t>
      </w:r>
      <w:r>
        <w:rPr>
          <w:szCs w:val="21"/>
        </w:rPr>
        <w:t>杨峰</w:t>
      </w:r>
      <w:r>
        <w:rPr>
          <w:rFonts w:hint="eastAsia"/>
          <w:szCs w:val="21"/>
        </w:rPr>
        <w:t>.</w:t>
      </w:r>
      <w:r>
        <w:rPr>
          <w:szCs w:val="21"/>
        </w:rPr>
        <w:t>电子商务网站设计、实施与管理</w:t>
      </w:r>
      <w:r>
        <w:rPr>
          <w:szCs w:val="21"/>
        </w:rPr>
        <w:t xml:space="preserve">[M]. </w:t>
      </w:r>
      <w:r>
        <w:rPr>
          <w:szCs w:val="21"/>
        </w:rPr>
        <w:t>北京</w:t>
      </w:r>
      <w:r>
        <w:rPr>
          <w:szCs w:val="21"/>
        </w:rPr>
        <w:t>:</w:t>
      </w:r>
      <w:r>
        <w:rPr>
          <w:szCs w:val="21"/>
        </w:rPr>
        <w:t>清华大学出版社</w:t>
      </w:r>
      <w:r>
        <w:rPr>
          <w:szCs w:val="21"/>
        </w:rPr>
        <w:t>,2011</w:t>
      </w:r>
    </w:p>
    <w:p w:rsidR="008B70E8" w:rsidRDefault="008B70E8" w:rsidP="008B70E8">
      <w:pPr>
        <w:ind w:leftChars="200" w:left="735" w:hangingChars="150" w:hanging="315"/>
        <w:rPr>
          <w:szCs w:val="21"/>
        </w:rPr>
      </w:pPr>
      <w:r>
        <w:rPr>
          <w:rFonts w:hint="eastAsia"/>
          <w:szCs w:val="21"/>
        </w:rPr>
        <w:t>[19]</w:t>
      </w:r>
      <w:r>
        <w:rPr>
          <w:rFonts w:hint="eastAsia"/>
          <w:szCs w:val="21"/>
        </w:rPr>
        <w:t>王宜贵</w:t>
      </w:r>
      <w:r>
        <w:rPr>
          <w:rFonts w:hint="eastAsia"/>
          <w:szCs w:val="21"/>
        </w:rPr>
        <w:t xml:space="preserve">. </w:t>
      </w:r>
      <w:r>
        <w:rPr>
          <w:rFonts w:hint="eastAsia"/>
          <w:szCs w:val="21"/>
        </w:rPr>
        <w:t>软件工程</w:t>
      </w:r>
      <w:r>
        <w:rPr>
          <w:rFonts w:hint="eastAsia"/>
          <w:szCs w:val="21"/>
        </w:rPr>
        <w:t>[M].</w:t>
      </w:r>
      <w:r>
        <w:rPr>
          <w:rFonts w:hint="eastAsia"/>
          <w:szCs w:val="21"/>
        </w:rPr>
        <w:t>机械工业出版社</w:t>
      </w:r>
      <w:r>
        <w:rPr>
          <w:rFonts w:hint="eastAsia"/>
          <w:szCs w:val="21"/>
        </w:rPr>
        <w:t>,2012.</w:t>
      </w:r>
    </w:p>
    <w:p w:rsidR="008B70E8" w:rsidRDefault="008B70E8" w:rsidP="008B70E8">
      <w:pPr>
        <w:ind w:leftChars="200" w:left="735" w:hangingChars="150" w:hanging="315"/>
        <w:rPr>
          <w:szCs w:val="21"/>
        </w:rPr>
      </w:pPr>
      <w:r>
        <w:rPr>
          <w:rFonts w:hint="eastAsia"/>
          <w:szCs w:val="21"/>
        </w:rPr>
        <w:t xml:space="preserve">[20] </w:t>
      </w:r>
      <w:r>
        <w:rPr>
          <w:szCs w:val="21"/>
        </w:rPr>
        <w:t>Julie C. Meloni</w:t>
      </w:r>
      <w:r>
        <w:rPr>
          <w:szCs w:val="21"/>
        </w:rPr>
        <w:t>著</w:t>
      </w:r>
      <w:r>
        <w:rPr>
          <w:szCs w:val="21"/>
        </w:rPr>
        <w:t xml:space="preserve"> </w:t>
      </w:r>
      <w:r>
        <w:rPr>
          <w:szCs w:val="21"/>
        </w:rPr>
        <w:t>李军等译</w:t>
      </w:r>
      <w:r>
        <w:rPr>
          <w:szCs w:val="21"/>
        </w:rPr>
        <w:t>. PHP</w:t>
      </w:r>
      <w:r>
        <w:rPr>
          <w:szCs w:val="21"/>
        </w:rPr>
        <w:t>、</w:t>
      </w:r>
      <w:r>
        <w:rPr>
          <w:szCs w:val="21"/>
        </w:rPr>
        <w:t>MySQL</w:t>
      </w:r>
      <w:r>
        <w:rPr>
          <w:szCs w:val="21"/>
        </w:rPr>
        <w:t>和</w:t>
      </w:r>
      <w:r>
        <w:rPr>
          <w:szCs w:val="21"/>
        </w:rPr>
        <w:t>Apache</w:t>
      </w:r>
      <w:r>
        <w:rPr>
          <w:szCs w:val="21"/>
        </w:rPr>
        <w:t>编程导学</w:t>
      </w:r>
      <w:r>
        <w:rPr>
          <w:szCs w:val="21"/>
        </w:rPr>
        <w:t xml:space="preserve"> [</w:t>
      </w:r>
      <w:r>
        <w:rPr>
          <w:rFonts w:hint="eastAsia"/>
          <w:szCs w:val="21"/>
        </w:rPr>
        <w:t>M</w:t>
      </w:r>
      <w:r>
        <w:rPr>
          <w:szCs w:val="21"/>
        </w:rPr>
        <w:t xml:space="preserve">]. </w:t>
      </w:r>
      <w:r>
        <w:rPr>
          <w:szCs w:val="21"/>
        </w:rPr>
        <w:t>北京</w:t>
      </w:r>
      <w:r>
        <w:rPr>
          <w:szCs w:val="21"/>
        </w:rPr>
        <w:t>:</w:t>
      </w:r>
      <w:r>
        <w:rPr>
          <w:szCs w:val="21"/>
        </w:rPr>
        <w:t>机械工业出版社</w:t>
      </w:r>
      <w:r>
        <w:rPr>
          <w:szCs w:val="21"/>
        </w:rPr>
        <w:t>,2009</w:t>
      </w:r>
      <w:r>
        <w:rPr>
          <w:rFonts w:hint="eastAsia"/>
          <w:szCs w:val="21"/>
        </w:rPr>
        <w:t xml:space="preserve"> </w:t>
      </w:r>
    </w:p>
    <w:p w:rsidR="008B70E8" w:rsidRDefault="008B70E8" w:rsidP="008B70E8">
      <w:pPr>
        <w:ind w:leftChars="200" w:left="735" w:hangingChars="150" w:hanging="315"/>
        <w:rPr>
          <w:szCs w:val="21"/>
        </w:rPr>
      </w:pPr>
      <w:r>
        <w:rPr>
          <w:rFonts w:hint="eastAsia"/>
          <w:szCs w:val="21"/>
        </w:rPr>
        <w:t>[21]</w:t>
      </w:r>
      <w:r>
        <w:rPr>
          <w:rFonts w:ascii="宋体" w:hAnsi="宋体" w:hint="eastAsia"/>
          <w:szCs w:val="21"/>
        </w:rPr>
        <w:t xml:space="preserve"> </w:t>
      </w:r>
      <w:r>
        <w:rPr>
          <w:szCs w:val="21"/>
        </w:rPr>
        <w:t>Wendy Ming-Yen Teoh,Siong Choy Chong,Binshan Lin. Factors affecting consumers' perception of electronic payment: an empirical analysis[J]. Internet Research,2013,4(19):234-235</w:t>
      </w:r>
    </w:p>
    <w:p w:rsidR="008B70E8" w:rsidRDefault="008B70E8" w:rsidP="008B70E8">
      <w:pPr>
        <w:ind w:leftChars="200" w:left="735" w:hangingChars="150" w:hanging="315"/>
        <w:rPr>
          <w:szCs w:val="21"/>
        </w:rPr>
      </w:pPr>
      <w:r>
        <w:rPr>
          <w:rFonts w:hint="eastAsia"/>
          <w:szCs w:val="21"/>
        </w:rPr>
        <w:t xml:space="preserve">[22] </w:t>
      </w:r>
      <w:r>
        <w:rPr>
          <w:szCs w:val="21"/>
        </w:rPr>
        <w:t>殷燕</w:t>
      </w:r>
      <w:r>
        <w:rPr>
          <w:rFonts w:hint="eastAsia"/>
          <w:szCs w:val="21"/>
        </w:rPr>
        <w:t>,</w:t>
      </w:r>
      <w:r>
        <w:rPr>
          <w:szCs w:val="21"/>
        </w:rPr>
        <w:t>吴洪</w:t>
      </w:r>
      <w:r>
        <w:rPr>
          <w:rFonts w:hint="eastAsia"/>
          <w:szCs w:val="21"/>
        </w:rPr>
        <w:t>,</w:t>
      </w:r>
      <w:r>
        <w:rPr>
          <w:szCs w:val="21"/>
        </w:rPr>
        <w:t>张涛</w:t>
      </w:r>
      <w:r>
        <w:rPr>
          <w:rFonts w:hint="eastAsia"/>
          <w:szCs w:val="21"/>
        </w:rPr>
        <w:t>.</w:t>
      </w:r>
      <w:r>
        <w:rPr>
          <w:szCs w:val="21"/>
        </w:rPr>
        <w:t xml:space="preserve"> </w:t>
      </w:r>
      <w:r>
        <w:rPr>
          <w:szCs w:val="21"/>
        </w:rPr>
        <w:t>基于</w:t>
      </w:r>
      <w:r>
        <w:rPr>
          <w:szCs w:val="21"/>
        </w:rPr>
        <w:t>MVC</w:t>
      </w:r>
      <w:r>
        <w:rPr>
          <w:szCs w:val="21"/>
        </w:rPr>
        <w:t>设计模式的</w:t>
      </w:r>
      <w:r>
        <w:rPr>
          <w:szCs w:val="21"/>
        </w:rPr>
        <w:t>thinkphp</w:t>
      </w:r>
      <w:r>
        <w:rPr>
          <w:szCs w:val="21"/>
        </w:rPr>
        <w:t>框架的研究与应用</w:t>
      </w:r>
      <w:r>
        <w:rPr>
          <w:rFonts w:hint="eastAsia"/>
          <w:szCs w:val="21"/>
        </w:rPr>
        <w:t>[D].</w:t>
      </w:r>
      <w:r>
        <w:rPr>
          <w:rFonts w:hint="eastAsia"/>
          <w:szCs w:val="21"/>
        </w:rPr>
        <w:t>西安</w:t>
      </w:r>
      <w:r>
        <w:rPr>
          <w:szCs w:val="21"/>
        </w:rPr>
        <w:t>：</w:t>
      </w:r>
      <w:r>
        <w:rPr>
          <w:szCs w:val="21"/>
        </w:rPr>
        <w:t> </w:t>
      </w:r>
      <w:r>
        <w:rPr>
          <w:szCs w:val="21"/>
        </w:rPr>
        <w:t>西安建筑科技大学</w:t>
      </w:r>
      <w:r>
        <w:rPr>
          <w:rFonts w:hint="eastAsia"/>
          <w:szCs w:val="21"/>
        </w:rPr>
        <w:t>.2010</w:t>
      </w:r>
    </w:p>
    <w:p w:rsidR="008B70E8" w:rsidRDefault="008B70E8" w:rsidP="008B70E8">
      <w:pPr>
        <w:ind w:leftChars="200" w:left="735" w:hangingChars="150" w:hanging="315"/>
        <w:rPr>
          <w:szCs w:val="21"/>
        </w:rPr>
      </w:pPr>
      <w:r>
        <w:rPr>
          <w:rFonts w:hint="eastAsia"/>
          <w:szCs w:val="21"/>
        </w:rPr>
        <w:t xml:space="preserve">[23] </w:t>
      </w:r>
      <w:r>
        <w:rPr>
          <w:szCs w:val="21"/>
        </w:rPr>
        <w:t>梁文新</w:t>
      </w:r>
      <w:r>
        <w:rPr>
          <w:szCs w:val="21"/>
        </w:rPr>
        <w:t>,</w:t>
      </w:r>
      <w:r>
        <w:rPr>
          <w:szCs w:val="21"/>
        </w:rPr>
        <w:t>宋强</w:t>
      </w:r>
      <w:r>
        <w:rPr>
          <w:szCs w:val="21"/>
        </w:rPr>
        <w:t>,</w:t>
      </w:r>
      <w:r>
        <w:rPr>
          <w:szCs w:val="21"/>
        </w:rPr>
        <w:t>刘凌霞</w:t>
      </w:r>
      <w:r>
        <w:rPr>
          <w:rFonts w:hint="eastAsia"/>
          <w:szCs w:val="21"/>
        </w:rPr>
        <w:t>.</w:t>
      </w:r>
      <w:r>
        <w:rPr>
          <w:szCs w:val="21"/>
        </w:rPr>
        <w:t>Ajax + PHP</w:t>
      </w:r>
      <w:r>
        <w:rPr>
          <w:szCs w:val="21"/>
        </w:rPr>
        <w:t>程序设计实战详解</w:t>
      </w:r>
      <w:r>
        <w:rPr>
          <w:rFonts w:hint="eastAsia"/>
          <w:szCs w:val="21"/>
        </w:rPr>
        <w:t>[M].</w:t>
      </w:r>
      <w:r>
        <w:rPr>
          <w:szCs w:val="21"/>
        </w:rPr>
        <w:t>北京</w:t>
      </w:r>
      <w:r>
        <w:rPr>
          <w:szCs w:val="21"/>
        </w:rPr>
        <w:t>:</w:t>
      </w:r>
      <w:r>
        <w:rPr>
          <w:szCs w:val="21"/>
        </w:rPr>
        <w:t>清华大学出版社</w:t>
      </w:r>
      <w:r>
        <w:rPr>
          <w:szCs w:val="21"/>
        </w:rPr>
        <w:t>,2010</w:t>
      </w:r>
    </w:p>
    <w:p w:rsidR="008B70E8" w:rsidRDefault="008B70E8" w:rsidP="008B70E8">
      <w:pPr>
        <w:ind w:leftChars="200" w:left="735" w:hangingChars="150" w:hanging="315"/>
        <w:rPr>
          <w:szCs w:val="21"/>
        </w:rPr>
      </w:pPr>
      <w:r>
        <w:rPr>
          <w:rFonts w:hint="eastAsia"/>
          <w:szCs w:val="21"/>
        </w:rPr>
        <w:t xml:space="preserve">[24] </w:t>
      </w:r>
      <w:r>
        <w:rPr>
          <w:szCs w:val="21"/>
        </w:rPr>
        <w:t>魏汉斌</w:t>
      </w:r>
      <w:r>
        <w:rPr>
          <w:rFonts w:hint="eastAsia"/>
          <w:szCs w:val="21"/>
        </w:rPr>
        <w:t>.</w:t>
      </w:r>
      <w:r>
        <w:rPr>
          <w:szCs w:val="21"/>
        </w:rPr>
        <w:t>PHP</w:t>
      </w:r>
      <w:r>
        <w:rPr>
          <w:szCs w:val="21"/>
        </w:rPr>
        <w:t>在电子商务网站建设中的应用研究</w:t>
      </w:r>
      <w:r>
        <w:rPr>
          <w:rFonts w:hint="eastAsia"/>
          <w:szCs w:val="21"/>
        </w:rPr>
        <w:t>[J].</w:t>
      </w:r>
      <w:r>
        <w:rPr>
          <w:szCs w:val="21"/>
        </w:rPr>
        <w:t>无线互联科</w:t>
      </w:r>
      <w:r>
        <w:rPr>
          <w:rFonts w:hint="eastAsia"/>
          <w:szCs w:val="21"/>
        </w:rPr>
        <w:t xml:space="preserve"> </w:t>
      </w:r>
      <w:r>
        <w:rPr>
          <w:szCs w:val="21"/>
        </w:rPr>
        <w:t>技</w:t>
      </w:r>
      <w:r>
        <w:rPr>
          <w:rFonts w:hint="eastAsia"/>
          <w:szCs w:val="21"/>
        </w:rPr>
        <w:t>.2012,6:90-91</w:t>
      </w:r>
    </w:p>
    <w:p w:rsidR="008B70E8" w:rsidRDefault="008B70E8" w:rsidP="008B70E8">
      <w:pPr>
        <w:ind w:leftChars="200" w:left="735" w:hangingChars="150" w:hanging="315"/>
        <w:rPr>
          <w:szCs w:val="21"/>
        </w:rPr>
      </w:pPr>
      <w:r>
        <w:rPr>
          <w:szCs w:val="21"/>
        </w:rPr>
        <w:t xml:space="preserve">[25] </w:t>
      </w:r>
      <w:r>
        <w:rPr>
          <w:szCs w:val="21"/>
        </w:rPr>
        <w:t>杨晓云</w:t>
      </w:r>
      <w:r>
        <w:rPr>
          <w:szCs w:val="21"/>
        </w:rPr>
        <w:t>,</w:t>
      </w:r>
      <w:r>
        <w:rPr>
          <w:szCs w:val="21"/>
        </w:rPr>
        <w:t>王建桥</w:t>
      </w:r>
      <w:r>
        <w:rPr>
          <w:szCs w:val="21"/>
        </w:rPr>
        <w:t>,</w:t>
      </w:r>
      <w:r>
        <w:rPr>
          <w:szCs w:val="21"/>
        </w:rPr>
        <w:t>杨涛</w:t>
      </w:r>
      <w:r>
        <w:rPr>
          <w:rFonts w:hint="eastAsia"/>
          <w:szCs w:val="21"/>
        </w:rPr>
        <w:t>.</w:t>
      </w:r>
      <w:r>
        <w:rPr>
          <w:szCs w:val="21"/>
        </w:rPr>
        <w:t xml:space="preserve"> MySQL</w:t>
      </w:r>
      <w:r>
        <w:rPr>
          <w:szCs w:val="21"/>
        </w:rPr>
        <w:t>技术内幕</w:t>
      </w:r>
      <w:r>
        <w:rPr>
          <w:szCs w:val="21"/>
        </w:rPr>
        <w:t xml:space="preserve"> [M]. </w:t>
      </w:r>
      <w:r>
        <w:rPr>
          <w:rFonts w:hint="eastAsia"/>
          <w:szCs w:val="21"/>
        </w:rPr>
        <w:t>北京：</w:t>
      </w:r>
      <w:r>
        <w:rPr>
          <w:szCs w:val="21"/>
        </w:rPr>
        <w:t>人民邮电出版社</w:t>
      </w:r>
      <w:r>
        <w:rPr>
          <w:szCs w:val="21"/>
        </w:rPr>
        <w:t>,2011,</w:t>
      </w:r>
      <w:r>
        <w:rPr>
          <w:rFonts w:hint="eastAsia"/>
          <w:szCs w:val="21"/>
        </w:rPr>
        <w:t>88</w:t>
      </w:r>
      <w:r>
        <w:rPr>
          <w:szCs w:val="21"/>
        </w:rPr>
        <w:t>-</w:t>
      </w:r>
      <w:r>
        <w:rPr>
          <w:rFonts w:hint="eastAsia"/>
          <w:szCs w:val="21"/>
        </w:rPr>
        <w:t>163</w:t>
      </w:r>
    </w:p>
    <w:p w:rsidR="008B70E8" w:rsidRDefault="008B70E8" w:rsidP="008B70E8">
      <w:pPr>
        <w:ind w:leftChars="200" w:left="735" w:hangingChars="150" w:hanging="315"/>
        <w:rPr>
          <w:szCs w:val="21"/>
        </w:rPr>
      </w:pPr>
      <w:r>
        <w:rPr>
          <w:szCs w:val="21"/>
        </w:rPr>
        <w:t xml:space="preserve">[26] </w:t>
      </w:r>
      <w:r>
        <w:rPr>
          <w:rFonts w:hint="eastAsia"/>
          <w:szCs w:val="21"/>
        </w:rPr>
        <w:t>王家华</w:t>
      </w:r>
      <w:r>
        <w:rPr>
          <w:rFonts w:hint="eastAsia"/>
          <w:szCs w:val="21"/>
        </w:rPr>
        <w:t xml:space="preserve">. </w:t>
      </w:r>
      <w:r>
        <w:rPr>
          <w:rFonts w:hint="eastAsia"/>
          <w:szCs w:val="21"/>
        </w:rPr>
        <w:t>软件工程</w:t>
      </w:r>
      <w:r>
        <w:rPr>
          <w:rFonts w:hint="eastAsia"/>
          <w:szCs w:val="21"/>
        </w:rPr>
        <w:t>[M].</w:t>
      </w:r>
      <w:r>
        <w:rPr>
          <w:rFonts w:hint="eastAsia"/>
          <w:szCs w:val="21"/>
        </w:rPr>
        <w:t>东北大学出版社</w:t>
      </w:r>
      <w:r>
        <w:rPr>
          <w:rFonts w:hint="eastAsia"/>
          <w:szCs w:val="21"/>
        </w:rPr>
        <w:t>,2011.</w:t>
      </w:r>
    </w:p>
    <w:p w:rsidR="008B70E8" w:rsidRDefault="008B70E8" w:rsidP="008B70E8">
      <w:pPr>
        <w:ind w:leftChars="200" w:left="735" w:hangingChars="150" w:hanging="315"/>
        <w:rPr>
          <w:szCs w:val="21"/>
        </w:rPr>
      </w:pPr>
      <w:r>
        <w:rPr>
          <w:szCs w:val="21"/>
        </w:rPr>
        <w:t xml:space="preserve">[27] </w:t>
      </w:r>
      <w:r>
        <w:rPr>
          <w:rFonts w:hint="eastAsia"/>
          <w:szCs w:val="21"/>
        </w:rPr>
        <w:t>陈小红</w:t>
      </w:r>
      <w:r>
        <w:rPr>
          <w:rFonts w:hint="eastAsia"/>
          <w:szCs w:val="21"/>
        </w:rPr>
        <w:t>.</w:t>
      </w:r>
      <w:r>
        <w:rPr>
          <w:rFonts w:hint="eastAsia"/>
          <w:szCs w:val="21"/>
        </w:rPr>
        <w:t>电子商务对经济增长贡献的评价与控制研究</w:t>
      </w:r>
      <w:r>
        <w:rPr>
          <w:rFonts w:hint="eastAsia"/>
          <w:szCs w:val="21"/>
        </w:rPr>
        <w:t>[D].</w:t>
      </w:r>
      <w:r>
        <w:rPr>
          <w:rFonts w:hint="eastAsia"/>
          <w:szCs w:val="21"/>
        </w:rPr>
        <w:t>上海：东华大学，</w:t>
      </w:r>
      <w:r>
        <w:rPr>
          <w:rFonts w:hint="eastAsia"/>
          <w:szCs w:val="21"/>
        </w:rPr>
        <w:t>2011</w:t>
      </w:r>
      <w:r>
        <w:rPr>
          <w:szCs w:val="21"/>
        </w:rPr>
        <w:t xml:space="preserve"> [</w:t>
      </w:r>
      <w:r>
        <w:rPr>
          <w:rFonts w:hint="eastAsia"/>
          <w:szCs w:val="21"/>
        </w:rPr>
        <w:t>7</w:t>
      </w:r>
      <w:r>
        <w:rPr>
          <w:szCs w:val="21"/>
        </w:rPr>
        <w:t xml:space="preserve">] </w:t>
      </w:r>
      <w:r>
        <w:rPr>
          <w:szCs w:val="21"/>
        </w:rPr>
        <w:t>吴清秀</w:t>
      </w:r>
      <w:r>
        <w:rPr>
          <w:rFonts w:hint="eastAsia"/>
          <w:szCs w:val="21"/>
        </w:rPr>
        <w:t>.</w:t>
      </w:r>
      <w:r>
        <w:rPr>
          <w:szCs w:val="21"/>
        </w:rPr>
        <w:t>PHP</w:t>
      </w:r>
      <w:r>
        <w:rPr>
          <w:szCs w:val="21"/>
        </w:rPr>
        <w:t>网站开发</w:t>
      </w:r>
      <w:r>
        <w:rPr>
          <w:szCs w:val="21"/>
        </w:rPr>
        <w:t>[M].</w:t>
      </w:r>
      <w:r>
        <w:rPr>
          <w:rFonts w:hint="eastAsia"/>
          <w:szCs w:val="21"/>
        </w:rPr>
        <w:t>北京</w:t>
      </w:r>
      <w:r>
        <w:rPr>
          <w:szCs w:val="21"/>
        </w:rPr>
        <w:t xml:space="preserve">: </w:t>
      </w:r>
      <w:r>
        <w:rPr>
          <w:szCs w:val="21"/>
        </w:rPr>
        <w:t>机械工业出版社</w:t>
      </w:r>
      <w:r>
        <w:rPr>
          <w:szCs w:val="21"/>
        </w:rPr>
        <w:t>,2014</w:t>
      </w:r>
    </w:p>
    <w:p w:rsidR="008B70E8" w:rsidRDefault="008B70E8" w:rsidP="008B70E8">
      <w:pPr>
        <w:ind w:leftChars="200" w:left="735" w:hangingChars="150" w:hanging="315"/>
        <w:rPr>
          <w:szCs w:val="21"/>
        </w:rPr>
      </w:pPr>
      <w:r>
        <w:rPr>
          <w:szCs w:val="21"/>
        </w:rPr>
        <w:t>[28] Xiaoming Meng. Study on Combining of E-commerce and E-marketing[J]. Journal of  Software,2010,32(12):55-56</w:t>
      </w:r>
    </w:p>
    <w:p w:rsidR="008B70E8" w:rsidRDefault="008B70E8" w:rsidP="008B70E8">
      <w:pPr>
        <w:ind w:leftChars="200" w:left="735" w:hangingChars="150" w:hanging="315"/>
        <w:rPr>
          <w:szCs w:val="21"/>
        </w:rPr>
      </w:pPr>
      <w:r>
        <w:rPr>
          <w:szCs w:val="21"/>
        </w:rPr>
        <w:t xml:space="preserve">[29] </w:t>
      </w:r>
      <w:r>
        <w:rPr>
          <w:szCs w:val="21"/>
        </w:rPr>
        <w:t>季国飞</w:t>
      </w:r>
      <w:r>
        <w:rPr>
          <w:szCs w:val="21"/>
        </w:rPr>
        <w:t>,</w:t>
      </w:r>
      <w:r>
        <w:rPr>
          <w:szCs w:val="21"/>
        </w:rPr>
        <w:t>朱佩德</w:t>
      </w:r>
      <w:r>
        <w:rPr>
          <w:rFonts w:hint="eastAsia"/>
          <w:szCs w:val="21"/>
        </w:rPr>
        <w:t>.</w:t>
      </w:r>
      <w:r>
        <w:rPr>
          <w:szCs w:val="21"/>
        </w:rPr>
        <w:t>深入理解</w:t>
      </w:r>
      <w:r>
        <w:rPr>
          <w:szCs w:val="21"/>
        </w:rPr>
        <w:t>PHP:</w:t>
      </w:r>
      <w:r>
        <w:rPr>
          <w:szCs w:val="21"/>
        </w:rPr>
        <w:t>高级技巧</w:t>
      </w:r>
      <w:r>
        <w:rPr>
          <w:rFonts w:hint="eastAsia"/>
          <w:szCs w:val="21"/>
        </w:rPr>
        <w:t>、</w:t>
      </w:r>
      <w:r>
        <w:rPr>
          <w:szCs w:val="21"/>
        </w:rPr>
        <w:t>面向对象与核心技术</w:t>
      </w:r>
      <w:r>
        <w:rPr>
          <w:szCs w:val="21"/>
        </w:rPr>
        <w:t>[M]</w:t>
      </w:r>
      <w:r>
        <w:rPr>
          <w:rFonts w:hint="eastAsia"/>
          <w:szCs w:val="21"/>
        </w:rPr>
        <w:t>.</w:t>
      </w:r>
      <w:r>
        <w:rPr>
          <w:szCs w:val="21"/>
        </w:rPr>
        <w:t xml:space="preserve"> </w:t>
      </w:r>
      <w:r>
        <w:rPr>
          <w:szCs w:val="21"/>
        </w:rPr>
        <w:t>北京</w:t>
      </w:r>
      <w:r>
        <w:rPr>
          <w:szCs w:val="21"/>
        </w:rPr>
        <w:t>:</w:t>
      </w:r>
      <w:r>
        <w:rPr>
          <w:szCs w:val="21"/>
        </w:rPr>
        <w:t>机械</w:t>
      </w:r>
      <w:r>
        <w:rPr>
          <w:rFonts w:hint="eastAsia"/>
          <w:szCs w:val="21"/>
        </w:rPr>
        <w:t xml:space="preserve"> </w:t>
      </w:r>
      <w:r>
        <w:rPr>
          <w:szCs w:val="21"/>
        </w:rPr>
        <w:t>工业出版社</w:t>
      </w:r>
      <w:r>
        <w:rPr>
          <w:szCs w:val="21"/>
        </w:rPr>
        <w:t>,2014,</w:t>
      </w:r>
      <w:r>
        <w:rPr>
          <w:rFonts w:hint="eastAsia"/>
          <w:szCs w:val="21"/>
        </w:rPr>
        <w:t>1</w:t>
      </w:r>
      <w:r>
        <w:rPr>
          <w:szCs w:val="21"/>
        </w:rPr>
        <w:t>4</w:t>
      </w:r>
      <w:r>
        <w:rPr>
          <w:rFonts w:hint="eastAsia"/>
          <w:szCs w:val="21"/>
        </w:rPr>
        <w:t>2</w:t>
      </w:r>
      <w:r>
        <w:rPr>
          <w:szCs w:val="21"/>
        </w:rPr>
        <w:t>-</w:t>
      </w:r>
      <w:r>
        <w:rPr>
          <w:rFonts w:hint="eastAsia"/>
          <w:szCs w:val="21"/>
        </w:rPr>
        <w:t>258</w:t>
      </w:r>
    </w:p>
    <w:p w:rsidR="008B70E8" w:rsidRDefault="008B70E8" w:rsidP="008B70E8">
      <w:pPr>
        <w:ind w:leftChars="200" w:left="735" w:hangingChars="150" w:hanging="315"/>
        <w:rPr>
          <w:szCs w:val="21"/>
        </w:rPr>
      </w:pPr>
      <w:r>
        <w:rPr>
          <w:szCs w:val="21"/>
        </w:rPr>
        <w:t xml:space="preserve">[30] </w:t>
      </w:r>
      <w:r>
        <w:rPr>
          <w:szCs w:val="21"/>
        </w:rPr>
        <w:t>吴强</w:t>
      </w:r>
      <w:r>
        <w:rPr>
          <w:rFonts w:hint="eastAsia"/>
          <w:szCs w:val="21"/>
        </w:rPr>
        <w:t>.</w:t>
      </w:r>
      <w:r>
        <w:rPr>
          <w:szCs w:val="21"/>
        </w:rPr>
        <w:t xml:space="preserve"> Web</w:t>
      </w:r>
      <w:r>
        <w:rPr>
          <w:szCs w:val="21"/>
        </w:rPr>
        <w:t>前端设计</w:t>
      </w:r>
      <w:r>
        <w:rPr>
          <w:szCs w:val="21"/>
        </w:rPr>
        <w:t>:HTML+CSS+jQuery</w:t>
      </w:r>
      <w:r>
        <w:rPr>
          <w:szCs w:val="21"/>
        </w:rPr>
        <w:t>技术教程</w:t>
      </w:r>
      <w:r>
        <w:rPr>
          <w:rFonts w:hint="eastAsia"/>
          <w:szCs w:val="21"/>
        </w:rPr>
        <w:t>[M].</w:t>
      </w:r>
      <w:r>
        <w:rPr>
          <w:szCs w:val="21"/>
        </w:rPr>
        <w:t xml:space="preserve"> </w:t>
      </w:r>
      <w:r>
        <w:rPr>
          <w:szCs w:val="21"/>
        </w:rPr>
        <w:t>北京</w:t>
      </w:r>
      <w:r>
        <w:rPr>
          <w:szCs w:val="21"/>
        </w:rPr>
        <w:t>:</w:t>
      </w:r>
      <w:r>
        <w:rPr>
          <w:szCs w:val="21"/>
        </w:rPr>
        <w:t>清华大学出版</w:t>
      </w:r>
      <w:r>
        <w:rPr>
          <w:rFonts w:hint="eastAsia"/>
          <w:szCs w:val="21"/>
        </w:rPr>
        <w:t xml:space="preserve"> </w:t>
      </w:r>
      <w:r>
        <w:rPr>
          <w:szCs w:val="21"/>
        </w:rPr>
        <w:t>社</w:t>
      </w:r>
      <w:r>
        <w:rPr>
          <w:szCs w:val="21"/>
        </w:rPr>
        <w:t>,2014</w:t>
      </w:r>
      <w:r>
        <w:rPr>
          <w:rFonts w:hint="eastAsia"/>
          <w:szCs w:val="21"/>
        </w:rPr>
        <w:t xml:space="preserve"> </w:t>
      </w:r>
    </w:p>
    <w:p w:rsidR="008B70E8" w:rsidRDefault="008B70E8" w:rsidP="008B70E8">
      <w:pPr>
        <w:ind w:leftChars="200" w:left="735" w:hangingChars="150" w:hanging="315"/>
        <w:rPr>
          <w:szCs w:val="21"/>
        </w:rPr>
      </w:pPr>
      <w:r>
        <w:rPr>
          <w:szCs w:val="21"/>
        </w:rPr>
        <w:t xml:space="preserve">[31] </w:t>
      </w:r>
      <w:r>
        <w:rPr>
          <w:szCs w:val="21"/>
        </w:rPr>
        <w:t>付勇</w:t>
      </w:r>
      <w:r>
        <w:rPr>
          <w:szCs w:val="21"/>
        </w:rPr>
        <w:t>,</w:t>
      </w:r>
      <w:r>
        <w:rPr>
          <w:szCs w:val="21"/>
        </w:rPr>
        <w:t>景丽</w:t>
      </w:r>
      <w:r>
        <w:rPr>
          <w:rFonts w:hint="eastAsia"/>
          <w:szCs w:val="21"/>
        </w:rPr>
        <w:t>.</w:t>
      </w:r>
      <w:r>
        <w:rPr>
          <w:szCs w:val="21"/>
        </w:rPr>
        <w:t>PHP</w:t>
      </w:r>
      <w:r>
        <w:rPr>
          <w:szCs w:val="21"/>
        </w:rPr>
        <w:t>框架高级编程</w:t>
      </w:r>
      <w:r>
        <w:rPr>
          <w:szCs w:val="21"/>
        </w:rPr>
        <w:t>:</w:t>
      </w:r>
      <w:r>
        <w:rPr>
          <w:szCs w:val="21"/>
        </w:rPr>
        <w:t>应用</w:t>
      </w:r>
      <w:r>
        <w:rPr>
          <w:szCs w:val="21"/>
        </w:rPr>
        <w:t>Symfony</w:t>
      </w:r>
      <w:r>
        <w:rPr>
          <w:szCs w:val="21"/>
        </w:rPr>
        <w:t>、</w:t>
      </w:r>
      <w:r>
        <w:rPr>
          <w:szCs w:val="21"/>
        </w:rPr>
        <w:t>CakePHP</w:t>
      </w:r>
      <w:r>
        <w:rPr>
          <w:szCs w:val="21"/>
        </w:rPr>
        <w:t>和</w:t>
      </w:r>
      <w:r>
        <w:rPr>
          <w:szCs w:val="21"/>
        </w:rPr>
        <w:t>Zend</w:t>
      </w:r>
      <w:r>
        <w:rPr>
          <w:rFonts w:hint="eastAsia"/>
          <w:szCs w:val="21"/>
        </w:rPr>
        <w:t>[M].</w:t>
      </w:r>
      <w:r>
        <w:rPr>
          <w:szCs w:val="21"/>
        </w:rPr>
        <w:t xml:space="preserve"> </w:t>
      </w:r>
      <w:r>
        <w:rPr>
          <w:szCs w:val="21"/>
        </w:rPr>
        <w:t>北京</w:t>
      </w:r>
      <w:r>
        <w:rPr>
          <w:szCs w:val="21"/>
        </w:rPr>
        <w:t>:</w:t>
      </w:r>
      <w:r>
        <w:rPr>
          <w:szCs w:val="21"/>
        </w:rPr>
        <w:t>清华</w:t>
      </w:r>
      <w:r>
        <w:rPr>
          <w:rFonts w:hint="eastAsia"/>
          <w:szCs w:val="21"/>
        </w:rPr>
        <w:t xml:space="preserve">  </w:t>
      </w:r>
      <w:r>
        <w:rPr>
          <w:szCs w:val="21"/>
        </w:rPr>
        <w:t>大学出版社</w:t>
      </w:r>
      <w:r>
        <w:rPr>
          <w:szCs w:val="21"/>
        </w:rPr>
        <w:t>,2012</w:t>
      </w:r>
    </w:p>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 w:rsidR="008B70E8" w:rsidRDefault="008B70E8" w:rsidP="008B70E8">
      <w:pPr>
        <w:pStyle w:val="1"/>
      </w:pPr>
      <w:bookmarkStart w:id="626" w:name="_Toc421749184"/>
      <w:r>
        <w:rPr>
          <w:rFonts w:hint="eastAsia"/>
        </w:rPr>
        <w:t>翻译部分</w:t>
      </w:r>
      <w:bookmarkEnd w:id="622"/>
      <w:bookmarkEnd w:id="623"/>
      <w:bookmarkEnd w:id="626"/>
    </w:p>
    <w:p w:rsidR="008B70E8" w:rsidRDefault="008B70E8" w:rsidP="008B70E8">
      <w:pPr>
        <w:pStyle w:val="2"/>
        <w:numPr>
          <w:ilvl w:val="1"/>
          <w:numId w:val="0"/>
        </w:numPr>
      </w:pPr>
      <w:bookmarkStart w:id="627" w:name="_Toc421749185"/>
      <w:r>
        <w:rPr>
          <w:rFonts w:hint="eastAsia"/>
        </w:rPr>
        <w:t>外文资料原文</w:t>
      </w:r>
      <w:bookmarkEnd w:id="624"/>
      <w:bookmarkEnd w:id="625"/>
      <w:bookmarkEnd w:id="627"/>
    </w:p>
    <w:p w:rsidR="008B70E8" w:rsidRDefault="008B70E8" w:rsidP="008B70E8">
      <w:pPr>
        <w:autoSpaceDE w:val="0"/>
        <w:autoSpaceDN w:val="0"/>
        <w:adjustRightInd w:val="0"/>
        <w:ind w:firstLine="560"/>
        <w:jc w:val="center"/>
        <w:rPr>
          <w:kern w:val="0"/>
          <w:sz w:val="28"/>
          <w:szCs w:val="28"/>
        </w:rPr>
      </w:pPr>
      <w:r>
        <w:rPr>
          <w:kern w:val="0"/>
          <w:sz w:val="28"/>
          <w:szCs w:val="28"/>
        </w:rPr>
        <w:t>Consumer‘s Trust in using E-Commerce Websites</w:t>
      </w:r>
    </w:p>
    <w:p w:rsidR="008B70E8" w:rsidRDefault="008B70E8" w:rsidP="008B70E8">
      <w:pPr>
        <w:autoSpaceDE w:val="0"/>
        <w:autoSpaceDN w:val="0"/>
        <w:adjustRightInd w:val="0"/>
        <w:ind w:firstLine="482"/>
        <w:jc w:val="center"/>
        <w:rPr>
          <w:b/>
          <w:kern w:val="0"/>
        </w:rPr>
      </w:pPr>
      <w:r>
        <w:rPr>
          <w:b/>
          <w:kern w:val="0"/>
        </w:rPr>
        <w:t>I. INTRODUCTION</w:t>
      </w:r>
    </w:p>
    <w:p w:rsidR="008B70E8" w:rsidRDefault="008B70E8" w:rsidP="008B70E8">
      <w:pPr>
        <w:autoSpaceDE w:val="0"/>
        <w:autoSpaceDN w:val="0"/>
        <w:adjustRightInd w:val="0"/>
        <w:jc w:val="left"/>
        <w:rPr>
          <w:kern w:val="0"/>
        </w:rPr>
      </w:pPr>
      <w:r>
        <w:rPr>
          <w:kern w:val="0"/>
        </w:rPr>
        <w:t>According to U.S. Legal Definitions, a consumer  transaction is defined as "a sale, lease, assignmen by chance, or other disposition of an item of personal property." Here, inclusion of leasing means that a customer need not pay the full amount upfront for a purchase to legally meet the definition of "consumer transaction." Additionally, he/she does not even need to directly purchase a product. Consumer transactions serve the purpose of providing people with the products and services they need or want. These financial interactions are vital for keeping companies in business and providing jobs to people who, in turn, become consumers themselves.</w:t>
      </w:r>
    </w:p>
    <w:p w:rsidR="008B70E8" w:rsidRDefault="008B70E8" w:rsidP="008B70E8">
      <w:pPr>
        <w:autoSpaceDE w:val="0"/>
        <w:autoSpaceDN w:val="0"/>
        <w:adjustRightInd w:val="0"/>
        <w:jc w:val="left"/>
        <w:rPr>
          <w:kern w:val="0"/>
        </w:rPr>
      </w:pPr>
      <w:r>
        <w:rPr>
          <w:kern w:val="0"/>
        </w:rPr>
        <w:t>In e-commerce (electronic commerce), B2C (business to consumer) is a transaction between the business or organization and its customers. In other words, it is an e-commerce and an internet model where transactions take place between a business and consumer. Consumer trust may be even more important in electronic, ―cyber‖ transactions than it is in traditional, ―real world‖ transactions. This is because of some of the characteristics of Internet cyber transactions —they are blind, borderless, can occur 24 hours a day and 7 days a week, and are non-instantaneous (payment may occur days or weeks before delivery is completed) — can cause consumers to be concerned that the seller would not adhere to its transactional obligations. Consequently, trust in an Internet business is focused much more on transaction processes.</w:t>
      </w:r>
    </w:p>
    <w:p w:rsidR="008B70E8" w:rsidRDefault="008B70E8" w:rsidP="008B70E8">
      <w:pPr>
        <w:autoSpaceDE w:val="0"/>
        <w:autoSpaceDN w:val="0"/>
        <w:adjustRightInd w:val="0"/>
        <w:jc w:val="left"/>
        <w:rPr>
          <w:kern w:val="0"/>
        </w:rPr>
      </w:pPr>
      <w:r>
        <w:rPr>
          <w:kern w:val="0"/>
        </w:rPr>
        <w:t>To succeed in Internet business, there should be an establishment of trusted transaction processes where e-sellers create an environment in which an expected consumer can relax and have confidence about any transactions which he/she expects. There is an urgent need to analyze an online consumer's decision-making process which can provide an understanding of the complex and dynamic phenomena of trust in online exchanges, given the increasing fact of B2C Internet commerce.</w:t>
      </w:r>
    </w:p>
    <w:p w:rsidR="008B70E8" w:rsidRDefault="008B70E8" w:rsidP="008B70E8">
      <w:pPr>
        <w:autoSpaceDE w:val="0"/>
        <w:autoSpaceDN w:val="0"/>
        <w:adjustRightInd w:val="0"/>
        <w:jc w:val="left"/>
        <w:rPr>
          <w:kern w:val="0"/>
        </w:rPr>
      </w:pPr>
      <w:r>
        <w:rPr>
          <w:kern w:val="0"/>
        </w:rPr>
        <w:t>As Quelch and Klein noted, ―Trust is a critical factor in stimulating purchases over the internet‖. Klein argues that the most significant long-term barrier for realising the potential of Internet marketing to consumers was the lack of consumer trust, both in the merchant‘s honesty and in the merchant‘s competence to fill Internet orders. Hart and Saunders argue that trust has a changing and evolving dynamic. The introduction of technology challenges the trust relationship, thus causing it to be redefined or renegotiated. Till now a lot of effort is done for examining the issue of trust in E-commerce, especially on security, privacy, adoption and participation. Basically, trust is the important concept of customer relationship management with the market for development of B2C.</w:t>
      </w:r>
    </w:p>
    <w:p w:rsidR="008B70E8" w:rsidRDefault="008B70E8" w:rsidP="008B70E8">
      <w:pPr>
        <w:autoSpaceDE w:val="0"/>
        <w:autoSpaceDN w:val="0"/>
        <w:adjustRightInd w:val="0"/>
        <w:jc w:val="left"/>
        <w:rPr>
          <w:color w:val="000000"/>
          <w:kern w:val="0"/>
        </w:rPr>
      </w:pPr>
      <w:r>
        <w:rPr>
          <w:color w:val="000000"/>
          <w:kern w:val="0"/>
        </w:rPr>
        <w:t>Trust is characterised by uncertainty, vulnerability, are and dependence [3]</w:t>
      </w:r>
      <w:r>
        <w:rPr>
          <w:color w:val="000064"/>
          <w:kern w:val="0"/>
        </w:rPr>
        <w:t xml:space="preserve">. </w:t>
      </w:r>
      <w:r>
        <w:rPr>
          <w:color w:val="000000"/>
          <w:kern w:val="0"/>
        </w:rPr>
        <w:t xml:space="preserve">These characteristics are reflected in an online transaction, where customers cannot see the seller face to face, physically examine the merchandise, or collect the merchandise upon payment. The expectation of getting the right delivery is based on belief in the merchant‘s technical competence, and past experience with the merchant due to the fact that </w:t>
      </w:r>
      <w:r>
        <w:rPr>
          <w:color w:val="000000"/>
          <w:kern w:val="0"/>
        </w:rPr>
        <w:lastRenderedPageBreak/>
        <w:t>both regulatory and technical systems of B2C e-commerce are far from perfect.</w:t>
      </w:r>
    </w:p>
    <w:p w:rsidR="008B70E8" w:rsidRDefault="008B70E8" w:rsidP="008B70E8">
      <w:pPr>
        <w:autoSpaceDE w:val="0"/>
        <w:autoSpaceDN w:val="0"/>
        <w:adjustRightInd w:val="0"/>
        <w:jc w:val="left"/>
        <w:rPr>
          <w:kern w:val="0"/>
        </w:rPr>
      </w:pPr>
      <w:r>
        <w:rPr>
          <w:kern w:val="0"/>
        </w:rPr>
        <w:t>Mayer et al. defined trust as a willingness to take risk and perceived risk as the likelihood of both positive and negative outcomes. A number of recent studies of B2C e-commerce have then adapted the Mayer et al. model.</w:t>
      </w:r>
    </w:p>
    <w:p w:rsidR="008B70E8" w:rsidRDefault="008B70E8" w:rsidP="008B70E8">
      <w:pPr>
        <w:autoSpaceDE w:val="0"/>
        <w:autoSpaceDN w:val="0"/>
        <w:adjustRightInd w:val="0"/>
        <w:jc w:val="left"/>
        <w:rPr>
          <w:kern w:val="0"/>
        </w:rPr>
      </w:pPr>
      <w:r>
        <w:rPr>
          <w:kern w:val="0"/>
        </w:rPr>
        <w:t>Most users believe online transaction exist potential risk and cannot trust the security of the internet financial sales platform . Therefore, trust is growing in importance as a topic of study and its influence on Internet financial sales platform is increasing. Trust is crucial in many transactional relationships; especially those containing an element of risk, such as online transactions (Reichheld and Schefter 2000, Moorman et al. 1993, Morgan and Hunt 1994).Commerce Net‘s report suggests that trust is the third of 10 top barriers and inhibitors to e-commerce (Brian et al. 2003).</w:t>
      </w:r>
    </w:p>
    <w:p w:rsidR="008B70E8" w:rsidRDefault="008B70E8" w:rsidP="008B70E8">
      <w:pPr>
        <w:autoSpaceDE w:val="0"/>
        <w:autoSpaceDN w:val="0"/>
        <w:adjustRightInd w:val="0"/>
        <w:ind w:firstLine="482"/>
        <w:jc w:val="center"/>
        <w:rPr>
          <w:b/>
          <w:kern w:val="0"/>
        </w:rPr>
      </w:pPr>
      <w:r>
        <w:rPr>
          <w:b/>
          <w:kern w:val="0"/>
        </w:rPr>
        <w:t>II. RELATION BETWEEN CONSUMERS‘ RISK AND TRUST</w:t>
      </w:r>
    </w:p>
    <w:p w:rsidR="008B70E8" w:rsidRDefault="008B70E8" w:rsidP="008B70E8">
      <w:pPr>
        <w:autoSpaceDE w:val="0"/>
        <w:autoSpaceDN w:val="0"/>
        <w:adjustRightInd w:val="0"/>
        <w:jc w:val="left"/>
        <w:rPr>
          <w:kern w:val="0"/>
        </w:rPr>
      </w:pPr>
      <w:r>
        <w:rPr>
          <w:kern w:val="0"/>
        </w:rPr>
        <w:t>This section discusses about how ‗risk‘ and ‗trust‘ are two important terms that play a key role in the discussion of ecommerce.</w:t>
      </w:r>
    </w:p>
    <w:p w:rsidR="008B70E8" w:rsidRDefault="008B70E8" w:rsidP="008B70E8">
      <w:pPr>
        <w:autoSpaceDE w:val="0"/>
        <w:autoSpaceDN w:val="0"/>
        <w:adjustRightInd w:val="0"/>
        <w:jc w:val="left"/>
        <w:rPr>
          <w:kern w:val="0"/>
        </w:rPr>
      </w:pPr>
      <w:r>
        <w:rPr>
          <w:i/>
          <w:iCs/>
          <w:kern w:val="0"/>
        </w:rPr>
        <w:t xml:space="preserve">Risk Affecting Consumer Trust </w:t>
      </w:r>
      <w:r>
        <w:rPr>
          <w:kern w:val="0"/>
        </w:rPr>
        <w:t>- According to various studies, risk is always present in E-commerce and there is a relationship with trust. Mayer et al. argue that risk taking activities in an organizational context is affected by both trust and perceived risk. Perceived risk is powerful at explaining consumer‘s behaviour because“consumers are more often motivated to avoid mistakes than to maximise utility in purchasing”.</w:t>
      </w:r>
    </w:p>
    <w:p w:rsidR="008B70E8" w:rsidRDefault="008B70E8" w:rsidP="008B70E8">
      <w:pPr>
        <w:autoSpaceDE w:val="0"/>
        <w:autoSpaceDN w:val="0"/>
        <w:adjustRightInd w:val="0"/>
        <w:jc w:val="left"/>
        <w:rPr>
          <w:kern w:val="0"/>
        </w:rPr>
      </w:pPr>
      <w:r>
        <w:rPr>
          <w:kern w:val="0"/>
        </w:rPr>
        <w:t>Consumers using Internet faces lots of risk in E-Commerce like technology, vendor and product. Consumers who use telephone shopping perceive risk because they cannot personally inspect products or compare the quality, size, or style of products. Consumers also perceive risk because time may be lost or frustration may result where the purchases are unsuccessful.</w:t>
      </w:r>
    </w:p>
    <w:p w:rsidR="008B70E8" w:rsidRDefault="008B70E8" w:rsidP="008B70E8">
      <w:pPr>
        <w:autoSpaceDE w:val="0"/>
        <w:autoSpaceDN w:val="0"/>
        <w:adjustRightInd w:val="0"/>
        <w:jc w:val="left"/>
        <w:rPr>
          <w:kern w:val="0"/>
        </w:rPr>
      </w:pPr>
      <w:r>
        <w:rPr>
          <w:kern w:val="0"/>
        </w:rPr>
        <w:t>Online shopping is similar to telephone shopping. Therefore, it faces risk where a consumer cannot see the products, and also when buying of the product becomes unsuccessful.</w:t>
      </w:r>
    </w:p>
    <w:p w:rsidR="008B70E8" w:rsidRDefault="008B70E8" w:rsidP="008B70E8">
      <w:pPr>
        <w:autoSpaceDE w:val="0"/>
        <w:autoSpaceDN w:val="0"/>
        <w:adjustRightInd w:val="0"/>
        <w:jc w:val="left"/>
        <w:rPr>
          <w:kern w:val="0"/>
        </w:rPr>
      </w:pPr>
      <w:r>
        <w:rPr>
          <w:i/>
          <w:iCs/>
          <w:kern w:val="0"/>
        </w:rPr>
        <w:t xml:space="preserve">Trust Defined in E-commerce - </w:t>
      </w:r>
      <w:r>
        <w:rPr>
          <w:kern w:val="0"/>
        </w:rPr>
        <w:t>Moorman et al. define trust as a willingness to rely on an exchange partner in whom one has confidence. Morgan and Hunt define trust as the perception of”confidence in the exchange partner‘s reliability and integrity‘‘. Both definitions highlight the importance of confidence and reliability in the concept of trust.</w:t>
      </w:r>
    </w:p>
    <w:p w:rsidR="008B70E8" w:rsidRDefault="008B70E8" w:rsidP="008B70E8">
      <w:pPr>
        <w:autoSpaceDE w:val="0"/>
        <w:autoSpaceDN w:val="0"/>
        <w:adjustRightInd w:val="0"/>
        <w:jc w:val="left"/>
        <w:rPr>
          <w:kern w:val="0"/>
        </w:rPr>
      </w:pPr>
      <w:r>
        <w:rPr>
          <w:kern w:val="0"/>
        </w:rPr>
        <w:t>The traditional view of Customer Relationship Management (CRM), centered on a one-to-one or one-to many interaction with customers, has changed, digital communications now allow multi-channel customer relationship management.</w:t>
      </w:r>
    </w:p>
    <w:p w:rsidR="008B70E8" w:rsidRDefault="008B70E8" w:rsidP="008B70E8">
      <w:pPr>
        <w:autoSpaceDE w:val="0"/>
        <w:autoSpaceDN w:val="0"/>
        <w:adjustRightInd w:val="0"/>
        <w:jc w:val="left"/>
        <w:rPr>
          <w:kern w:val="0"/>
        </w:rPr>
      </w:pPr>
      <w:r>
        <w:rPr>
          <w:i/>
          <w:iCs/>
          <w:kern w:val="0"/>
        </w:rPr>
        <w:t xml:space="preserve">Relation between Risk and Trust - </w:t>
      </w:r>
      <w:r>
        <w:rPr>
          <w:kern w:val="0"/>
        </w:rPr>
        <w:t>Mayer et al. argue that risk taking activities in an organizational context is affected by both trust and perceived risk. Figure 1 below shows the relation between risk and trust which researchers have summarized them into four types.</w:t>
      </w:r>
    </w:p>
    <w:p w:rsidR="008B70E8" w:rsidRDefault="008B70E8" w:rsidP="008B70E8">
      <w:pPr>
        <w:autoSpaceDE w:val="0"/>
        <w:autoSpaceDN w:val="0"/>
        <w:adjustRightInd w:val="0"/>
        <w:jc w:val="center"/>
        <w:rPr>
          <w:kern w:val="0"/>
        </w:rPr>
      </w:pPr>
      <w:r>
        <w:rPr>
          <w:noProof/>
          <w:kern w:val="0"/>
        </w:rPr>
        <w:drawing>
          <wp:inline distT="0" distB="0" distL="0" distR="0">
            <wp:extent cx="3200400" cy="1685925"/>
            <wp:effectExtent l="0" t="0" r="0" b="9525"/>
            <wp:docPr id="17" name="图片 17"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图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0400" cy="1685925"/>
                    </a:xfrm>
                    <a:prstGeom prst="rect">
                      <a:avLst/>
                    </a:prstGeom>
                    <a:noFill/>
                    <a:ln>
                      <a:noFill/>
                    </a:ln>
                  </pic:spPr>
                </pic:pic>
              </a:graphicData>
            </a:graphic>
          </wp:inline>
        </w:drawing>
      </w:r>
    </w:p>
    <w:p w:rsidR="008B70E8" w:rsidRDefault="008B70E8" w:rsidP="008B70E8">
      <w:pPr>
        <w:autoSpaceDE w:val="0"/>
        <w:autoSpaceDN w:val="0"/>
        <w:adjustRightInd w:val="0"/>
        <w:ind w:firstLineChars="1150" w:firstLine="2415"/>
        <w:rPr>
          <w:kern w:val="0"/>
        </w:rPr>
      </w:pPr>
      <w:r>
        <w:rPr>
          <w:kern w:val="0"/>
        </w:rPr>
        <w:t>Figure 1 Relation between Perceived Risk and Trust</w:t>
      </w:r>
    </w:p>
    <w:p w:rsidR="008B70E8" w:rsidRDefault="008B70E8" w:rsidP="008B70E8">
      <w:pPr>
        <w:autoSpaceDE w:val="0"/>
        <w:autoSpaceDN w:val="0"/>
        <w:adjustRightInd w:val="0"/>
        <w:jc w:val="left"/>
        <w:rPr>
          <w:kern w:val="0"/>
        </w:rPr>
      </w:pPr>
      <w:r>
        <w:rPr>
          <w:color w:val="000000"/>
          <w:kern w:val="0"/>
        </w:rPr>
        <w:t>In case (a) of Table I, Stewart examines effects of trust in a Web-site and perceived risk in transaction channel on consumers‘ willingness to purchase online. She considers perceived risk to be a moderating factor on the relation between consumers‘ trust and their willingness to purchase products from Internet vendors</w:t>
      </w:r>
      <w:r>
        <w:rPr>
          <w:color w:val="000064"/>
          <w:kern w:val="0"/>
        </w:rPr>
        <w:t xml:space="preserve">. </w:t>
      </w:r>
      <w:r>
        <w:rPr>
          <w:color w:val="000000"/>
          <w:kern w:val="0"/>
        </w:rPr>
        <w:t xml:space="preserve">In case (b), Kim and Prabhakar suggest that consumers‘ adoption of Internet banking is determined by a balance </w:t>
      </w:r>
      <w:r>
        <w:rPr>
          <w:color w:val="000000"/>
          <w:kern w:val="0"/>
        </w:rPr>
        <w:lastRenderedPageBreak/>
        <w:t xml:space="preserve">between trust and perceived risk. If the level of trust exceeds the level of perceived risk, consumers will perform the trusting behaviour (i.e., adopting Internet banking). In (c), Cheung and Lee </w:t>
      </w:r>
      <w:r>
        <w:rPr>
          <w:kern w:val="0"/>
        </w:rPr>
        <w:t>suggest that trustworthiness of Internet vendors is affected by</w:t>
      </w:r>
      <w:r>
        <w:rPr>
          <w:color w:val="000000"/>
          <w:kern w:val="0"/>
        </w:rPr>
        <w:t xml:space="preserve"> </w:t>
      </w:r>
      <w:r>
        <w:rPr>
          <w:kern w:val="0"/>
        </w:rPr>
        <w:t>four factors: perceived security control, perceived privacy</w:t>
      </w:r>
      <w:r>
        <w:rPr>
          <w:color w:val="000000"/>
          <w:kern w:val="0"/>
        </w:rPr>
        <w:t xml:space="preserve"> </w:t>
      </w:r>
      <w:r>
        <w:rPr>
          <w:kern w:val="0"/>
        </w:rPr>
        <w:t>control, perceived integrity, and perceived competence.</w:t>
      </w:r>
      <w:r>
        <w:rPr>
          <w:color w:val="000000"/>
          <w:kern w:val="0"/>
        </w:rPr>
        <w:t xml:space="preserve"> </w:t>
      </w:r>
      <w:r>
        <w:rPr>
          <w:kern w:val="0"/>
        </w:rPr>
        <w:t>Moreover, they describe trust as an antecedent of perceived</w:t>
      </w:r>
      <w:r>
        <w:rPr>
          <w:color w:val="000000"/>
          <w:kern w:val="0"/>
        </w:rPr>
        <w:t xml:space="preserve"> </w:t>
      </w:r>
      <w:r>
        <w:rPr>
          <w:kern w:val="0"/>
        </w:rPr>
        <w:t>risk in their model. It suggests that consumers‘ trust of</w:t>
      </w:r>
      <w:r>
        <w:rPr>
          <w:color w:val="000000"/>
          <w:kern w:val="0"/>
        </w:rPr>
        <w:t xml:space="preserve"> </w:t>
      </w:r>
      <w:r>
        <w:rPr>
          <w:kern w:val="0"/>
        </w:rPr>
        <w:t>Internet vendors is negatively associated with their perceived</w:t>
      </w:r>
      <w:r>
        <w:rPr>
          <w:color w:val="000000"/>
          <w:kern w:val="0"/>
        </w:rPr>
        <w:t xml:space="preserve"> </w:t>
      </w:r>
      <w:r>
        <w:rPr>
          <w:kern w:val="0"/>
        </w:rPr>
        <w:t>risk in Internet shopping. On the contrary, (d)Mitchell</w:t>
      </w:r>
      <w:r>
        <w:rPr>
          <w:color w:val="000000"/>
          <w:kern w:val="0"/>
        </w:rPr>
        <w:t xml:space="preserve"> </w:t>
      </w:r>
      <w:r>
        <w:rPr>
          <w:kern w:val="0"/>
        </w:rPr>
        <w:t>considers perceived risk to be an antecedent of trust and the</w:t>
      </w:r>
      <w:r>
        <w:rPr>
          <w:color w:val="000000"/>
          <w:kern w:val="0"/>
        </w:rPr>
        <w:t xml:space="preserve"> </w:t>
      </w:r>
      <w:r>
        <w:rPr>
          <w:kern w:val="0"/>
        </w:rPr>
        <w:t>relation between the two factors to be non- recursive. For</w:t>
      </w:r>
      <w:r>
        <w:rPr>
          <w:color w:val="000000"/>
          <w:kern w:val="0"/>
        </w:rPr>
        <w:t xml:space="preserve"> </w:t>
      </w:r>
      <w:r>
        <w:rPr>
          <w:kern w:val="0"/>
        </w:rPr>
        <w:t>a customer, trust is a safety net for situations where risk</w:t>
      </w:r>
      <w:r>
        <w:rPr>
          <w:color w:val="000000"/>
          <w:kern w:val="0"/>
        </w:rPr>
        <w:t xml:space="preserve"> </w:t>
      </w:r>
      <w:r>
        <w:rPr>
          <w:kern w:val="0"/>
        </w:rPr>
        <w:t>occurs. Therefore, it takes a lot of time to build trust.</w:t>
      </w:r>
    </w:p>
    <w:p w:rsidR="008B70E8" w:rsidRDefault="008B70E8" w:rsidP="008B70E8">
      <w:pPr>
        <w:autoSpaceDE w:val="0"/>
        <w:autoSpaceDN w:val="0"/>
        <w:adjustRightInd w:val="0"/>
        <w:ind w:firstLine="482"/>
        <w:jc w:val="center"/>
        <w:rPr>
          <w:b/>
          <w:kern w:val="0"/>
        </w:rPr>
      </w:pPr>
      <w:r>
        <w:rPr>
          <w:b/>
          <w:kern w:val="0"/>
        </w:rPr>
        <w:t>III. CRITICAL ISSUES RELATED TO CONSUMER TRUST IN ECOMMERCE</w:t>
      </w:r>
    </w:p>
    <w:p w:rsidR="008B70E8" w:rsidRDefault="008B70E8" w:rsidP="008B70E8">
      <w:pPr>
        <w:autoSpaceDE w:val="0"/>
        <w:autoSpaceDN w:val="0"/>
        <w:adjustRightInd w:val="0"/>
        <w:jc w:val="left"/>
        <w:rPr>
          <w:kern w:val="0"/>
        </w:rPr>
      </w:pPr>
      <w:r>
        <w:rPr>
          <w:kern w:val="0"/>
        </w:rPr>
        <w:t>A certain issue which affects consumer‘s trust the most is privacy. Fisher [2001] reported that "Forty-one percent of web buyers surveyed last year by Forrester Research of Cambridge, Mass., said they have contacted a site to be taken off their databases because they felt that the organization used their information unwisely”. As of 1998, the FTC found that the majority of online businesses”had failed to adopt even the most fundamental elements of fair information practices.([Culnan 2000]).” Indeed, relatively few consumers believe that they have very much control over how personal information, revealed online, is used or sold by businesses</w:t>
      </w:r>
    </w:p>
    <w:p w:rsidR="008B70E8" w:rsidRDefault="008B70E8" w:rsidP="008B70E8">
      <w:pPr>
        <w:autoSpaceDE w:val="0"/>
        <w:autoSpaceDN w:val="0"/>
        <w:adjustRightInd w:val="0"/>
        <w:jc w:val="left"/>
        <w:rPr>
          <w:kern w:val="0"/>
        </w:rPr>
      </w:pPr>
      <w:r>
        <w:rPr>
          <w:kern w:val="0"/>
        </w:rPr>
        <w:t>[Culnan and Armstrong 1999].</w:t>
      </w:r>
    </w:p>
    <w:p w:rsidR="008B70E8" w:rsidRDefault="008B70E8" w:rsidP="008B70E8">
      <w:pPr>
        <w:autoSpaceDE w:val="0"/>
        <w:autoSpaceDN w:val="0"/>
        <w:adjustRightInd w:val="0"/>
        <w:jc w:val="left"/>
        <w:rPr>
          <w:kern w:val="0"/>
        </w:rPr>
      </w:pPr>
      <w:r>
        <w:rPr>
          <w:kern w:val="0"/>
        </w:rPr>
        <w:t>Why is privacy of concern to e-commerce? We believe this concern stems from a new technical environment for consumers and businesses, the resulting data flow with substantial benefits to businesses and consumers, consumer concerns in this new environment, and regulatory attempts to govern this environment. It is important to understand each one of these, and to understand the tradeoffs. Privacy as a business issue is extremely sensitive to changes in the surrounding context. Changes in people‘s expectations (such as when they become accustomized to data transfer in commercial settings) or in regulatory governance (such as new laws, governmental regulations, or even case law in the US) can dramatically alter business issues and possibilities.</w:t>
      </w:r>
    </w:p>
    <w:p w:rsidR="008B70E8" w:rsidRDefault="008B70E8" w:rsidP="008B70E8">
      <w:pPr>
        <w:autoSpaceDE w:val="0"/>
        <w:autoSpaceDN w:val="0"/>
        <w:adjustRightInd w:val="0"/>
        <w:jc w:val="left"/>
        <w:rPr>
          <w:kern w:val="0"/>
        </w:rPr>
      </w:pPr>
      <w:r>
        <w:rPr>
          <w:kern w:val="0"/>
        </w:rPr>
        <w:t>The use of digital systems allows data capture at a much larger rate and scope than previously; e-commerce sites could potentially collect an immense amount of data about personal preferences, shopping patterns, patterns of information search and use, and the like about consumers, especially if aggregated across sites. Not only is it easier than ever to collect the data, it is also much easier to search these data [Dhillon and Moores 2001].</w:t>
      </w:r>
    </w:p>
    <w:p w:rsidR="008B70E8" w:rsidRDefault="008B70E8" w:rsidP="008B70E8">
      <w:pPr>
        <w:autoSpaceDE w:val="0"/>
        <w:autoSpaceDN w:val="0"/>
        <w:adjustRightInd w:val="0"/>
        <w:jc w:val="left"/>
        <w:rPr>
          <w:kern w:val="0"/>
        </w:rPr>
      </w:pPr>
      <w:r>
        <w:rPr>
          <w:kern w:val="0"/>
        </w:rPr>
        <w:t>New computational techniques allow data mining for buying patterns and other personal trends. These data can be used to personalize a customer‘s e-commerce experience, augment an organization‘s customer support, or improve a customer‘s specific e-site experience. The data are valuable for reuse, for example, in finding potential sales to existing customers. As well, the data are also valuable to aggregators (who may look for other personal trends and patterns) or for other types of resale. Indeed, reuse and resale are simultaneously both potential opportunities and problems. “Ironically, the same practices that provide value to organizations and their customers also raise privacy concerns.” [Culnan and Armstrong 1999] .</w:t>
      </w:r>
    </w:p>
    <w:p w:rsidR="008B70E8" w:rsidRDefault="008B70E8" w:rsidP="008B70E8">
      <w:pPr>
        <w:autoSpaceDE w:val="0"/>
        <w:autoSpaceDN w:val="0"/>
        <w:adjustRightInd w:val="0"/>
        <w:jc w:val="left"/>
        <w:rPr>
          <w:kern w:val="0"/>
        </w:rPr>
      </w:pPr>
      <w:r>
        <w:rPr>
          <w:kern w:val="0"/>
        </w:rPr>
        <w:t xml:space="preserve">From the viewpoint of customers, many e-commerce sites have done foolish things with their customers‘ data [Fisher 2001]. Consumers‘ opinions in this have been confirmed by media stories of particularly egregious privacy failures and public relations nightmares. Broadly speaking, consumers are merely confirmed in their opinions by the media. As mentioned, few consumers trust companies to keep their data private. In one survey, 92% of respondents indicated that even when companies promised to keep personal data private, they would not actually do so [Light 2001]. </w:t>
      </w:r>
    </w:p>
    <w:p w:rsidR="008B70E8" w:rsidRDefault="008B70E8" w:rsidP="008B70E8">
      <w:pPr>
        <w:autoSpaceDE w:val="0"/>
        <w:autoSpaceDN w:val="0"/>
        <w:adjustRightInd w:val="0"/>
        <w:jc w:val="left"/>
        <w:rPr>
          <w:kern w:val="0"/>
        </w:rPr>
      </w:pPr>
      <w:r>
        <w:rPr>
          <w:kern w:val="0"/>
        </w:rPr>
        <w:t xml:space="preserve">Culnan and Armstrong [1999] make the argument that consumers have two kinds of privacy concerns. First, they are concerned over unauthorized access to personal data because of security breaches (see below) or the lack of internal controls. Second, consumers are concerned about the risk of secondary use – the reuse of their personal data for unrelated purposes without their consent. This includes sharing with third parties who were </w:t>
      </w:r>
      <w:r>
        <w:rPr>
          <w:kern w:val="0"/>
        </w:rPr>
        <w:lastRenderedPageBreak/>
        <w:t>not part of the transaction in which the consumer related his or her personal data. It also includes the aggregation of a consumers‘ transaction data and other personal data to create a profile.</w:t>
      </w:r>
    </w:p>
    <w:p w:rsidR="008B70E8" w:rsidRDefault="008B70E8" w:rsidP="008B70E8">
      <w:pPr>
        <w:autoSpaceDE w:val="0"/>
        <w:autoSpaceDN w:val="0"/>
        <w:adjustRightInd w:val="0"/>
        <w:jc w:val="left"/>
        <w:rPr>
          <w:kern w:val="0"/>
        </w:rPr>
      </w:pPr>
      <w:r>
        <w:rPr>
          <w:kern w:val="0"/>
        </w:rPr>
        <w:t xml:space="preserve">    A number of technologies have altered the current privacy debates. Clark [2001] divides the technologies in question into 4 groups. Clarke argues that there are technologies used for surveillance, the technologies for forming agreements (contracting) about the release of private data, the technologies for labeling and trust, and privacy-enhancing technologies (PETs).</w:t>
      </w:r>
    </w:p>
    <w:p w:rsidR="008B70E8" w:rsidRDefault="008B70E8" w:rsidP="008B70E8">
      <w:pPr>
        <w:autoSpaceDE w:val="0"/>
        <w:autoSpaceDN w:val="0"/>
        <w:adjustRightInd w:val="0"/>
        <w:jc w:val="left"/>
        <w:rPr>
          <w:kern w:val="0"/>
        </w:rPr>
      </w:pPr>
      <w:r>
        <w:rPr>
          <w:kern w:val="0"/>
        </w:rPr>
        <w:t>Balancing these tracking mechanisms are privacy enhancing technologies (PETs), which attempt to defeat or neutralize the surveillance or tracking technologies. Basic PETs include cookie managers and personal firewalls.</w:t>
      </w:r>
    </w:p>
    <w:p w:rsidR="008B70E8" w:rsidRDefault="008B70E8" w:rsidP="008B70E8">
      <w:pPr>
        <w:autoSpaceDE w:val="0"/>
        <w:autoSpaceDN w:val="0"/>
        <w:adjustRightInd w:val="0"/>
        <w:ind w:firstLine="482"/>
        <w:jc w:val="center"/>
        <w:rPr>
          <w:b/>
          <w:kern w:val="0"/>
        </w:rPr>
      </w:pPr>
      <w:r>
        <w:rPr>
          <w:b/>
          <w:kern w:val="0"/>
        </w:rPr>
        <w:t>IV. CONCLUSION</w:t>
      </w:r>
    </w:p>
    <w:p w:rsidR="008B70E8" w:rsidRDefault="008B70E8" w:rsidP="008B70E8">
      <w:pPr>
        <w:autoSpaceDE w:val="0"/>
        <w:autoSpaceDN w:val="0"/>
        <w:adjustRightInd w:val="0"/>
        <w:jc w:val="left"/>
        <w:rPr>
          <w:kern w:val="0"/>
        </w:rPr>
      </w:pPr>
      <w:r>
        <w:rPr>
          <w:kern w:val="0"/>
        </w:rPr>
        <w:t>Past research has recognized that electronic purchase decisions are inherently risky, and therefore trust may be an important factor in giving consumers the confidence they need to engage in such transactions.</w:t>
      </w:r>
    </w:p>
    <w:p w:rsidR="008B70E8" w:rsidRDefault="008B70E8" w:rsidP="008B70E8">
      <w:pPr>
        <w:autoSpaceDE w:val="0"/>
        <w:autoSpaceDN w:val="0"/>
        <w:adjustRightInd w:val="0"/>
        <w:jc w:val="left"/>
        <w:rPr>
          <w:kern w:val="0"/>
        </w:rPr>
      </w:pPr>
      <w:r>
        <w:rPr>
          <w:kern w:val="0"/>
        </w:rPr>
        <w:t>The empirical results suggest that a consumer's trust directly and indirectly affects his or her purchasing intention. A consumer's trust has a strong positive effect on the purchasing intention as well as a strong negative effect on a consumer's perceived risk. This study also provides evidence that a consumer's perceived risk reduces the consumer's intention to purchase, whereas a consumer's perceived benefit increases the consumer's purchasing intention. And finally, we found that these effects of trust, perceived risk, and perceived benefit on purchase intentions ultimately had a “downstream”effect on consumers' actual purchase decisions. Thus, these findings validate the argument that a consumer's trust is an important factor in electronic, “cyber” transaction decision, and thereby support our extended version of the valence framework. Finally, the results indicate that trust to a large degree addresses the risk problem in ecommerce in two ways: by reducing perceived risk and by increasing purchase intentions directly.</w:t>
      </w:r>
    </w:p>
    <w:p w:rsidR="008B70E8" w:rsidRDefault="008B70E8" w:rsidP="008B70E8">
      <w:pPr>
        <w:autoSpaceDE w:val="0"/>
        <w:autoSpaceDN w:val="0"/>
        <w:adjustRightInd w:val="0"/>
        <w:jc w:val="left"/>
        <w:rPr>
          <w:kern w:val="0"/>
        </w:rPr>
      </w:pPr>
      <w:r>
        <w:rPr>
          <w:kern w:val="0"/>
        </w:rPr>
        <w:t xml:space="preserve">    According to Kim, Ferrin et. al, future research will be needed to assess the generalizability of our findings. For example, older consumers may be even less comfortable with online purchasing due to their lack of familiarity with computers and the Internet. It is likely that for these consumers, trust and risk will loom even larger than for younger, more experienced individuals, therefore our model may be equally if not more predictive of purchase decisions for such consumers. Yet research is needed to consider whether this is so. Alternatively, trust could be positioned as a moderator of the relationship between perceived risk and purchase intention. In this view, trust would influence purchase intention only when the transaction is perceived as risky.</w:t>
      </w:r>
    </w:p>
    <w:p w:rsidR="008B70E8" w:rsidRDefault="008B70E8" w:rsidP="008B70E8">
      <w:pPr>
        <w:autoSpaceDE w:val="0"/>
        <w:autoSpaceDN w:val="0"/>
        <w:adjustRightInd w:val="0"/>
        <w:jc w:val="left"/>
        <w:rPr>
          <w:kern w:val="0"/>
        </w:rPr>
      </w:pPr>
      <w:r>
        <w:rPr>
          <w:kern w:val="0"/>
        </w:rPr>
        <w:t>According to N. Lim, to reduce consumers‘ perceived technology risk, it is important for businesses to upgrade their security measures and emphasize the safety of their sites on their Web-pages. Businesses should also enhance their customer services and avoid asking for unnecessary data. In terms of consumers‘ perceived product risk, businesses could consider offering incentives such as warranty or money back guarantee.</w:t>
      </w:r>
    </w:p>
    <w:p w:rsidR="008B70E8" w:rsidRDefault="008B70E8" w:rsidP="008B70E8">
      <w:r>
        <w:rPr>
          <w:rFonts w:hint="eastAsia"/>
        </w:rPr>
        <w:t xml:space="preserve">   </w:t>
      </w:r>
    </w:p>
    <w:p w:rsidR="008B70E8" w:rsidRDefault="008B70E8" w:rsidP="008B70E8">
      <w:pPr>
        <w:pStyle w:val="2"/>
        <w:numPr>
          <w:ilvl w:val="1"/>
          <w:numId w:val="0"/>
        </w:numPr>
      </w:pPr>
      <w:bookmarkStart w:id="628" w:name="_Toc264499169"/>
      <w:bookmarkStart w:id="629" w:name="_Toc264499882"/>
      <w:bookmarkStart w:id="630" w:name="_Toc264147837"/>
      <w:bookmarkStart w:id="631" w:name="_Toc327089728"/>
      <w:bookmarkStart w:id="632" w:name="_Toc357358813"/>
      <w:r>
        <w:rPr>
          <w:rFonts w:hint="eastAsia"/>
        </w:rPr>
        <w:br w:type="page"/>
      </w:r>
      <w:bookmarkStart w:id="633" w:name="_Toc421749186"/>
      <w:bookmarkEnd w:id="628"/>
      <w:bookmarkEnd w:id="629"/>
      <w:r>
        <w:rPr>
          <w:rFonts w:hint="eastAsia"/>
        </w:rPr>
        <w:lastRenderedPageBreak/>
        <w:t>中文翻译</w:t>
      </w:r>
      <w:bookmarkEnd w:id="633"/>
    </w:p>
    <w:p w:rsidR="008B70E8" w:rsidRDefault="008B70E8" w:rsidP="008B70E8">
      <w:pPr>
        <w:ind w:firstLine="562"/>
        <w:jc w:val="center"/>
        <w:rPr>
          <w:b/>
          <w:sz w:val="28"/>
          <w:szCs w:val="28"/>
        </w:rPr>
      </w:pPr>
      <w:r>
        <w:rPr>
          <w:rFonts w:hint="eastAsia"/>
          <w:b/>
          <w:sz w:val="28"/>
          <w:szCs w:val="28"/>
        </w:rPr>
        <w:t>消费者对电子商务网站的信任</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1  简介</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根据美国的法律定义，消费者交易的定义是“一个销售，租赁，转让的机会，或者说是一项个人财产处理。”在这里，租赁意味着顾客进行合法购买不再需要满足“消费者交易的定义一定是全额支付。“此外，他/她甚至不需要直接购买产品。消费者交易服务为人们提供他们所需要或想要的产品和服务的宗旨。这些金融互动是至关重要的一部分是维持公司业务和提供工作的人，反过来，成为消费者自己。</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电子商务，B2C（企业对消费者）是一个企业或组织与客户之间的交易。换句话说，这个电子商务交易网络模型是发生在企业与消费者之间。消费者的信任可能是更重要体现在网络上的交易而非现实中的交易。因为互联网网络交易是盲目的，无国界的，可以一天24小时，一周7天连续进行，而非瞬时（交付完成之前付款，可能会出现数天或数周）能引起消费者的关注，卖方不会坚持其交易的义务。因此，在一个互联网企业的信任是更专注于交易过程。</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成功的互联网企业，应该为网上卖家建立一个可信的交易环境，这样会让消费者可以放松的进行交易，并且他/她希望可以放心的进行任何交易。通过分析网络消费者的决策过程，可以发现在线交易信任对其中复杂的动态现象的理解的迫切需要，给出B2C电子商务迅猛增长的事实。</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奎尔奇和克莱恩指出,信任是刺激网上消费的一个关键因素。克莱恩认为，实现网络营销的长期障碍，最主要的是消费者信任的缺失，网上订单有商人的诚信和能力来决定。哈特和桑德斯认为,信任是在不断变化和发展的。技术挑战信任关系,从而导致其重新定义或重新谈判。直到现在很多方面都在不断努力完善电子商务的信任,特别是在安全、隐私、采用和参与。基本上,信任是客户关系管理的重要概念与B2C市场的发展的决定因素。</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信任的特点是不确定性，脆弱性，是和依赖性[。这些特点反映在网上交易，客户不能看到卖家面对面，亲自检查商品，或在收取款项时检查商品。获得正确的交付预期是基于信息商家的技术能力，商誉和过去的经验。但是事实上，B2C电子商务的监管和技术的系统远非完美。</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迈耶等人将信任定义为一个愿意承担风险和感知风险作为正面和负面结果的可能性。一些最近在B2C电子商务的研究验证了迈耶等人的模型。</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大多数用户认为网上交易存在潜在的风险，不能相信互联网金融销售平台的安全性。因此，信任是越来越重要，一次研究课题表明信任对互联网金融销售平台的影响力越来越大。信任是在许多事务性关系中至关重要;特别是那些含有风险的因素，如网上交易.商业网的报告表明，信任是影响电子商务发展的十大障碍和抑制剂（布莱恩等，2003）。</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 xml:space="preserve">   </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 xml:space="preserve">   2 消费者的风险和信任之间的关系</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本节讨论如何。风险和信任这两个重要术语是如何在电子商务中发挥关键作用的。</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风险影响消费者信任，根据各种研究，风险总是存在于电子商务的，并且和信任有很大关系。梅尔等人认为冒险活动在组织方面受双方的信任和感知风险。感知风险能够强有力的解释消费者的行为，因为“消费者往往更主动地避免错误，而不是最大化的购买”。</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消费者使用互联网进行电子商务面临很多风险，比如：技术，供应商和产品。消费者使用电话购物感到风险因为他们不能亲自检查产品或比较产品的质量、大小或产品的风格。消费者同样也有因为时间问题可能导致购买是不成功的风险。</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lastRenderedPageBreak/>
        <w:t>网上购物类似于电话购物。因此,它面临着风险,消费者无法看到产品,在购买产品时,也有可能不成功。信任的电子商务定义——穆斯林等人将信任定义为把信任给自己愿意相信的人。摩根和亨特的感知信任定义为相信交易伙伴的可靠和诚实，定义强调信任的可信性和可靠性。</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客户关系管理(CRM)的传统观点,集中在与客户一对一或一对多的交互,现在已经改变,数字通信允许多渠道客户关系管理。</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梅尔等人在研究风险与信任的关系上认为风险在组织方面受双方的信任和感知风险。下面的图1表示研究者总结出的风险和信任关系的四种类型。</w:t>
      </w:r>
    </w:p>
    <w:p w:rsidR="008B70E8" w:rsidRDefault="008B70E8" w:rsidP="008B70E8">
      <w:pPr>
        <w:spacing w:line="360" w:lineRule="exact"/>
        <w:rPr>
          <w:rFonts w:ascii="宋体" w:hAnsi="宋体" w:cs="Arial"/>
          <w:shd w:val="clear" w:color="auto" w:fill="FFFFFF"/>
        </w:rPr>
      </w:pPr>
      <w:r>
        <w:rPr>
          <w:rFonts w:ascii="宋体" w:hAnsi="宋体" w:cs="Arial" w:hint="eastAsia"/>
          <w:noProof/>
          <w:shd w:val="clear" w:color="auto" w:fill="FFFFFF"/>
        </w:rPr>
        <w:drawing>
          <wp:anchor distT="0" distB="0" distL="114300" distR="114300" simplePos="0" relativeHeight="251666432" behindDoc="1" locked="0" layoutInCell="1" allowOverlap="1">
            <wp:simplePos x="0" y="0"/>
            <wp:positionH relativeFrom="page">
              <wp:posOffset>2698115</wp:posOffset>
            </wp:positionH>
            <wp:positionV relativeFrom="page">
              <wp:posOffset>3860800</wp:posOffset>
            </wp:positionV>
            <wp:extent cx="3150870" cy="1654810"/>
            <wp:effectExtent l="0" t="0" r="0" b="2540"/>
            <wp:wrapTight wrapText="bothSides">
              <wp:wrapPolygon edited="0">
                <wp:start x="0" y="0"/>
                <wp:lineTo x="0" y="21384"/>
                <wp:lineTo x="21417" y="21384"/>
                <wp:lineTo x="21417" y="0"/>
                <wp:lineTo x="0" y="0"/>
              </wp:wrapPolygon>
            </wp:wrapTight>
            <wp:docPr id="38" name="图片 38"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图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50870" cy="1654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70E8" w:rsidRDefault="008B70E8" w:rsidP="008B70E8">
      <w:pPr>
        <w:spacing w:line="360" w:lineRule="exact"/>
        <w:rPr>
          <w:rFonts w:ascii="宋体" w:hAnsi="宋体" w:cs="Arial"/>
          <w:shd w:val="clear" w:color="auto" w:fill="FFFFFF"/>
        </w:rPr>
      </w:pPr>
    </w:p>
    <w:p w:rsidR="008B70E8" w:rsidRDefault="008B70E8" w:rsidP="008B70E8">
      <w:pPr>
        <w:spacing w:line="360" w:lineRule="exact"/>
        <w:rPr>
          <w:rFonts w:ascii="宋体" w:hAnsi="宋体" w:cs="Arial"/>
          <w:shd w:val="clear" w:color="auto" w:fill="FFFFFF"/>
        </w:rPr>
      </w:pPr>
    </w:p>
    <w:p w:rsidR="008B70E8" w:rsidRDefault="008B70E8" w:rsidP="008B70E8">
      <w:pPr>
        <w:spacing w:line="360" w:lineRule="exact"/>
        <w:rPr>
          <w:rFonts w:ascii="宋体" w:hAnsi="宋体" w:cs="Arial"/>
          <w:shd w:val="clear" w:color="auto" w:fill="FFFFFF"/>
        </w:rPr>
      </w:pPr>
    </w:p>
    <w:p w:rsidR="008B70E8" w:rsidRDefault="008B70E8" w:rsidP="008B70E8">
      <w:pPr>
        <w:spacing w:line="360" w:lineRule="exact"/>
        <w:rPr>
          <w:rFonts w:ascii="宋体" w:hAnsi="宋体" w:cs="Arial"/>
          <w:shd w:val="clear" w:color="auto" w:fill="FFFFFF"/>
        </w:rPr>
      </w:pPr>
    </w:p>
    <w:p w:rsidR="008B70E8" w:rsidRDefault="008B70E8" w:rsidP="008B70E8">
      <w:pPr>
        <w:spacing w:line="360" w:lineRule="exact"/>
        <w:rPr>
          <w:rFonts w:ascii="宋体" w:hAnsi="宋体" w:cs="Arial"/>
          <w:shd w:val="clear" w:color="auto" w:fill="FFFFFF"/>
        </w:rPr>
      </w:pPr>
    </w:p>
    <w:p w:rsidR="008B70E8" w:rsidRDefault="008B70E8" w:rsidP="008B70E8">
      <w:pPr>
        <w:spacing w:line="360" w:lineRule="exact"/>
        <w:rPr>
          <w:rFonts w:ascii="宋体" w:hAnsi="宋体" w:cs="Arial"/>
          <w:shd w:val="clear" w:color="auto" w:fill="FFFFFF"/>
        </w:rPr>
      </w:pPr>
    </w:p>
    <w:p w:rsidR="008B70E8" w:rsidRDefault="008B70E8" w:rsidP="008B70E8">
      <w:pPr>
        <w:spacing w:line="360" w:lineRule="exact"/>
        <w:jc w:val="center"/>
        <w:rPr>
          <w:rFonts w:ascii="宋体" w:hAnsi="宋体" w:cs="Arial"/>
          <w:shd w:val="clear" w:color="auto" w:fill="FFFFFF"/>
        </w:rPr>
      </w:pPr>
    </w:p>
    <w:p w:rsidR="008B70E8" w:rsidRDefault="008B70E8" w:rsidP="008B70E8">
      <w:pPr>
        <w:spacing w:line="360" w:lineRule="exact"/>
        <w:ind w:firstLine="360"/>
        <w:jc w:val="center"/>
        <w:rPr>
          <w:rFonts w:ascii="宋体" w:hAnsi="宋体" w:cs="Arial"/>
          <w:sz w:val="18"/>
          <w:szCs w:val="18"/>
          <w:shd w:val="clear" w:color="auto" w:fill="FFFFFF"/>
        </w:rPr>
      </w:pPr>
      <w:r>
        <w:rPr>
          <w:rFonts w:ascii="宋体" w:hAnsi="宋体" w:cs="Arial" w:hint="eastAsia"/>
          <w:sz w:val="18"/>
          <w:szCs w:val="18"/>
          <w:shd w:val="clear" w:color="auto" w:fill="FFFFFF"/>
        </w:rPr>
        <w:t>图1  感知风险和信任的关系</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表一中的情况下，（a），斯图尔特检查信任一个Web站点和感知风险对消费者是否愿意在线购买的交易通道效应。她认为感知风险是消费者的信任，他们愿意从网上购买厂商产品之间的关系。在情况（b），金和普拉巴卡尔认为，消费者通过网上银行被信任和感知风险之间的平衡来决定。如果信任水平超过了感知风险的水平，消费者将执行信任行为（即采用网上银行）。（c）中，长和李认为互联网厂商的信任度受到四个因素：感知的安全控制，感知隐私控制，感知完整性和感知能力。此外，他们描述信任，在他们的模型中感知风险的前因。这表明，互联网厂商消费者的信任是负相关的在网上购物的感知风险相关联。与此相反，（d）米切尔认为感知风险是信任的前提和两个因素之间的关系成为非递归。对于客户，信任是一个安全网，其中的风险发生的情况。因此，它需要大量的时间来建立信任。</w:t>
      </w:r>
    </w:p>
    <w:p w:rsidR="008B70E8" w:rsidRDefault="008B70E8" w:rsidP="008B70E8">
      <w:pPr>
        <w:spacing w:line="360" w:lineRule="exact"/>
        <w:rPr>
          <w:rFonts w:ascii="宋体" w:hAnsi="宋体" w:cs="Arial"/>
          <w:shd w:val="clear" w:color="auto" w:fill="FFFFFF"/>
        </w:rPr>
      </w:pP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3 电子商务中消费者信任的关键问题</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一定的问题，它会影响消费者的信任，其中最重要的是隐私。费舍尔[2001]报道，“由马萨诸塞州剑桥的福里斯特研究表明：过去一年，41%的网上买家表示，他们已经联系了网站要求他们关闭他们的数据库，因为他们认为该组织不明智的使用他们的信息”。截至1998年，美国联邦贸易委员会发现大多数网上企业“未能采取公平信息的才是最根本的因素。（[库尔兰2000]）。”事实上，很少有消费者认为，他们很多的方法去控制企业把他们的信息在网上透露、使用或销售。[库尔兰和阿姆斯特朗1999]。</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为什么关注电子商务的隐私？我们认为，这来源于给消费者和企业新的科技环境，由此产生的数据流量与企业和消费者实实在在的好处，在这种新的环境下尝试对新环境的监管和治理。隐私权作为一个商业问题，对周围环境的变化极其敏感。在人们的预期的变化（如当他们成为通常在商业环境中数据传输）或监管治理（如有新的法律，政府法规，甚至判例法）可以极大地改变企业的问题和可能性。</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使用数字系统允许比以前捕获在更大的速度和范围的数据，电子商务网站可能会收集有关个人喜好，购物模式，信息搜索和使用等有关消费者模式的数据的巨大数量，特别是跨站点来汇总这些数据。它不仅</w:t>
      </w:r>
      <w:r>
        <w:rPr>
          <w:rFonts w:ascii="宋体" w:hAnsi="宋体" w:cs="Arial" w:hint="eastAsia"/>
          <w:shd w:val="clear" w:color="auto" w:fill="FFFFFF"/>
        </w:rPr>
        <w:lastRenderedPageBreak/>
        <w:t>是比以往更容易收集数据，也更容易搜索到这些数据[迪隆和莫尔斯2001]。</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新的计算技术允许数据挖掘的购买模式和其他个人倾向。这些数据可用于个性化客户的电子商务体验，增强企业的客户支持，或改善客户的特定电子商务体验。该数据是用于再利用有价值的，例如，在寻找潜在的销售给现有的客户。同时，数据也有价值聚合（谁可能会寻找其他个人的趋势和模式）或其他类型的转售。事实上，再利用和转售是同时在两个潜在的机会和问题。“讽刺的是，提供价值，组织和他们的客户也引起隐私问题同样做法。”[库尔兰和阿姆斯特朗1999]。</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从客户的角度来看，许多电子商务网站都用他们客户的数据来做愚蠢的事[费舍尔2001]。消费者在这个观点已经得到了证实通过特别严重的隐私故障和公共噩梦报道。从广义上来说，消费者仅仅证实了媒体的意见。如前所述，一些消费者信得过企业，以保持他们的私人数据。在一项调查中，受访者92％表示，只要公司承诺保持个人数据的私密性，他们不会真的这么做[莱特2001]。</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库尔兰和阿姆斯特朗[1999]做出了这样说法：消费者有两种隐私问题。首先，他们担心未经授权的访问，因为安全漏洞（见下文），或缺乏内部控制的个人数据。其次，消费者所关心的二次利用的风险 —— 他们的个人数据的重复使用没有经过他们的同意。这包括与第三方企业在消费者隐私上的共享，它还包括了消费者的交易数据和其他个人数据的汇总，以此来创建一个简介。</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一些技术已经改变了当前的隐私争论。克拉克[ 2001 ]将技术问题分为4组。克拉克认为，有监视技术、形成的技术协议（合同）对私有数据的发布、标记和信任的技术和隐私增强技术（PETs）。</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平衡这些跟踪机制的是隐私增强技术（PETS），其企图打败、中和监视或跟踪技术。基本的PETs有Cookie管理员和个人防火墙。</w:t>
      </w:r>
    </w:p>
    <w:p w:rsidR="008B70E8" w:rsidRDefault="008B70E8" w:rsidP="008B70E8">
      <w:pPr>
        <w:spacing w:line="360" w:lineRule="exact"/>
        <w:rPr>
          <w:rFonts w:ascii="宋体" w:hAnsi="宋体" w:cs="Arial"/>
          <w:shd w:val="clear" w:color="auto" w:fill="FFFFFF"/>
        </w:rPr>
      </w:pP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4 结论</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过去的研究认为，电子采购决策是固有的风险，因此，信任可能是给消费者他们需要从事此类交易的信心的一个重要因素。</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实证结果表明，消费者的信任，直接和间接地影响他或她的购买意向。消费者的信任对消费者的感知风险有着强烈的负面效应,对购买意愿有显著的正向影响。本研究也表明，消费者的感知风险降低了消费者的购买意愿，而消费者的感知利益增加消费者的购买意愿。最后，我们发现这些信任，感知风险的影响，对购买意愿和感知利益最终有一个对消费者的实际购买意向的的“下游效应”。因此，这些结果验证：消费者的信任是电子购物的一个重要因素，“网络”的交易决策，从而支持我们扩展版本的价值框架。最后，结果表明，信任在电子商务中的风险问题很大程度由两种方式来解决：通过降低感知风险与购买意愿直接增加。</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据金，菲尔等人，未来的研究将评估我们的研究结果的普遍性。 例如，老年消费者可能更熟悉网上购物由于他们不熟悉计算机和互联网。这可能是对这些消费者，信任甚至比年轻，经验更丰富的人多。然而，研究需要考虑这是否是如此。另外，信任可以被定位为感知风险和购买意愿之间的关系的一个调节。这种观点认为，只有当交易被认为是有风险的，信任才会影响到购买意愿。</w:t>
      </w:r>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据N.林，减少消费者感知到网站的技术风险，也是一种企业提升自己的保安措施，并强调他们对自己的网络页面的站点的安全性是非常重要的。企业也应该提高他们的客户服务，并避免要求客户不必要的数据。在消费者感知产品的风险方面，企业可以考虑提供鼓励措施，例如担保或退款保证。</w:t>
      </w:r>
    </w:p>
    <w:p w:rsidR="008B70E8" w:rsidRDefault="008B70E8" w:rsidP="008B70E8">
      <w:pPr>
        <w:pStyle w:val="1"/>
      </w:pPr>
      <w:r>
        <w:rPr>
          <w:rFonts w:hint="eastAsia"/>
        </w:rPr>
        <w:br w:type="page"/>
      </w:r>
      <w:bookmarkStart w:id="634" w:name="_Toc421749187"/>
      <w:r>
        <w:rPr>
          <w:rFonts w:cs="黑体" w:hint="eastAsia"/>
        </w:rPr>
        <w:lastRenderedPageBreak/>
        <w:t>致</w:t>
      </w:r>
      <w:r>
        <w:rPr>
          <w:rFonts w:cs="黑体" w:hint="eastAsia"/>
        </w:rPr>
        <w:t xml:space="preserve">  </w:t>
      </w:r>
      <w:r>
        <w:rPr>
          <w:rFonts w:cs="黑体" w:hint="eastAsia"/>
        </w:rPr>
        <w:t>谢</w:t>
      </w:r>
      <w:bookmarkEnd w:id="630"/>
      <w:bookmarkEnd w:id="631"/>
      <w:bookmarkEnd w:id="632"/>
      <w:bookmarkEnd w:id="634"/>
    </w:p>
    <w:p w:rsidR="008B70E8" w:rsidRDefault="008B70E8" w:rsidP="008B70E8">
      <w:pPr>
        <w:spacing w:line="360" w:lineRule="exact"/>
        <w:rPr>
          <w:rFonts w:ascii="宋体" w:hAnsi="宋体" w:cs="Arial"/>
          <w:shd w:val="clear" w:color="auto" w:fill="FFFFFF"/>
        </w:rPr>
      </w:pPr>
      <w:r>
        <w:rPr>
          <w:rFonts w:ascii="宋体" w:hAnsi="宋体" w:cs="Arial" w:hint="eastAsia"/>
          <w:shd w:val="clear" w:color="auto" w:fill="FFFFFF"/>
        </w:rPr>
        <w:t>终于写到致谢了，这一个学期基本上都是在围着毕设忙，毕设做完了也意味着要离开呆了四年的校园，时光匆匆，回忆这几个月的劳动，收获颇多，不仅仅是因为这几个月学到了很多实实在在有用处的东西，更深层面上，这次毕设算是对自己大学四年的一个总结，四年学了这么多本书，要真正运用到实践中才能够理解其中真正的奥妙，而且做网站需要的知识也很多，要把这么多技术和知识糅合到一个项目中来并不是一件很容易的事情。</w:t>
      </w:r>
    </w:p>
    <w:p w:rsidR="008B70E8" w:rsidRDefault="008B70E8" w:rsidP="008B70E8">
      <w:pPr>
        <w:spacing w:line="360" w:lineRule="exact"/>
        <w:rPr>
          <w:rFonts w:ascii="宋体" w:hAnsi="宋体"/>
        </w:rPr>
      </w:pPr>
      <w:r>
        <w:rPr>
          <w:rFonts w:ascii="宋体" w:hAnsi="宋体" w:cs="Arial" w:hint="eastAsia"/>
          <w:shd w:val="clear" w:color="auto" w:fill="FFFFFF"/>
        </w:rPr>
        <w:t>最后，诚挚的对夏老师道一声感谢，在毕设的这几个月中，说句实在话，老师不仅是在毕设上给与了我很大的帮助，更是在生活上和以后的发展上提出了很多意见。同样，感谢在毕设期间给与我帮助的同学和老师，感谢父母养育了我，现在也是时候回报了！</w:t>
      </w: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Pr>
        <w:spacing w:line="360" w:lineRule="exact"/>
        <w:rPr>
          <w:rFonts w:ascii="宋体" w:hAnsi="宋体"/>
        </w:rPr>
      </w:pPr>
    </w:p>
    <w:p w:rsidR="008B70E8" w:rsidRDefault="008B70E8" w:rsidP="008B70E8"/>
    <w:p w:rsidR="002957E4" w:rsidRPr="008B70E8" w:rsidRDefault="002957E4" w:rsidP="008B70E8"/>
    <w:sectPr w:rsidR="002957E4" w:rsidRPr="008B70E8" w:rsidSect="000C3DA0">
      <w:headerReference w:type="default" r:id="rId57"/>
      <w:pgSz w:w="11907" w:h="16839" w:code="9"/>
      <w:pgMar w:top="1134" w:right="1134" w:bottom="1134" w:left="1134" w:header="850" w:footer="992"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157A" w:rsidRDefault="007D157A">
      <w:r>
        <w:separator/>
      </w:r>
    </w:p>
  </w:endnote>
  <w:endnote w:type="continuationSeparator" w:id="0">
    <w:p w:rsidR="007D157A" w:rsidRDefault="007D1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default"/>
    <w:sig w:usb0="00000000"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DA0" w:rsidRDefault="000C3DA0">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DA0" w:rsidRDefault="000C3DA0">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157A" w:rsidRDefault="007D157A">
      <w:r>
        <w:separator/>
      </w:r>
    </w:p>
  </w:footnote>
  <w:footnote w:type="continuationSeparator" w:id="0">
    <w:p w:rsidR="007D157A" w:rsidRDefault="007D15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DA0" w:rsidRDefault="000C3DA0">
    <w:pPr>
      <w:pStyle w:val="ac"/>
      <w:framePr w:wrap="around" w:vAnchor="text" w:hAnchor="margin" w:xAlign="right" w:y="1"/>
      <w:ind w:firstLine="360"/>
      <w:rPr>
        <w:rStyle w:val="af1"/>
      </w:rPr>
    </w:pPr>
    <w:r>
      <w:fldChar w:fldCharType="begin"/>
    </w:r>
    <w:r>
      <w:rPr>
        <w:rStyle w:val="af1"/>
      </w:rPr>
      <w:instrText xml:space="preserve">PAGE  </w:instrText>
    </w:r>
    <w:r>
      <w:fldChar w:fldCharType="separate"/>
    </w:r>
    <w:r>
      <w:rPr>
        <w:rStyle w:val="af1"/>
      </w:rPr>
      <w:t>1</w:t>
    </w:r>
    <w:r>
      <w:fldChar w:fldCharType="end"/>
    </w:r>
  </w:p>
  <w:p w:rsidR="000C3DA0" w:rsidRDefault="000C3DA0">
    <w:pPr>
      <w:pStyle w:val="ac"/>
      <w:ind w:right="36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DA0" w:rsidRDefault="000C3DA0">
    <w:pPr>
      <w:pStyle w:val="ac"/>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DA0" w:rsidRDefault="000C3DA0">
    <w:pPr>
      <w:pStyle w:val="ac"/>
      <w:framePr w:wrap="around" w:vAnchor="text" w:hAnchor="margin" w:xAlign="right" w:y="1"/>
      <w:ind w:firstLine="360"/>
      <w:rPr>
        <w:rStyle w:val="af1"/>
      </w:rPr>
    </w:pPr>
    <w:r>
      <w:rPr>
        <w:rStyle w:val="af1"/>
        <w:rFonts w:hint="eastAsia"/>
      </w:rPr>
      <w:t>第</w:t>
    </w:r>
    <w:r>
      <w:fldChar w:fldCharType="begin"/>
    </w:r>
    <w:r>
      <w:rPr>
        <w:rStyle w:val="af1"/>
      </w:rPr>
      <w:instrText xml:space="preserve">PAGE  </w:instrText>
    </w:r>
    <w:r>
      <w:fldChar w:fldCharType="separate"/>
    </w:r>
    <w:r w:rsidR="00AD1ABA">
      <w:rPr>
        <w:rStyle w:val="af1"/>
        <w:noProof/>
      </w:rPr>
      <w:t>11</w:t>
    </w:r>
    <w:r>
      <w:fldChar w:fldCharType="end"/>
    </w:r>
    <w:r>
      <w:rPr>
        <w:rStyle w:val="af1"/>
        <w:rFonts w:hint="eastAsia"/>
      </w:rPr>
      <w:t>页</w:t>
    </w:r>
  </w:p>
  <w:p w:rsidR="000C3DA0" w:rsidRDefault="000C3DA0">
    <w:pPr>
      <w:pBdr>
        <w:bottom w:val="single" w:sz="4" w:space="0" w:color="auto"/>
      </w:pBdr>
      <w:ind w:right="360"/>
      <w:jc w:val="center"/>
      <w:rPr>
        <w:rFonts w:ascii="宋体" w:hAnsi="宋体"/>
        <w:sz w:val="18"/>
        <w:szCs w:val="18"/>
      </w:rPr>
    </w:pPr>
    <w:r>
      <w:rPr>
        <w:rFonts w:ascii="宋体" w:hAnsi="宋体" w:hint="eastAsia"/>
        <w:sz w:val="18"/>
        <w:szCs w:val="18"/>
      </w:rPr>
      <w:t>中国矿业大学2016届本科生毕业设计（论文）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DA0" w:rsidRDefault="000C3DA0">
    <w:pPr>
      <w:pStyle w:val="ac"/>
      <w:tabs>
        <w:tab w:val="clear" w:pos="4153"/>
        <w:tab w:val="clear" w:pos="8306"/>
        <w:tab w:val="center" w:pos="0"/>
        <w:tab w:val="right" w:pos="9356"/>
      </w:tabs>
      <w:wordWrap w:val="0"/>
      <w:ind w:right="179"/>
      <w:jc w:val="right"/>
    </w:pPr>
    <w:r>
      <w:rPr>
        <w:rFonts w:ascii="宋体" w:cs="宋体" w:hint="eastAsia"/>
        <w:color w:val="000000"/>
        <w:kern w:val="0"/>
      </w:rPr>
      <w:t>中国矿业大学2014届本科生毕业设计（论文）                  第</w:t>
    </w:r>
    <w:r>
      <w:rPr>
        <w:rFonts w:ascii="宋体" w:cs="宋体"/>
        <w:color w:val="000000"/>
        <w:kern w:val="0"/>
      </w:rPr>
      <w:fldChar w:fldCharType="begin"/>
    </w:r>
    <w:r>
      <w:rPr>
        <w:rFonts w:ascii="宋体" w:cs="宋体"/>
        <w:color w:val="000000"/>
        <w:kern w:val="0"/>
      </w:rPr>
      <w:instrText>PAGE   \* MERGEFORMAT</w:instrText>
    </w:r>
    <w:r>
      <w:rPr>
        <w:rFonts w:ascii="宋体" w:cs="宋体"/>
        <w:color w:val="000000"/>
        <w:kern w:val="0"/>
      </w:rPr>
      <w:fldChar w:fldCharType="separate"/>
    </w:r>
    <w:r w:rsidR="00C744A2" w:rsidRPr="00C744A2">
      <w:rPr>
        <w:rFonts w:ascii="宋体" w:cs="宋体"/>
        <w:noProof/>
        <w:color w:val="000000"/>
        <w:kern w:val="0"/>
        <w:lang w:val="zh-CN"/>
      </w:rPr>
      <w:t>10</w:t>
    </w:r>
    <w:r>
      <w:rPr>
        <w:rFonts w:ascii="宋体" w:cs="宋体"/>
        <w:color w:val="000000"/>
        <w:kern w:val="0"/>
      </w:rPr>
      <w:fldChar w:fldCharType="end"/>
    </w:r>
    <w:r>
      <w:rPr>
        <w:rFonts w:ascii="宋体" w:cs="宋体" w:hint="eastAsia"/>
        <w:color w:val="000000"/>
        <w:kern w:val="0"/>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singleLevel"/>
    <w:tmpl w:val="0000000A"/>
    <w:lvl w:ilvl="0">
      <w:start w:val="1"/>
      <w:numFmt w:val="decimal"/>
      <w:suff w:val="nothing"/>
      <w:lvlText w:val="%1、"/>
      <w:lvlJc w:val="left"/>
    </w:lvl>
  </w:abstractNum>
  <w:abstractNum w:abstractNumId="1">
    <w:nsid w:val="0000000C"/>
    <w:multiLevelType w:val="multilevel"/>
    <w:tmpl w:val="0000000C"/>
    <w:lvl w:ilvl="0">
      <w:start w:val="1"/>
      <w:numFmt w:val="decimal"/>
      <w:suff w:val="space"/>
      <w:lvlText w:val="%1"/>
      <w:lvlJc w:val="center"/>
      <w:pPr>
        <w:ind w:left="420" w:hanging="132"/>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nsid w:val="0000000E"/>
    <w:multiLevelType w:val="multilevel"/>
    <w:tmpl w:val="0000000E"/>
    <w:lvl w:ilvl="0" w:tentative="1">
      <w:start w:val="1"/>
      <w:numFmt w:val="decimal"/>
      <w:lvlText w:val="（%1）"/>
      <w:lvlJc w:val="left"/>
      <w:pPr>
        <w:tabs>
          <w:tab w:val="left" w:pos="1049"/>
        </w:tabs>
        <w:ind w:left="1049" w:hanging="765"/>
      </w:pPr>
      <w:rPr>
        <w:rFonts w:hint="default"/>
      </w:rPr>
    </w:lvl>
    <w:lvl w:ilvl="1">
      <w:start w:val="1"/>
      <w:numFmt w:val="decimal"/>
      <w:lvlText w:val="（%2）"/>
      <w:lvlJc w:val="left"/>
      <w:pPr>
        <w:tabs>
          <w:tab w:val="left" w:pos="1424"/>
        </w:tabs>
        <w:ind w:left="1424" w:hanging="720"/>
      </w:pPr>
      <w:rPr>
        <w:rFonts w:hint="default"/>
      </w:rPr>
    </w:lvl>
    <w:lvl w:ilvl="2" w:tentative="1">
      <w:start w:val="1"/>
      <w:numFmt w:val="lowerRoman"/>
      <w:lvlText w:val="%3."/>
      <w:lvlJc w:val="right"/>
      <w:pPr>
        <w:tabs>
          <w:tab w:val="left" w:pos="1544"/>
        </w:tabs>
        <w:ind w:left="1544" w:hanging="420"/>
      </w:pPr>
    </w:lvl>
    <w:lvl w:ilvl="3" w:tentative="1">
      <w:start w:val="1"/>
      <w:numFmt w:val="decimal"/>
      <w:lvlText w:val="%4."/>
      <w:lvlJc w:val="left"/>
      <w:pPr>
        <w:tabs>
          <w:tab w:val="left" w:pos="1964"/>
        </w:tabs>
        <w:ind w:left="1964" w:hanging="420"/>
      </w:pPr>
    </w:lvl>
    <w:lvl w:ilvl="4" w:tentative="1">
      <w:start w:val="1"/>
      <w:numFmt w:val="lowerLetter"/>
      <w:lvlText w:val="%5)"/>
      <w:lvlJc w:val="left"/>
      <w:pPr>
        <w:tabs>
          <w:tab w:val="left" w:pos="2384"/>
        </w:tabs>
        <w:ind w:left="2384" w:hanging="420"/>
      </w:pPr>
    </w:lvl>
    <w:lvl w:ilvl="5" w:tentative="1">
      <w:start w:val="1"/>
      <w:numFmt w:val="lowerRoman"/>
      <w:lvlText w:val="%6."/>
      <w:lvlJc w:val="right"/>
      <w:pPr>
        <w:tabs>
          <w:tab w:val="left" w:pos="2804"/>
        </w:tabs>
        <w:ind w:left="2804" w:hanging="420"/>
      </w:pPr>
    </w:lvl>
    <w:lvl w:ilvl="6" w:tentative="1">
      <w:start w:val="1"/>
      <w:numFmt w:val="decimal"/>
      <w:lvlText w:val="%7."/>
      <w:lvlJc w:val="left"/>
      <w:pPr>
        <w:tabs>
          <w:tab w:val="left" w:pos="3224"/>
        </w:tabs>
        <w:ind w:left="3224" w:hanging="420"/>
      </w:pPr>
    </w:lvl>
    <w:lvl w:ilvl="7" w:tentative="1">
      <w:start w:val="1"/>
      <w:numFmt w:val="lowerLetter"/>
      <w:lvlText w:val="%8)"/>
      <w:lvlJc w:val="left"/>
      <w:pPr>
        <w:tabs>
          <w:tab w:val="left" w:pos="3644"/>
        </w:tabs>
        <w:ind w:left="3644" w:hanging="420"/>
      </w:pPr>
    </w:lvl>
    <w:lvl w:ilvl="8" w:tentative="1">
      <w:start w:val="1"/>
      <w:numFmt w:val="lowerRoman"/>
      <w:lvlText w:val="%9."/>
      <w:lvlJc w:val="right"/>
      <w:pPr>
        <w:tabs>
          <w:tab w:val="left" w:pos="4064"/>
        </w:tabs>
        <w:ind w:left="4064" w:hanging="420"/>
      </w:pPr>
    </w:lvl>
  </w:abstractNum>
  <w:abstractNum w:abstractNumId="3">
    <w:nsid w:val="00000015"/>
    <w:multiLevelType w:val="multilevel"/>
    <w:tmpl w:val="00000015"/>
    <w:lvl w:ilvl="0">
      <w:start w:val="1"/>
      <w:numFmt w:val="decimal"/>
      <w:suff w:val="space"/>
      <w:lvlText w:val="%1"/>
      <w:lvlJc w:val="left"/>
      <w:pPr>
        <w:ind w:left="420" w:hanging="420"/>
      </w:pPr>
      <w:rPr>
        <w:rFonts w:hint="eastAsia"/>
      </w:rPr>
    </w:lvl>
    <w:lvl w:ilvl="1">
      <w:start w:val="1"/>
      <w:numFmt w:val="decimal"/>
      <w:suff w:val="space"/>
      <w:lvlText w:val="%1.%2"/>
      <w:lvlJc w:val="left"/>
      <w:pPr>
        <w:ind w:left="840" w:hanging="840"/>
      </w:pPr>
      <w:rPr>
        <w:rFonts w:hint="eastAsia"/>
      </w:rPr>
    </w:lvl>
    <w:lvl w:ilvl="2">
      <w:start w:val="1"/>
      <w:numFmt w:val="decimal"/>
      <w:suff w:val="space"/>
      <w:lvlText w:val="%1.%2.%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nsid w:val="00000016"/>
    <w:multiLevelType w:val="multilevel"/>
    <w:tmpl w:val="00000016"/>
    <w:lvl w:ilvl="0">
      <w:start w:val="1"/>
      <w:numFmt w:val="decimal"/>
      <w:suff w:val="space"/>
      <w:lvlText w:val="%1"/>
      <w:lvlJc w:val="left"/>
      <w:pPr>
        <w:ind w:left="420" w:hanging="420"/>
      </w:pPr>
      <w:rPr>
        <w:rFonts w:hint="eastAsia"/>
      </w:rPr>
    </w:lvl>
    <w:lvl w:ilvl="1">
      <w:start w:val="1"/>
      <w:numFmt w:val="decimal"/>
      <w:suff w:val="space"/>
      <w:lvlText w:val="%1.%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nsid w:val="3BEA3E27"/>
    <w:multiLevelType w:val="multilevel"/>
    <w:tmpl w:val="3BEA3E2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526232C2"/>
    <w:multiLevelType w:val="multilevel"/>
    <w:tmpl w:val="526232C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
    <w:nsid w:val="53747408"/>
    <w:multiLevelType w:val="singleLevel"/>
    <w:tmpl w:val="53747408"/>
    <w:lvl w:ilvl="0">
      <w:start w:val="1"/>
      <w:numFmt w:val="decimal"/>
      <w:suff w:val="nothing"/>
      <w:lvlText w:val="（%1）"/>
      <w:lvlJc w:val="left"/>
    </w:lvl>
  </w:abstractNum>
  <w:abstractNum w:abstractNumId="8">
    <w:nsid w:val="53747D47"/>
    <w:multiLevelType w:val="singleLevel"/>
    <w:tmpl w:val="53747D47"/>
    <w:lvl w:ilvl="0">
      <w:start w:val="1"/>
      <w:numFmt w:val="decimal"/>
      <w:suff w:val="nothing"/>
      <w:lvlText w:val="（%1）"/>
      <w:lvlJc w:val="left"/>
    </w:lvl>
  </w:abstractNum>
  <w:abstractNum w:abstractNumId="9">
    <w:nsid w:val="62615D48"/>
    <w:multiLevelType w:val="multilevel"/>
    <w:tmpl w:val="62615D48"/>
    <w:lvl w:ilvl="0">
      <w:start w:val="1"/>
      <w:numFmt w:val="decimal"/>
      <w:suff w:val="space"/>
      <w:lvlText w:val="%1"/>
      <w:lvlJc w:val="left"/>
      <w:pPr>
        <w:ind w:left="420" w:hanging="420"/>
      </w:pPr>
      <w:rPr>
        <w:rFonts w:hint="eastAsia"/>
      </w:rPr>
    </w:lvl>
    <w:lvl w:ilvl="1">
      <w:start w:val="1"/>
      <w:numFmt w:val="decimal"/>
      <w:suff w:val="space"/>
      <w:lvlText w:val="%1.%2"/>
      <w:lvlJc w:val="left"/>
      <w:pPr>
        <w:ind w:left="840" w:hanging="840"/>
      </w:pPr>
      <w:rPr>
        <w:rFonts w:hint="eastAsia"/>
      </w:rPr>
    </w:lvl>
    <w:lvl w:ilvl="2">
      <w:start w:val="1"/>
      <w:numFmt w:val="decimal"/>
      <w:suff w:val="space"/>
      <w:lvlText w:val="%1.%2.%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nsid w:val="699E134E"/>
    <w:multiLevelType w:val="multilevel"/>
    <w:tmpl w:val="699E134E"/>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6E312428"/>
    <w:multiLevelType w:val="multilevel"/>
    <w:tmpl w:val="6E312428"/>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2">
    <w:nsid w:val="732223CA"/>
    <w:multiLevelType w:val="multilevel"/>
    <w:tmpl w:val="732223CA"/>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3">
    <w:nsid w:val="7B38565F"/>
    <w:multiLevelType w:val="multilevel"/>
    <w:tmpl w:val="7B38565F"/>
    <w:lvl w:ilvl="0">
      <w:start w:val="1"/>
      <w:numFmt w:val="decimal"/>
      <w:suff w:val="space"/>
      <w:lvlText w:val="%1"/>
      <w:lvlJc w:val="left"/>
      <w:pPr>
        <w:ind w:left="420" w:hanging="420"/>
      </w:pPr>
      <w:rPr>
        <w:rFonts w:hint="eastAsia"/>
      </w:rPr>
    </w:lvl>
    <w:lvl w:ilvl="1">
      <w:start w:val="1"/>
      <w:numFmt w:val="decimal"/>
      <w:suff w:val="space"/>
      <w:lvlText w:val="%1.%2"/>
      <w:lvlJc w:val="left"/>
      <w:pPr>
        <w:ind w:left="840" w:hanging="84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12"/>
  </w:num>
  <w:num w:numId="2">
    <w:abstractNumId w:val="11"/>
  </w:num>
  <w:num w:numId="3">
    <w:abstractNumId w:val="2"/>
  </w:num>
  <w:num w:numId="4">
    <w:abstractNumId w:val="5"/>
  </w:num>
  <w:num w:numId="5">
    <w:abstractNumId w:val="6"/>
  </w:num>
  <w:num w:numId="6">
    <w:abstractNumId w:val="0"/>
  </w:num>
  <w:num w:numId="7">
    <w:abstractNumId w:val="10"/>
  </w:num>
  <w:num w:numId="8">
    <w:abstractNumId w:val="4"/>
  </w:num>
  <w:num w:numId="9">
    <w:abstractNumId w:val="3"/>
  </w:num>
  <w:num w:numId="10">
    <w:abstractNumId w:val="1"/>
  </w:num>
  <w:num w:numId="11">
    <w:abstractNumId w:val="13"/>
  </w:num>
  <w:num w:numId="12">
    <w:abstractNumId w:val="9"/>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7FD"/>
    <w:rsid w:val="00000710"/>
    <w:rsid w:val="00003D03"/>
    <w:rsid w:val="00006ADC"/>
    <w:rsid w:val="000137A8"/>
    <w:rsid w:val="00036ED5"/>
    <w:rsid w:val="00084A82"/>
    <w:rsid w:val="000B70E8"/>
    <w:rsid w:val="000C3DA0"/>
    <w:rsid w:val="0014664A"/>
    <w:rsid w:val="0016463C"/>
    <w:rsid w:val="00185D60"/>
    <w:rsid w:val="001A6615"/>
    <w:rsid w:val="001D066D"/>
    <w:rsid w:val="00261FAC"/>
    <w:rsid w:val="00262C65"/>
    <w:rsid w:val="002957E4"/>
    <w:rsid w:val="003410DA"/>
    <w:rsid w:val="00354338"/>
    <w:rsid w:val="0036571C"/>
    <w:rsid w:val="0039178A"/>
    <w:rsid w:val="003950D2"/>
    <w:rsid w:val="004137FD"/>
    <w:rsid w:val="00421488"/>
    <w:rsid w:val="00431831"/>
    <w:rsid w:val="004C0F75"/>
    <w:rsid w:val="00547400"/>
    <w:rsid w:val="005A2E99"/>
    <w:rsid w:val="005D5827"/>
    <w:rsid w:val="005F2D41"/>
    <w:rsid w:val="0060276C"/>
    <w:rsid w:val="00617E27"/>
    <w:rsid w:val="00661FEE"/>
    <w:rsid w:val="006925AF"/>
    <w:rsid w:val="006B3AAB"/>
    <w:rsid w:val="006E3656"/>
    <w:rsid w:val="006E3F25"/>
    <w:rsid w:val="006F10FF"/>
    <w:rsid w:val="00705429"/>
    <w:rsid w:val="00782A67"/>
    <w:rsid w:val="007C4F05"/>
    <w:rsid w:val="007D157A"/>
    <w:rsid w:val="00826703"/>
    <w:rsid w:val="00863AA5"/>
    <w:rsid w:val="008964B9"/>
    <w:rsid w:val="008B4BEA"/>
    <w:rsid w:val="008B70E8"/>
    <w:rsid w:val="008E1DB6"/>
    <w:rsid w:val="009722A6"/>
    <w:rsid w:val="00977465"/>
    <w:rsid w:val="00A33E25"/>
    <w:rsid w:val="00A35DD9"/>
    <w:rsid w:val="00A5617F"/>
    <w:rsid w:val="00A70C24"/>
    <w:rsid w:val="00AD1ABA"/>
    <w:rsid w:val="00AF1381"/>
    <w:rsid w:val="00B31D8A"/>
    <w:rsid w:val="00B372A7"/>
    <w:rsid w:val="00B6487B"/>
    <w:rsid w:val="00BA134A"/>
    <w:rsid w:val="00BB0747"/>
    <w:rsid w:val="00BB516B"/>
    <w:rsid w:val="00BC242D"/>
    <w:rsid w:val="00C251DF"/>
    <w:rsid w:val="00C3579F"/>
    <w:rsid w:val="00C66429"/>
    <w:rsid w:val="00C744A2"/>
    <w:rsid w:val="00C841D1"/>
    <w:rsid w:val="00C877E0"/>
    <w:rsid w:val="00D76D5E"/>
    <w:rsid w:val="00D83788"/>
    <w:rsid w:val="00DB7FE3"/>
    <w:rsid w:val="00E03F48"/>
    <w:rsid w:val="00E20904"/>
    <w:rsid w:val="00F653E6"/>
    <w:rsid w:val="00FB39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BAB59AB-8794-4D61-9C07-EC3CFC8B1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3F48"/>
    <w:pPr>
      <w:widowControl w:val="0"/>
      <w:jc w:val="both"/>
    </w:pPr>
    <w:rPr>
      <w:rFonts w:ascii="Times New Roman" w:eastAsia="宋体" w:hAnsi="Times New Roman" w:cs="Times New Roman"/>
      <w:szCs w:val="24"/>
    </w:rPr>
  </w:style>
  <w:style w:type="paragraph" w:styleId="1">
    <w:name w:val="heading 1"/>
    <w:basedOn w:val="a"/>
    <w:next w:val="a"/>
    <w:link w:val="1Char"/>
    <w:qFormat/>
    <w:rsid w:val="00E03F48"/>
    <w:pPr>
      <w:keepNext/>
      <w:spacing w:line="300" w:lineRule="auto"/>
      <w:jc w:val="center"/>
      <w:outlineLvl w:val="0"/>
    </w:pPr>
    <w:rPr>
      <w:b/>
      <w:bCs/>
      <w:sz w:val="32"/>
    </w:rPr>
  </w:style>
  <w:style w:type="paragraph" w:styleId="2">
    <w:name w:val="heading 2"/>
    <w:basedOn w:val="a"/>
    <w:next w:val="a"/>
    <w:link w:val="2Char"/>
    <w:qFormat/>
    <w:rsid w:val="00E03F48"/>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nhideWhenUsed/>
    <w:qFormat/>
    <w:rsid w:val="00E03F48"/>
    <w:pPr>
      <w:keepNext/>
      <w:keepLines/>
      <w:spacing w:before="260" w:after="260" w:line="416" w:lineRule="auto"/>
      <w:outlineLvl w:val="2"/>
    </w:pPr>
    <w:rPr>
      <w:b/>
      <w:bCs/>
      <w:sz w:val="32"/>
      <w:szCs w:val="32"/>
    </w:rPr>
  </w:style>
  <w:style w:type="paragraph" w:styleId="4">
    <w:name w:val="heading 4"/>
    <w:basedOn w:val="a"/>
    <w:next w:val="a"/>
    <w:link w:val="4Char"/>
    <w:qFormat/>
    <w:rsid w:val="00E03F48"/>
    <w:pPr>
      <w:keepNext/>
      <w:keepLines/>
      <w:tabs>
        <w:tab w:val="left" w:pos="864"/>
      </w:tabs>
      <w:spacing w:before="280" w:after="290" w:line="376" w:lineRule="auto"/>
      <w:ind w:left="864" w:hanging="864"/>
      <w:outlineLvl w:val="3"/>
    </w:pPr>
    <w:rPr>
      <w:rFonts w:ascii="Arial" w:eastAsia="黑体" w:hAnsi="Arial"/>
      <w:b/>
      <w:bCs/>
      <w:sz w:val="28"/>
      <w:szCs w:val="28"/>
    </w:rPr>
  </w:style>
  <w:style w:type="paragraph" w:styleId="5">
    <w:name w:val="heading 5"/>
    <w:basedOn w:val="a"/>
    <w:next w:val="a"/>
    <w:link w:val="5Char"/>
    <w:unhideWhenUsed/>
    <w:qFormat/>
    <w:rsid w:val="00E03F48"/>
    <w:pPr>
      <w:keepNext/>
      <w:keepLines/>
      <w:spacing w:before="280" w:after="290" w:line="376" w:lineRule="auto"/>
      <w:outlineLvl w:val="4"/>
    </w:pPr>
    <w:rPr>
      <w:b/>
      <w:bCs/>
      <w:sz w:val="28"/>
      <w:szCs w:val="28"/>
    </w:rPr>
  </w:style>
  <w:style w:type="paragraph" w:styleId="6">
    <w:name w:val="heading 6"/>
    <w:basedOn w:val="a"/>
    <w:next w:val="a"/>
    <w:link w:val="6Char"/>
    <w:qFormat/>
    <w:rsid w:val="00E03F48"/>
    <w:pPr>
      <w:keepNext/>
      <w:keepLines/>
      <w:tabs>
        <w:tab w:val="left"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link w:val="7Char"/>
    <w:qFormat/>
    <w:rsid w:val="00E03F48"/>
    <w:pPr>
      <w:keepNext/>
      <w:keepLines/>
      <w:tabs>
        <w:tab w:val="left" w:pos="1296"/>
      </w:tabs>
      <w:spacing w:before="240" w:after="64" w:line="320" w:lineRule="auto"/>
      <w:ind w:left="1296" w:hanging="1296"/>
      <w:outlineLvl w:val="6"/>
    </w:pPr>
    <w:rPr>
      <w:b/>
      <w:bCs/>
      <w:sz w:val="24"/>
    </w:rPr>
  </w:style>
  <w:style w:type="paragraph" w:styleId="8">
    <w:name w:val="heading 8"/>
    <w:basedOn w:val="a"/>
    <w:next w:val="a"/>
    <w:link w:val="8Char"/>
    <w:qFormat/>
    <w:rsid w:val="00E03F48"/>
    <w:pPr>
      <w:keepNext/>
      <w:keepLines/>
      <w:tabs>
        <w:tab w:val="left" w:pos="1440"/>
      </w:tabs>
      <w:spacing w:before="240" w:after="64" w:line="320" w:lineRule="auto"/>
      <w:ind w:left="1440" w:hanging="1440"/>
      <w:outlineLvl w:val="7"/>
    </w:pPr>
    <w:rPr>
      <w:rFonts w:ascii="Arial" w:eastAsia="黑体" w:hAnsi="Arial"/>
      <w:sz w:val="24"/>
    </w:rPr>
  </w:style>
  <w:style w:type="paragraph" w:styleId="9">
    <w:name w:val="heading 9"/>
    <w:basedOn w:val="a"/>
    <w:next w:val="a"/>
    <w:link w:val="9Char"/>
    <w:qFormat/>
    <w:rsid w:val="00E03F48"/>
    <w:pPr>
      <w:keepNext/>
      <w:keepLines/>
      <w:tabs>
        <w:tab w:val="left"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03F48"/>
    <w:rPr>
      <w:rFonts w:ascii="Times New Roman" w:eastAsia="宋体" w:hAnsi="Times New Roman" w:cs="Times New Roman"/>
      <w:b/>
      <w:bCs/>
      <w:sz w:val="32"/>
      <w:szCs w:val="24"/>
    </w:rPr>
  </w:style>
  <w:style w:type="character" w:customStyle="1" w:styleId="2Char">
    <w:name w:val="标题 2 Char"/>
    <w:basedOn w:val="a0"/>
    <w:link w:val="2"/>
    <w:rsid w:val="00E03F48"/>
    <w:rPr>
      <w:rFonts w:ascii="Arial" w:eastAsia="黑体" w:hAnsi="Arial" w:cs="Times New Roman"/>
      <w:b/>
      <w:bCs/>
      <w:sz w:val="32"/>
      <w:szCs w:val="32"/>
    </w:rPr>
  </w:style>
  <w:style w:type="character" w:customStyle="1" w:styleId="3Char">
    <w:name w:val="标题 3 Char"/>
    <w:basedOn w:val="a0"/>
    <w:link w:val="3"/>
    <w:rsid w:val="00E03F48"/>
    <w:rPr>
      <w:rFonts w:ascii="Times New Roman" w:eastAsia="宋体" w:hAnsi="Times New Roman" w:cs="Times New Roman"/>
      <w:b/>
      <w:bCs/>
      <w:sz w:val="32"/>
      <w:szCs w:val="32"/>
    </w:rPr>
  </w:style>
  <w:style w:type="character" w:customStyle="1" w:styleId="4Char">
    <w:name w:val="标题 4 Char"/>
    <w:basedOn w:val="a0"/>
    <w:link w:val="4"/>
    <w:rsid w:val="00E03F48"/>
    <w:rPr>
      <w:rFonts w:ascii="Arial" w:eastAsia="黑体" w:hAnsi="Arial" w:cs="Times New Roman"/>
      <w:b/>
      <w:bCs/>
      <w:sz w:val="28"/>
      <w:szCs w:val="28"/>
    </w:rPr>
  </w:style>
  <w:style w:type="character" w:customStyle="1" w:styleId="5Char">
    <w:name w:val="标题 5 Char"/>
    <w:basedOn w:val="a0"/>
    <w:link w:val="5"/>
    <w:rsid w:val="00E03F48"/>
    <w:rPr>
      <w:rFonts w:ascii="Times New Roman" w:eastAsia="宋体" w:hAnsi="Times New Roman" w:cs="Times New Roman"/>
      <w:b/>
      <w:bCs/>
      <w:sz w:val="28"/>
      <w:szCs w:val="28"/>
    </w:rPr>
  </w:style>
  <w:style w:type="character" w:customStyle="1" w:styleId="6Char">
    <w:name w:val="标题 6 Char"/>
    <w:basedOn w:val="a0"/>
    <w:link w:val="6"/>
    <w:rsid w:val="00E03F48"/>
    <w:rPr>
      <w:rFonts w:ascii="Arial" w:eastAsia="黑体" w:hAnsi="Arial" w:cs="Times New Roman"/>
      <w:b/>
      <w:bCs/>
      <w:sz w:val="24"/>
      <w:szCs w:val="24"/>
    </w:rPr>
  </w:style>
  <w:style w:type="character" w:customStyle="1" w:styleId="7Char">
    <w:name w:val="标题 7 Char"/>
    <w:basedOn w:val="a0"/>
    <w:link w:val="7"/>
    <w:rsid w:val="00E03F48"/>
    <w:rPr>
      <w:rFonts w:ascii="Times New Roman" w:eastAsia="宋体" w:hAnsi="Times New Roman" w:cs="Times New Roman"/>
      <w:b/>
      <w:bCs/>
      <w:sz w:val="24"/>
      <w:szCs w:val="24"/>
    </w:rPr>
  </w:style>
  <w:style w:type="character" w:customStyle="1" w:styleId="8Char">
    <w:name w:val="标题 8 Char"/>
    <w:basedOn w:val="a0"/>
    <w:link w:val="8"/>
    <w:rsid w:val="00E03F48"/>
    <w:rPr>
      <w:rFonts w:ascii="Arial" w:eastAsia="黑体" w:hAnsi="Arial" w:cs="Times New Roman"/>
      <w:sz w:val="24"/>
      <w:szCs w:val="24"/>
    </w:rPr>
  </w:style>
  <w:style w:type="character" w:customStyle="1" w:styleId="9Char">
    <w:name w:val="标题 9 Char"/>
    <w:basedOn w:val="a0"/>
    <w:link w:val="9"/>
    <w:rsid w:val="00E03F48"/>
    <w:rPr>
      <w:rFonts w:ascii="Arial" w:eastAsia="黑体" w:hAnsi="Arial" w:cs="Times New Roman"/>
      <w:szCs w:val="21"/>
    </w:rPr>
  </w:style>
  <w:style w:type="paragraph" w:styleId="70">
    <w:name w:val="toc 7"/>
    <w:basedOn w:val="a"/>
    <w:next w:val="a"/>
    <w:uiPriority w:val="39"/>
    <w:unhideWhenUsed/>
    <w:rsid w:val="00E03F48"/>
    <w:pPr>
      <w:ind w:left="1260"/>
      <w:jc w:val="left"/>
    </w:pPr>
    <w:rPr>
      <w:rFonts w:asciiTheme="minorHAnsi" w:hAnsiTheme="minorHAnsi" w:cstheme="minorHAnsi"/>
      <w:sz w:val="18"/>
      <w:szCs w:val="18"/>
    </w:rPr>
  </w:style>
  <w:style w:type="paragraph" w:styleId="a3">
    <w:name w:val="Note Heading"/>
    <w:basedOn w:val="a"/>
    <w:next w:val="a"/>
    <w:link w:val="Char"/>
    <w:rsid w:val="00E03F48"/>
    <w:pPr>
      <w:jc w:val="center"/>
    </w:pPr>
  </w:style>
  <w:style w:type="character" w:customStyle="1" w:styleId="Char">
    <w:name w:val="注释标题 Char"/>
    <w:basedOn w:val="a0"/>
    <w:link w:val="a3"/>
    <w:rsid w:val="00E03F48"/>
    <w:rPr>
      <w:rFonts w:ascii="Times New Roman" w:eastAsia="宋体" w:hAnsi="Times New Roman" w:cs="Times New Roman"/>
      <w:szCs w:val="24"/>
    </w:rPr>
  </w:style>
  <w:style w:type="paragraph" w:styleId="a4">
    <w:name w:val="Normal Indent"/>
    <w:basedOn w:val="a"/>
    <w:rsid w:val="00E03F48"/>
    <w:pPr>
      <w:adjustRightInd w:val="0"/>
      <w:spacing w:line="360" w:lineRule="atLeast"/>
      <w:ind w:firstLine="420"/>
      <w:jc w:val="left"/>
      <w:textAlignment w:val="baseline"/>
    </w:pPr>
    <w:rPr>
      <w:kern w:val="0"/>
      <w:sz w:val="24"/>
      <w:szCs w:val="20"/>
    </w:rPr>
  </w:style>
  <w:style w:type="paragraph" w:styleId="a5">
    <w:name w:val="Document Map"/>
    <w:basedOn w:val="a"/>
    <w:link w:val="Char0"/>
    <w:rsid w:val="00E03F48"/>
    <w:rPr>
      <w:rFonts w:ascii="宋体"/>
      <w:sz w:val="18"/>
      <w:szCs w:val="18"/>
    </w:rPr>
  </w:style>
  <w:style w:type="character" w:customStyle="1" w:styleId="Char0">
    <w:name w:val="文档结构图 Char"/>
    <w:basedOn w:val="a0"/>
    <w:link w:val="a5"/>
    <w:rsid w:val="00E03F48"/>
    <w:rPr>
      <w:rFonts w:ascii="宋体" w:eastAsia="宋体" w:hAnsi="Times New Roman" w:cs="Times New Roman"/>
      <w:sz w:val="18"/>
      <w:szCs w:val="18"/>
    </w:rPr>
  </w:style>
  <w:style w:type="paragraph" w:styleId="a6">
    <w:name w:val="Body Text"/>
    <w:basedOn w:val="a"/>
    <w:link w:val="Char1"/>
    <w:rsid w:val="00E03F48"/>
    <w:rPr>
      <w:sz w:val="24"/>
      <w:szCs w:val="20"/>
    </w:rPr>
  </w:style>
  <w:style w:type="character" w:customStyle="1" w:styleId="Char1">
    <w:name w:val="正文文本 Char"/>
    <w:basedOn w:val="a0"/>
    <w:link w:val="a6"/>
    <w:rsid w:val="00E03F48"/>
    <w:rPr>
      <w:rFonts w:ascii="Times New Roman" w:eastAsia="宋体" w:hAnsi="Times New Roman" w:cs="Times New Roman"/>
      <w:sz w:val="24"/>
      <w:szCs w:val="20"/>
    </w:rPr>
  </w:style>
  <w:style w:type="paragraph" w:styleId="a7">
    <w:name w:val="Body Text Indent"/>
    <w:basedOn w:val="a"/>
    <w:link w:val="Char2"/>
    <w:rsid w:val="00E03F48"/>
    <w:pPr>
      <w:adjustRightInd w:val="0"/>
      <w:spacing w:line="360" w:lineRule="atLeast"/>
      <w:ind w:firstLine="425"/>
      <w:textAlignment w:val="baseline"/>
    </w:pPr>
    <w:rPr>
      <w:kern w:val="0"/>
      <w:sz w:val="24"/>
      <w:szCs w:val="20"/>
    </w:rPr>
  </w:style>
  <w:style w:type="character" w:customStyle="1" w:styleId="Char2">
    <w:name w:val="正文文本缩进 Char"/>
    <w:basedOn w:val="a0"/>
    <w:link w:val="a7"/>
    <w:rsid w:val="00E03F48"/>
    <w:rPr>
      <w:rFonts w:ascii="Times New Roman" w:eastAsia="宋体" w:hAnsi="Times New Roman" w:cs="Times New Roman"/>
      <w:kern w:val="0"/>
      <w:sz w:val="24"/>
      <w:szCs w:val="20"/>
    </w:rPr>
  </w:style>
  <w:style w:type="paragraph" w:styleId="50">
    <w:name w:val="toc 5"/>
    <w:basedOn w:val="a"/>
    <w:next w:val="a"/>
    <w:uiPriority w:val="39"/>
    <w:unhideWhenUsed/>
    <w:rsid w:val="00E03F48"/>
    <w:pPr>
      <w:ind w:left="840"/>
      <w:jc w:val="left"/>
    </w:pPr>
    <w:rPr>
      <w:rFonts w:asciiTheme="minorHAnsi" w:hAnsiTheme="minorHAnsi" w:cstheme="minorHAnsi"/>
      <w:sz w:val="18"/>
      <w:szCs w:val="18"/>
    </w:rPr>
  </w:style>
  <w:style w:type="paragraph" w:styleId="30">
    <w:name w:val="toc 3"/>
    <w:basedOn w:val="a"/>
    <w:next w:val="a"/>
    <w:qFormat/>
    <w:rsid w:val="00E03F48"/>
    <w:pPr>
      <w:ind w:left="420"/>
      <w:jc w:val="left"/>
    </w:pPr>
    <w:rPr>
      <w:rFonts w:asciiTheme="minorHAnsi" w:hAnsiTheme="minorHAnsi" w:cstheme="minorHAnsi"/>
      <w:i/>
      <w:iCs/>
      <w:sz w:val="20"/>
      <w:szCs w:val="20"/>
    </w:rPr>
  </w:style>
  <w:style w:type="paragraph" w:styleId="80">
    <w:name w:val="toc 8"/>
    <w:basedOn w:val="a"/>
    <w:next w:val="a"/>
    <w:uiPriority w:val="39"/>
    <w:unhideWhenUsed/>
    <w:rsid w:val="00E03F48"/>
    <w:pPr>
      <w:ind w:left="1470"/>
      <w:jc w:val="left"/>
    </w:pPr>
    <w:rPr>
      <w:rFonts w:asciiTheme="minorHAnsi" w:hAnsiTheme="minorHAnsi" w:cstheme="minorHAnsi"/>
      <w:sz w:val="18"/>
      <w:szCs w:val="18"/>
    </w:rPr>
  </w:style>
  <w:style w:type="paragraph" w:styleId="a8">
    <w:name w:val="Date"/>
    <w:basedOn w:val="a"/>
    <w:next w:val="a"/>
    <w:link w:val="Char3"/>
    <w:unhideWhenUsed/>
    <w:rsid w:val="00E03F48"/>
    <w:pPr>
      <w:ind w:leftChars="2500" w:left="100"/>
    </w:pPr>
  </w:style>
  <w:style w:type="character" w:customStyle="1" w:styleId="Char3">
    <w:name w:val="日期 Char"/>
    <w:basedOn w:val="a0"/>
    <w:link w:val="a8"/>
    <w:uiPriority w:val="99"/>
    <w:semiHidden/>
    <w:rsid w:val="00E03F48"/>
    <w:rPr>
      <w:rFonts w:ascii="Times New Roman" w:eastAsia="宋体" w:hAnsi="Times New Roman" w:cs="Times New Roman"/>
      <w:szCs w:val="24"/>
    </w:rPr>
  </w:style>
  <w:style w:type="paragraph" w:styleId="20">
    <w:name w:val="Body Text Indent 2"/>
    <w:basedOn w:val="a"/>
    <w:link w:val="2Char0"/>
    <w:rsid w:val="00E03F48"/>
    <w:pPr>
      <w:spacing w:after="120" w:line="480" w:lineRule="auto"/>
      <w:ind w:leftChars="200" w:left="420"/>
    </w:pPr>
  </w:style>
  <w:style w:type="character" w:customStyle="1" w:styleId="2Char0">
    <w:name w:val="正文文本缩进 2 Char"/>
    <w:basedOn w:val="a0"/>
    <w:link w:val="20"/>
    <w:rsid w:val="00E03F48"/>
    <w:rPr>
      <w:rFonts w:ascii="Times New Roman" w:eastAsia="宋体" w:hAnsi="Times New Roman" w:cs="Times New Roman"/>
      <w:szCs w:val="24"/>
    </w:rPr>
  </w:style>
  <w:style w:type="paragraph" w:styleId="a9">
    <w:name w:val="endnote text"/>
    <w:basedOn w:val="a"/>
    <w:link w:val="Char4"/>
    <w:semiHidden/>
    <w:rsid w:val="00E03F48"/>
    <w:pPr>
      <w:snapToGrid w:val="0"/>
      <w:jc w:val="left"/>
    </w:pPr>
  </w:style>
  <w:style w:type="character" w:customStyle="1" w:styleId="Char4">
    <w:name w:val="尾注文本 Char"/>
    <w:basedOn w:val="a0"/>
    <w:link w:val="a9"/>
    <w:semiHidden/>
    <w:rsid w:val="00E03F48"/>
    <w:rPr>
      <w:rFonts w:ascii="Times New Roman" w:eastAsia="宋体" w:hAnsi="Times New Roman" w:cs="Times New Roman"/>
      <w:szCs w:val="24"/>
    </w:rPr>
  </w:style>
  <w:style w:type="paragraph" w:styleId="aa">
    <w:name w:val="Balloon Text"/>
    <w:basedOn w:val="a"/>
    <w:link w:val="Char5"/>
    <w:rsid w:val="00E03F48"/>
    <w:rPr>
      <w:sz w:val="16"/>
      <w:szCs w:val="16"/>
    </w:rPr>
  </w:style>
  <w:style w:type="character" w:customStyle="1" w:styleId="Char5">
    <w:name w:val="批注框文本 Char"/>
    <w:basedOn w:val="a0"/>
    <w:link w:val="aa"/>
    <w:rsid w:val="00E03F48"/>
    <w:rPr>
      <w:rFonts w:ascii="Times New Roman" w:eastAsia="宋体" w:hAnsi="Times New Roman" w:cs="Times New Roman"/>
      <w:sz w:val="16"/>
      <w:szCs w:val="16"/>
    </w:rPr>
  </w:style>
  <w:style w:type="paragraph" w:styleId="ab">
    <w:name w:val="footer"/>
    <w:basedOn w:val="a"/>
    <w:link w:val="Char6"/>
    <w:unhideWhenUsed/>
    <w:rsid w:val="00E03F48"/>
    <w:pPr>
      <w:tabs>
        <w:tab w:val="center" w:pos="4153"/>
        <w:tab w:val="right" w:pos="8306"/>
      </w:tabs>
    </w:pPr>
    <w:rPr>
      <w:sz w:val="18"/>
      <w:szCs w:val="18"/>
    </w:rPr>
  </w:style>
  <w:style w:type="character" w:customStyle="1" w:styleId="Char6">
    <w:name w:val="页脚 Char"/>
    <w:basedOn w:val="a0"/>
    <w:link w:val="ab"/>
    <w:uiPriority w:val="99"/>
    <w:rsid w:val="00E03F48"/>
    <w:rPr>
      <w:rFonts w:ascii="Times New Roman" w:eastAsia="宋体" w:hAnsi="Times New Roman" w:cs="Times New Roman"/>
      <w:sz w:val="18"/>
      <w:szCs w:val="18"/>
    </w:rPr>
  </w:style>
  <w:style w:type="paragraph" w:styleId="ac">
    <w:name w:val="header"/>
    <w:basedOn w:val="a"/>
    <w:link w:val="Char7"/>
    <w:unhideWhenUsed/>
    <w:rsid w:val="00E03F48"/>
    <w:pPr>
      <w:pBdr>
        <w:bottom w:val="single" w:sz="6" w:space="1" w:color="auto"/>
      </w:pBdr>
      <w:tabs>
        <w:tab w:val="center" w:pos="4153"/>
        <w:tab w:val="right" w:pos="8306"/>
      </w:tabs>
      <w:jc w:val="center"/>
    </w:pPr>
    <w:rPr>
      <w:sz w:val="18"/>
      <w:szCs w:val="18"/>
    </w:rPr>
  </w:style>
  <w:style w:type="character" w:customStyle="1" w:styleId="Char7">
    <w:name w:val="页眉 Char"/>
    <w:basedOn w:val="a0"/>
    <w:link w:val="ac"/>
    <w:uiPriority w:val="99"/>
    <w:rsid w:val="00E03F48"/>
    <w:rPr>
      <w:rFonts w:ascii="Times New Roman" w:eastAsia="宋体" w:hAnsi="Times New Roman" w:cs="Times New Roman"/>
      <w:sz w:val="18"/>
      <w:szCs w:val="18"/>
    </w:rPr>
  </w:style>
  <w:style w:type="paragraph" w:styleId="10">
    <w:name w:val="toc 1"/>
    <w:basedOn w:val="a"/>
    <w:next w:val="a"/>
    <w:qFormat/>
    <w:rsid w:val="00E03F48"/>
    <w:pPr>
      <w:spacing w:before="120" w:after="120"/>
      <w:jc w:val="left"/>
    </w:pPr>
    <w:rPr>
      <w:rFonts w:asciiTheme="minorHAnsi" w:hAnsiTheme="minorHAnsi" w:cstheme="minorHAnsi"/>
      <w:b/>
      <w:bCs/>
      <w:caps/>
      <w:sz w:val="20"/>
      <w:szCs w:val="20"/>
    </w:rPr>
  </w:style>
  <w:style w:type="paragraph" w:styleId="40">
    <w:name w:val="toc 4"/>
    <w:basedOn w:val="a"/>
    <w:next w:val="a"/>
    <w:uiPriority w:val="39"/>
    <w:rsid w:val="00E03F48"/>
    <w:pPr>
      <w:ind w:left="630"/>
      <w:jc w:val="left"/>
    </w:pPr>
    <w:rPr>
      <w:rFonts w:asciiTheme="minorHAnsi" w:hAnsiTheme="minorHAnsi" w:cstheme="minorHAnsi"/>
      <w:sz w:val="18"/>
      <w:szCs w:val="18"/>
    </w:rPr>
  </w:style>
  <w:style w:type="paragraph" w:styleId="ad">
    <w:name w:val="Subtitle"/>
    <w:basedOn w:val="a"/>
    <w:next w:val="a"/>
    <w:link w:val="Char8"/>
    <w:qFormat/>
    <w:rsid w:val="00E03F48"/>
    <w:pPr>
      <w:spacing w:before="240" w:after="60" w:line="312" w:lineRule="auto"/>
      <w:jc w:val="center"/>
      <w:outlineLvl w:val="1"/>
    </w:pPr>
    <w:rPr>
      <w:rFonts w:ascii="Cambria" w:hAnsi="Cambria"/>
      <w:b/>
      <w:bCs/>
      <w:kern w:val="28"/>
      <w:sz w:val="32"/>
      <w:szCs w:val="32"/>
    </w:rPr>
  </w:style>
  <w:style w:type="character" w:customStyle="1" w:styleId="Char8">
    <w:name w:val="副标题 Char"/>
    <w:basedOn w:val="a0"/>
    <w:link w:val="ad"/>
    <w:rsid w:val="00E03F48"/>
    <w:rPr>
      <w:rFonts w:ascii="Cambria" w:eastAsia="宋体" w:hAnsi="Cambria" w:cs="Times New Roman"/>
      <w:b/>
      <w:bCs/>
      <w:kern w:val="28"/>
      <w:sz w:val="32"/>
      <w:szCs w:val="32"/>
    </w:rPr>
  </w:style>
  <w:style w:type="paragraph" w:styleId="60">
    <w:name w:val="toc 6"/>
    <w:basedOn w:val="a"/>
    <w:next w:val="a"/>
    <w:uiPriority w:val="39"/>
    <w:unhideWhenUsed/>
    <w:rsid w:val="00E03F48"/>
    <w:pPr>
      <w:ind w:left="1050"/>
      <w:jc w:val="left"/>
    </w:pPr>
    <w:rPr>
      <w:rFonts w:asciiTheme="minorHAnsi" w:hAnsiTheme="minorHAnsi" w:cstheme="minorHAnsi"/>
      <w:sz w:val="18"/>
      <w:szCs w:val="18"/>
    </w:rPr>
  </w:style>
  <w:style w:type="paragraph" w:styleId="21">
    <w:name w:val="toc 2"/>
    <w:basedOn w:val="a"/>
    <w:next w:val="a"/>
    <w:qFormat/>
    <w:rsid w:val="00E03F48"/>
    <w:pPr>
      <w:ind w:left="210"/>
      <w:jc w:val="left"/>
    </w:pPr>
    <w:rPr>
      <w:rFonts w:asciiTheme="minorHAnsi" w:hAnsiTheme="minorHAnsi" w:cstheme="minorHAnsi"/>
      <w:smallCaps/>
      <w:sz w:val="20"/>
      <w:szCs w:val="20"/>
    </w:rPr>
  </w:style>
  <w:style w:type="paragraph" w:styleId="90">
    <w:name w:val="toc 9"/>
    <w:basedOn w:val="a"/>
    <w:next w:val="a"/>
    <w:uiPriority w:val="39"/>
    <w:unhideWhenUsed/>
    <w:rsid w:val="00E03F48"/>
    <w:pPr>
      <w:ind w:left="1680"/>
      <w:jc w:val="left"/>
    </w:pPr>
    <w:rPr>
      <w:rFonts w:asciiTheme="minorHAnsi" w:hAnsiTheme="minorHAnsi" w:cstheme="minorHAnsi"/>
      <w:sz w:val="18"/>
      <w:szCs w:val="18"/>
    </w:rPr>
  </w:style>
  <w:style w:type="paragraph" w:styleId="HTML">
    <w:name w:val="HTML Preformatted"/>
    <w:basedOn w:val="a"/>
    <w:link w:val="HTMLChar"/>
    <w:rsid w:val="00E03F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rsid w:val="00E03F48"/>
    <w:rPr>
      <w:rFonts w:ascii="宋体" w:eastAsia="宋体" w:hAnsi="宋体" w:cs="宋体"/>
      <w:kern w:val="0"/>
      <w:sz w:val="24"/>
      <w:szCs w:val="24"/>
    </w:rPr>
  </w:style>
  <w:style w:type="paragraph" w:styleId="ae">
    <w:name w:val="Normal (Web)"/>
    <w:basedOn w:val="a"/>
    <w:rsid w:val="00E03F48"/>
    <w:pPr>
      <w:widowControl/>
      <w:spacing w:before="100" w:beforeAutospacing="1" w:after="100" w:afterAutospacing="1"/>
      <w:jc w:val="left"/>
    </w:pPr>
    <w:rPr>
      <w:rFonts w:ascii="宋体" w:hAnsi="宋体" w:cs="宋体"/>
      <w:kern w:val="0"/>
      <w:sz w:val="24"/>
    </w:rPr>
  </w:style>
  <w:style w:type="paragraph" w:styleId="af">
    <w:name w:val="Title"/>
    <w:basedOn w:val="a"/>
    <w:next w:val="a"/>
    <w:link w:val="Char9"/>
    <w:qFormat/>
    <w:rsid w:val="00E03F48"/>
    <w:pPr>
      <w:spacing w:before="240" w:after="60"/>
      <w:jc w:val="center"/>
      <w:outlineLvl w:val="0"/>
    </w:pPr>
    <w:rPr>
      <w:rFonts w:ascii="Cambria" w:hAnsi="Cambria"/>
      <w:b/>
      <w:bCs/>
      <w:sz w:val="32"/>
      <w:szCs w:val="32"/>
    </w:rPr>
  </w:style>
  <w:style w:type="character" w:customStyle="1" w:styleId="Char9">
    <w:name w:val="标题 Char"/>
    <w:basedOn w:val="a0"/>
    <w:link w:val="af"/>
    <w:rsid w:val="00E03F48"/>
    <w:rPr>
      <w:rFonts w:ascii="Cambria" w:eastAsia="宋体" w:hAnsi="Cambria" w:cs="Times New Roman"/>
      <w:b/>
      <w:bCs/>
      <w:sz w:val="32"/>
      <w:szCs w:val="32"/>
    </w:rPr>
  </w:style>
  <w:style w:type="character" w:styleId="af0">
    <w:name w:val="Strong"/>
    <w:qFormat/>
    <w:rsid w:val="00E03F48"/>
    <w:rPr>
      <w:b/>
      <w:bCs/>
    </w:rPr>
  </w:style>
  <w:style w:type="character" w:styleId="af1">
    <w:name w:val="page number"/>
    <w:basedOn w:val="a0"/>
    <w:rsid w:val="00E03F48"/>
  </w:style>
  <w:style w:type="character" w:styleId="af2">
    <w:name w:val="Emphasis"/>
    <w:qFormat/>
    <w:rsid w:val="00E03F48"/>
    <w:rPr>
      <w:i/>
      <w:iCs/>
    </w:rPr>
  </w:style>
  <w:style w:type="character" w:styleId="af3">
    <w:name w:val="Hyperlink"/>
    <w:unhideWhenUsed/>
    <w:rsid w:val="00E03F48"/>
    <w:rPr>
      <w:color w:val="0000FF"/>
      <w:u w:val="single"/>
    </w:rPr>
  </w:style>
  <w:style w:type="paragraph" w:customStyle="1" w:styleId="TOC1">
    <w:name w:val="TOC 标题1"/>
    <w:basedOn w:val="1"/>
    <w:next w:val="a"/>
    <w:uiPriority w:val="39"/>
    <w:semiHidden/>
    <w:unhideWhenUsed/>
    <w:qFormat/>
    <w:rsid w:val="00E03F48"/>
    <w:pPr>
      <w:keepLines/>
      <w:widowControl/>
      <w:spacing w:before="480" w:line="276" w:lineRule="auto"/>
      <w:jc w:val="left"/>
      <w:outlineLvl w:val="9"/>
    </w:pPr>
    <w:rPr>
      <w:rFonts w:ascii="Cambria" w:hAnsi="Cambria"/>
      <w:color w:val="365F91"/>
      <w:kern w:val="0"/>
      <w:sz w:val="28"/>
      <w:szCs w:val="28"/>
    </w:rPr>
  </w:style>
  <w:style w:type="paragraph" w:customStyle="1" w:styleId="af4">
    <w:name w:val="（正文）"/>
    <w:basedOn w:val="a"/>
    <w:rsid w:val="00E03F48"/>
    <w:pPr>
      <w:autoSpaceDE w:val="0"/>
      <w:autoSpaceDN w:val="0"/>
      <w:adjustRightInd w:val="0"/>
      <w:snapToGrid w:val="0"/>
      <w:spacing w:line="312" w:lineRule="atLeast"/>
      <w:ind w:firstLine="340"/>
    </w:pPr>
    <w:rPr>
      <w:color w:val="000000"/>
      <w:szCs w:val="20"/>
    </w:rPr>
  </w:style>
  <w:style w:type="paragraph" w:customStyle="1" w:styleId="label">
    <w:name w:val="label"/>
    <w:basedOn w:val="a"/>
    <w:rsid w:val="00E03F48"/>
    <w:pPr>
      <w:widowControl/>
      <w:spacing w:before="100" w:beforeAutospacing="1" w:after="100" w:afterAutospacing="1"/>
      <w:jc w:val="left"/>
    </w:pPr>
    <w:rPr>
      <w:rFonts w:ascii="宋体" w:hAnsi="宋体" w:cs="宋体"/>
      <w:kern w:val="0"/>
      <w:sz w:val="24"/>
    </w:rPr>
  </w:style>
  <w:style w:type="paragraph" w:customStyle="1" w:styleId="fig">
    <w:name w:val="fig"/>
    <w:basedOn w:val="a"/>
    <w:rsid w:val="00E03F48"/>
    <w:pPr>
      <w:widowControl/>
      <w:spacing w:before="100" w:beforeAutospacing="1" w:after="100" w:afterAutospacing="1"/>
      <w:jc w:val="left"/>
    </w:pPr>
    <w:rPr>
      <w:rFonts w:ascii="宋体" w:hAnsi="宋体" w:cs="宋体"/>
      <w:kern w:val="0"/>
      <w:sz w:val="24"/>
    </w:rPr>
  </w:style>
  <w:style w:type="paragraph" w:customStyle="1" w:styleId="fig1">
    <w:name w:val="fig1"/>
    <w:basedOn w:val="a"/>
    <w:rsid w:val="00E03F48"/>
    <w:pPr>
      <w:widowControl/>
      <w:spacing w:before="100" w:beforeAutospacing="1" w:after="100" w:afterAutospacing="1"/>
      <w:jc w:val="left"/>
    </w:pPr>
    <w:rPr>
      <w:rFonts w:ascii="宋体" w:hAnsi="宋体" w:cs="宋体"/>
      <w:kern w:val="0"/>
      <w:sz w:val="24"/>
    </w:rPr>
  </w:style>
  <w:style w:type="paragraph" w:customStyle="1" w:styleId="SpecialText">
    <w:name w:val="Special Text"/>
    <w:basedOn w:val="a"/>
    <w:rsid w:val="00E03F48"/>
    <w:pPr>
      <w:widowControl/>
      <w:autoSpaceDE w:val="0"/>
      <w:autoSpaceDN w:val="0"/>
      <w:adjustRightInd w:val="0"/>
      <w:jc w:val="left"/>
    </w:pPr>
    <w:rPr>
      <w:rFonts w:ascii="Arial" w:hAnsi="Arial"/>
      <w:kern w:val="0"/>
      <w:sz w:val="20"/>
      <w:szCs w:val="20"/>
      <w:lang w:eastAsia="zh-TW"/>
    </w:rPr>
  </w:style>
  <w:style w:type="paragraph" w:customStyle="1" w:styleId="Default">
    <w:name w:val="Default"/>
    <w:rsid w:val="00E03F48"/>
    <w:pPr>
      <w:widowControl w:val="0"/>
      <w:autoSpaceDE w:val="0"/>
      <w:autoSpaceDN w:val="0"/>
      <w:adjustRightInd w:val="0"/>
    </w:pPr>
    <w:rPr>
      <w:rFonts w:ascii="Verdana" w:eastAsia="宋体" w:hAnsi="Verdana" w:cs="Verdana"/>
      <w:color w:val="000000"/>
      <w:kern w:val="0"/>
      <w:sz w:val="24"/>
      <w:szCs w:val="24"/>
    </w:rPr>
  </w:style>
  <w:style w:type="paragraph" w:customStyle="1" w:styleId="pa-37">
    <w:name w:val="pa-37"/>
    <w:basedOn w:val="a"/>
    <w:rsid w:val="00E03F48"/>
    <w:pPr>
      <w:widowControl/>
      <w:spacing w:line="280" w:lineRule="atLeast"/>
      <w:ind w:firstLine="480"/>
    </w:pPr>
    <w:rPr>
      <w:rFonts w:ascii="宋体" w:hAnsi="宋体" w:cs="宋体"/>
      <w:kern w:val="0"/>
      <w:sz w:val="24"/>
    </w:rPr>
  </w:style>
  <w:style w:type="paragraph" w:customStyle="1" w:styleId="pa-40">
    <w:name w:val="pa-40"/>
    <w:basedOn w:val="a"/>
    <w:rsid w:val="00E03F48"/>
    <w:pPr>
      <w:widowControl/>
      <w:spacing w:line="280" w:lineRule="atLeast"/>
      <w:ind w:firstLine="460"/>
    </w:pPr>
    <w:rPr>
      <w:rFonts w:ascii="宋体" w:hAnsi="宋体" w:cs="宋体"/>
      <w:kern w:val="0"/>
      <w:sz w:val="24"/>
    </w:rPr>
  </w:style>
  <w:style w:type="paragraph" w:customStyle="1" w:styleId="pa-41">
    <w:name w:val="pa-41"/>
    <w:basedOn w:val="a"/>
    <w:rsid w:val="00E03F48"/>
    <w:pPr>
      <w:widowControl/>
      <w:spacing w:line="280" w:lineRule="atLeast"/>
      <w:ind w:firstLine="360"/>
    </w:pPr>
    <w:rPr>
      <w:rFonts w:ascii="宋体" w:hAnsi="宋体" w:cs="宋体"/>
      <w:kern w:val="0"/>
      <w:sz w:val="24"/>
    </w:rPr>
  </w:style>
  <w:style w:type="paragraph" w:customStyle="1" w:styleId="pa-42">
    <w:name w:val="pa-42"/>
    <w:basedOn w:val="a"/>
    <w:rsid w:val="00E03F48"/>
    <w:pPr>
      <w:widowControl/>
      <w:spacing w:line="280" w:lineRule="atLeast"/>
      <w:ind w:firstLine="360"/>
    </w:pPr>
    <w:rPr>
      <w:rFonts w:ascii="宋体" w:hAnsi="宋体" w:cs="宋体"/>
      <w:kern w:val="0"/>
      <w:sz w:val="24"/>
    </w:rPr>
  </w:style>
  <w:style w:type="paragraph" w:customStyle="1" w:styleId="11">
    <w:name w:val="引用1"/>
    <w:basedOn w:val="a"/>
    <w:next w:val="a"/>
    <w:link w:val="Chara"/>
    <w:uiPriority w:val="29"/>
    <w:qFormat/>
    <w:rsid w:val="00E03F48"/>
    <w:rPr>
      <w:i/>
      <w:iCs/>
      <w:color w:val="000000"/>
    </w:rPr>
  </w:style>
  <w:style w:type="paragraph" w:customStyle="1" w:styleId="12">
    <w:name w:val="列出段落1"/>
    <w:basedOn w:val="a"/>
    <w:qFormat/>
    <w:rsid w:val="00E03F48"/>
    <w:pPr>
      <w:ind w:firstLineChars="200" w:firstLine="420"/>
    </w:pPr>
  </w:style>
  <w:style w:type="paragraph" w:customStyle="1" w:styleId="13">
    <w:name w:val="无间隔1"/>
    <w:link w:val="Charb"/>
    <w:uiPriority w:val="1"/>
    <w:qFormat/>
    <w:rsid w:val="00E03F48"/>
    <w:rPr>
      <w:rFonts w:ascii="Calibri" w:eastAsia="宋体" w:hAnsi="Calibri" w:cs="Times New Roman"/>
      <w:kern w:val="0"/>
      <w:sz w:val="20"/>
      <w:szCs w:val="20"/>
    </w:rPr>
  </w:style>
  <w:style w:type="paragraph" w:customStyle="1" w:styleId="myTitle2">
    <w:name w:val="myTitle2"/>
    <w:basedOn w:val="a"/>
    <w:rsid w:val="00E03F48"/>
    <w:pPr>
      <w:spacing w:line="400" w:lineRule="exact"/>
      <w:jc w:val="center"/>
    </w:pPr>
    <w:rPr>
      <w:rFonts w:ascii="Arial" w:eastAsia="黑体" w:hAnsi="Arial"/>
      <w:bCs/>
      <w:kern w:val="1"/>
      <w:sz w:val="28"/>
      <w:szCs w:val="32"/>
      <w:lang w:eastAsia="ar-SA"/>
    </w:rPr>
  </w:style>
  <w:style w:type="paragraph" w:customStyle="1" w:styleId="31">
    <w:name w:val="我的样式3"/>
    <w:basedOn w:val="a"/>
    <w:qFormat/>
    <w:rsid w:val="00E03F48"/>
    <w:pPr>
      <w:jc w:val="left"/>
    </w:pPr>
    <w:rPr>
      <w:rFonts w:ascii="黑体" w:eastAsia="黑体"/>
      <w:sz w:val="24"/>
    </w:rPr>
  </w:style>
  <w:style w:type="character" w:customStyle="1" w:styleId="14">
    <w:name w:val="书籍标题1"/>
    <w:uiPriority w:val="33"/>
    <w:qFormat/>
    <w:rsid w:val="00E03F48"/>
    <w:rPr>
      <w:b/>
      <w:bCs/>
      <w:smallCaps/>
      <w:spacing w:val="5"/>
    </w:rPr>
  </w:style>
  <w:style w:type="character" w:customStyle="1" w:styleId="ca-271">
    <w:name w:val="ca-271"/>
    <w:rsid w:val="00E03F48"/>
    <w:rPr>
      <w:rFonts w:ascii="黑体" w:eastAsia="黑体" w:hAnsi="黑体" w:hint="eastAsia"/>
      <w:sz w:val="30"/>
      <w:szCs w:val="30"/>
    </w:rPr>
  </w:style>
  <w:style w:type="character" w:customStyle="1" w:styleId="ca-331">
    <w:name w:val="ca-331"/>
    <w:rsid w:val="00E03F48"/>
    <w:rPr>
      <w:rFonts w:ascii="黑体" w:eastAsia="黑体" w:hAnsi="黑体" w:hint="eastAsia"/>
      <w:sz w:val="28"/>
      <w:szCs w:val="28"/>
    </w:rPr>
  </w:style>
  <w:style w:type="character" w:customStyle="1" w:styleId="ca-51">
    <w:name w:val="ca-51"/>
    <w:rsid w:val="00E03F48"/>
    <w:rPr>
      <w:rFonts w:ascii="宋体" w:eastAsia="宋体" w:hAnsi="宋体" w:hint="eastAsia"/>
      <w:sz w:val="24"/>
      <w:szCs w:val="24"/>
    </w:rPr>
  </w:style>
  <w:style w:type="character" w:customStyle="1" w:styleId="ca-351">
    <w:name w:val="ca-351"/>
    <w:rsid w:val="00E03F48"/>
    <w:rPr>
      <w:rFonts w:ascii="宋体" w:eastAsia="宋体" w:hAnsi="宋体" w:hint="eastAsia"/>
      <w:color w:val="333333"/>
      <w:sz w:val="24"/>
      <w:szCs w:val="24"/>
    </w:rPr>
  </w:style>
  <w:style w:type="character" w:customStyle="1" w:styleId="ca-161">
    <w:name w:val="ca-161"/>
    <w:rsid w:val="00E03F48"/>
    <w:rPr>
      <w:rFonts w:ascii="Times New Roman" w:hAnsi="Times New Roman" w:cs="Times New Roman" w:hint="default"/>
      <w:sz w:val="24"/>
      <w:szCs w:val="24"/>
    </w:rPr>
  </w:style>
  <w:style w:type="character" w:customStyle="1" w:styleId="ca-321">
    <w:name w:val="ca-321"/>
    <w:rsid w:val="00E03F48"/>
    <w:rPr>
      <w:rFonts w:ascii="Arial" w:hAnsi="Arial" w:cs="Arial" w:hint="default"/>
      <w:sz w:val="28"/>
      <w:szCs w:val="28"/>
    </w:rPr>
  </w:style>
  <w:style w:type="character" w:customStyle="1" w:styleId="Chara">
    <w:name w:val="引用 Char"/>
    <w:basedOn w:val="a0"/>
    <w:link w:val="11"/>
    <w:uiPriority w:val="29"/>
    <w:rsid w:val="00E03F48"/>
    <w:rPr>
      <w:rFonts w:ascii="Times New Roman" w:eastAsia="宋体" w:hAnsi="Times New Roman" w:cs="Times New Roman"/>
      <w:i/>
      <w:iCs/>
      <w:color w:val="000000"/>
      <w:szCs w:val="24"/>
    </w:rPr>
  </w:style>
  <w:style w:type="character" w:customStyle="1" w:styleId="15">
    <w:name w:val="占位符文本1"/>
    <w:basedOn w:val="a0"/>
    <w:uiPriority w:val="99"/>
    <w:semiHidden/>
    <w:rsid w:val="00E03F48"/>
    <w:rPr>
      <w:color w:val="808080"/>
    </w:rPr>
  </w:style>
  <w:style w:type="character" w:customStyle="1" w:styleId="apple-style-span">
    <w:name w:val="apple-style-span"/>
    <w:basedOn w:val="a0"/>
    <w:rsid w:val="00E03F48"/>
  </w:style>
  <w:style w:type="character" w:customStyle="1" w:styleId="Charb">
    <w:name w:val="无间隔 Char"/>
    <w:link w:val="13"/>
    <w:uiPriority w:val="1"/>
    <w:rsid w:val="00E03F48"/>
    <w:rPr>
      <w:rFonts w:ascii="Calibri" w:eastAsia="宋体" w:hAnsi="Calibri" w:cs="Times New Roman"/>
      <w:kern w:val="0"/>
      <w:sz w:val="20"/>
      <w:szCs w:val="20"/>
    </w:rPr>
  </w:style>
  <w:style w:type="character" w:customStyle="1" w:styleId="apple-converted-space">
    <w:name w:val="apple-converted-space"/>
    <w:basedOn w:val="a0"/>
    <w:rsid w:val="00E03F48"/>
  </w:style>
  <w:style w:type="paragraph" w:styleId="af5">
    <w:name w:val="Plain Text"/>
    <w:basedOn w:val="a"/>
    <w:link w:val="Charc"/>
    <w:rsid w:val="00E03F48"/>
    <w:rPr>
      <w:rFonts w:ascii="宋体" w:hAnsi="宋体"/>
      <w:kern w:val="1"/>
      <w:szCs w:val="20"/>
      <w:lang w:eastAsia="ar-SA"/>
    </w:rPr>
  </w:style>
  <w:style w:type="character" w:customStyle="1" w:styleId="Charc">
    <w:name w:val="纯文本 Char"/>
    <w:basedOn w:val="a0"/>
    <w:link w:val="af5"/>
    <w:rsid w:val="00E03F48"/>
    <w:rPr>
      <w:rFonts w:ascii="宋体" w:eastAsia="宋体" w:hAnsi="宋体" w:cs="Times New Roman"/>
      <w:kern w:val="1"/>
      <w:szCs w:val="20"/>
      <w:lang w:eastAsia="ar-SA"/>
    </w:rPr>
  </w:style>
  <w:style w:type="paragraph" w:customStyle="1" w:styleId="af6">
    <w:name w:val="论文正文"/>
    <w:basedOn w:val="a"/>
    <w:rsid w:val="00E03F48"/>
    <w:pPr>
      <w:spacing w:line="360" w:lineRule="auto"/>
      <w:ind w:firstLineChars="200" w:firstLine="480"/>
    </w:pPr>
    <w:rPr>
      <w:sz w:val="24"/>
    </w:rPr>
  </w:style>
  <w:style w:type="paragraph" w:customStyle="1" w:styleId="af7">
    <w:name w:val="论文题目"/>
    <w:basedOn w:val="a"/>
    <w:rsid w:val="00E03F48"/>
    <w:pPr>
      <w:spacing w:before="480" w:after="480"/>
      <w:jc w:val="center"/>
    </w:pPr>
    <w:rPr>
      <w:b/>
      <w:bCs/>
      <w:sz w:val="44"/>
      <w:szCs w:val="44"/>
    </w:rPr>
  </w:style>
  <w:style w:type="paragraph" w:styleId="TOC">
    <w:name w:val="TOC Heading"/>
    <w:basedOn w:val="1"/>
    <w:next w:val="a"/>
    <w:uiPriority w:val="39"/>
    <w:semiHidden/>
    <w:unhideWhenUsed/>
    <w:qFormat/>
    <w:rsid w:val="00E03F48"/>
    <w:pPr>
      <w:keepLines/>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table" w:styleId="af8">
    <w:name w:val="Table Grid"/>
    <w:basedOn w:val="a1"/>
    <w:uiPriority w:val="99"/>
    <w:unhideWhenUsed/>
    <w:rsid w:val="00E03F48"/>
    <w:rPr>
      <w:rFonts w:ascii="Times New Roman" w:eastAsia="微软雅黑" w:hAnsi="Times New Roman" w:cs="Times New Roman"/>
      <w:kern w:val="0"/>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word">
    <w:name w:val="word"/>
    <w:basedOn w:val="a0"/>
    <w:rsid w:val="008B70E8"/>
  </w:style>
  <w:style w:type="character" w:styleId="af9">
    <w:name w:val="FollowedHyperlink"/>
    <w:rsid w:val="008B70E8"/>
    <w:rPr>
      <w:color w:val="800080"/>
      <w:u w:val="single"/>
    </w:rPr>
  </w:style>
  <w:style w:type="character" w:customStyle="1" w:styleId="high-light-bg">
    <w:name w:val="high-light-bg"/>
    <w:basedOn w:val="a0"/>
    <w:rsid w:val="008B70E8"/>
  </w:style>
  <w:style w:type="character" w:customStyle="1" w:styleId="description">
    <w:name w:val="description"/>
    <w:basedOn w:val="a0"/>
    <w:rsid w:val="008B70E8"/>
  </w:style>
  <w:style w:type="paragraph" w:styleId="afa">
    <w:name w:val="List Paragraph"/>
    <w:basedOn w:val="a"/>
    <w:qFormat/>
    <w:rsid w:val="008B70E8"/>
    <w:pPr>
      <w:spacing w:line="360" w:lineRule="auto"/>
      <w:ind w:firstLineChars="200" w:firstLine="420"/>
    </w:pPr>
    <w:rPr>
      <w:sz w:val="24"/>
    </w:rPr>
  </w:style>
  <w:style w:type="paragraph" w:customStyle="1" w:styleId="afb">
    <w:name w:val="！缩进正文"/>
    <w:basedOn w:val="a"/>
    <w:rsid w:val="008B70E8"/>
    <w:pPr>
      <w:spacing w:line="360" w:lineRule="auto"/>
      <w:ind w:firstLineChars="200" w:firstLine="480"/>
    </w:pPr>
    <w:rPr>
      <w:sz w:val="24"/>
    </w:rPr>
  </w:style>
  <w:style w:type="paragraph" w:customStyle="1" w:styleId="p0">
    <w:name w:val="p0"/>
    <w:basedOn w:val="a"/>
    <w:rsid w:val="008B70E8"/>
    <w:pPr>
      <w:widowControl/>
      <w:spacing w:before="100" w:beforeAutospacing="1" w:after="100" w:afterAutospacing="1" w:line="360" w:lineRule="auto"/>
      <w:ind w:firstLineChars="200" w:firstLine="480"/>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7.emf"/><Relationship Id="rId21" Type="http://schemas.openxmlformats.org/officeDocument/2006/relationships/oleObject" Target="embeddings/Microsoft_Visio_2003-2010___4.vsd"/><Relationship Id="rId34" Type="http://schemas.openxmlformats.org/officeDocument/2006/relationships/image" Target="media/image14.png"/><Relationship Id="rId42" Type="http://schemas.openxmlformats.org/officeDocument/2006/relationships/oleObject" Target="embeddings/Microsoft_Visio_2003-2010___14.vsd"/><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ieeexplore.ieee.org/search/searchresult.jsp?searchWithin=p_Authors:.QT.Cheng%20Xiaojin.QT.&amp;newsearch=tru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oleObject" Target="embeddings/Microsoft_Visio_2003-2010___8.vsd"/><Relationship Id="rId11" Type="http://schemas.openxmlformats.org/officeDocument/2006/relationships/footer" Target="footer2.xml"/><Relationship Id="rId24" Type="http://schemas.openxmlformats.org/officeDocument/2006/relationships/image" Target="media/image9.wmf"/><Relationship Id="rId32" Type="http://schemas.openxmlformats.org/officeDocument/2006/relationships/image" Target="media/image13.emf"/><Relationship Id="rId37" Type="http://schemas.openxmlformats.org/officeDocument/2006/relationships/image" Target="media/image16.wmf"/><Relationship Id="rId40" Type="http://schemas.openxmlformats.org/officeDocument/2006/relationships/oleObject" Target="embeddings/Microsoft_Visio_2003-2010___13.vsd"/><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oleObject" Target="embeddings/Microsoft_Visio_2003-2010___3.vsd"/><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Microsoft_Visio_2003-2010___7.vsd"/><Relationship Id="rId30" Type="http://schemas.openxmlformats.org/officeDocument/2006/relationships/image" Target="media/image12.emf"/><Relationship Id="rId35" Type="http://schemas.openxmlformats.org/officeDocument/2006/relationships/image" Target="media/image15.w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Microsoft_Visio_2003-2010___2.vsd"/><Relationship Id="rId25" Type="http://schemas.openxmlformats.org/officeDocument/2006/relationships/oleObject" Target="embeddings/Microsoft_Visio_2003-2010___6.vsd"/><Relationship Id="rId33" Type="http://schemas.openxmlformats.org/officeDocument/2006/relationships/oleObject" Target="embeddings/Microsoft_Visio_2003-2010___10.vsd"/><Relationship Id="rId38" Type="http://schemas.openxmlformats.org/officeDocument/2006/relationships/oleObject" Target="embeddings/Microsoft_Visio_2003-2010___12.vsd"/><Relationship Id="rId46" Type="http://schemas.openxmlformats.org/officeDocument/2006/relationships/image" Target="media/image22.png"/><Relationship Id="rId59" Type="http://schemas.openxmlformats.org/officeDocument/2006/relationships/theme" Target="theme/theme1.xml"/><Relationship Id="rId20" Type="http://schemas.openxmlformats.org/officeDocument/2006/relationships/image" Target="media/image7.wmf"/><Relationship Id="rId41" Type="http://schemas.openxmlformats.org/officeDocument/2006/relationships/image" Target="media/image18.emf"/><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Microsoft_Visio_2003-2010___1.vsd"/><Relationship Id="rId23" Type="http://schemas.openxmlformats.org/officeDocument/2006/relationships/oleObject" Target="embeddings/Microsoft_PowerPoint_97-2003_____5.ppt"/><Relationship Id="rId28" Type="http://schemas.openxmlformats.org/officeDocument/2006/relationships/image" Target="media/image11.wmf"/><Relationship Id="rId36" Type="http://schemas.openxmlformats.org/officeDocument/2006/relationships/oleObject" Target="embeddings/Microsoft_Visio_2003-2010___11.vsd"/><Relationship Id="rId49" Type="http://schemas.openxmlformats.org/officeDocument/2006/relationships/image" Target="media/image25.png"/><Relationship Id="rId57" Type="http://schemas.openxmlformats.org/officeDocument/2006/relationships/header" Target="header4.xml"/><Relationship Id="rId10" Type="http://schemas.openxmlformats.org/officeDocument/2006/relationships/header" Target="header2.xml"/><Relationship Id="rId31" Type="http://schemas.openxmlformats.org/officeDocument/2006/relationships/oleObject" Target="embeddings/Microsoft_Visio_2003-2010___9.vsd"/><Relationship Id="rId44" Type="http://schemas.openxmlformats.org/officeDocument/2006/relationships/image" Target="media/image20.png"/><Relationship Id="rId52"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61</Pages>
  <Words>7887</Words>
  <Characters>44957</Characters>
  <Application>Microsoft Office Word</Application>
  <DocSecurity>0</DocSecurity>
  <Lines>374</Lines>
  <Paragraphs>105</Paragraphs>
  <ScaleCrop>false</ScaleCrop>
  <Company>Microsoft</Company>
  <LinksUpToDate>false</LinksUpToDate>
  <CharactersWithSpaces>52739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chenbin</dc:creator>
  <cp:keywords/>
  <dc:description/>
  <cp:lastModifiedBy>chenbin</cp:lastModifiedBy>
  <cp:revision>132</cp:revision>
  <dcterms:created xsi:type="dcterms:W3CDTF">2016-05-17T13:42:00Z</dcterms:created>
  <dcterms:modified xsi:type="dcterms:W3CDTF">2016-05-22T14:58:00Z</dcterms:modified>
</cp:coreProperties>
</file>