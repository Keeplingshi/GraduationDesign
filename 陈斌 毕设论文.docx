
<file path=[Content_Types].xml><?xml version="1.0" encoding="utf-8"?>
<Types xmlns="http://schemas.openxmlformats.org/package/2006/content-types">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0E8" w:rsidRDefault="008B70E8" w:rsidP="008B70E8">
      <w:pPr>
        <w:rPr>
          <w:rFonts w:eastAsia="楷体_GB2312"/>
          <w:spacing w:val="-20"/>
          <w:sz w:val="28"/>
          <w:szCs w:val="22"/>
          <w:u w:val="single"/>
        </w:rPr>
      </w:pPr>
      <w:bookmarkStart w:id="0" w:name="_Toc263583764"/>
      <w:bookmarkStart w:id="1" w:name="_Toc263350114"/>
      <w:bookmarkStart w:id="2" w:name="_Toc263351076"/>
      <w:r>
        <w:rPr>
          <w:rFonts w:ascii="Calibri" w:eastAsia="楷体_GB2312" w:hAnsi="Calibri" w:cs="楷体_GB2312" w:hint="eastAsia"/>
          <w:spacing w:val="-20"/>
          <w:sz w:val="28"/>
          <w:szCs w:val="22"/>
        </w:rPr>
        <w:t>编号：</w:t>
      </w:r>
      <w:r>
        <w:rPr>
          <w:rFonts w:ascii="Calibri" w:eastAsia="楷体_GB2312" w:hAnsi="Calibri" w:cs="楷体_GB2312" w:hint="eastAsia"/>
          <w:spacing w:val="-20"/>
          <w:sz w:val="28"/>
          <w:szCs w:val="22"/>
          <w:u w:val="single"/>
        </w:rPr>
        <w:t>（</w:t>
      </w:r>
      <w:r>
        <w:rPr>
          <w:rFonts w:ascii="Calibri" w:eastAsia="楷体_GB2312" w:hAnsi="Calibri" w:cs="黑体"/>
          <w:spacing w:val="-20"/>
          <w:sz w:val="28"/>
          <w:szCs w:val="22"/>
          <w:u w:val="single"/>
        </w:rPr>
        <w:t xml:space="preserve">     </w:t>
      </w:r>
      <w:r>
        <w:rPr>
          <w:rFonts w:ascii="Calibri" w:eastAsia="楷体_GB2312" w:hAnsi="Calibri" w:cs="楷体_GB2312" w:hint="eastAsia"/>
          <w:spacing w:val="-20"/>
          <w:sz w:val="28"/>
          <w:szCs w:val="22"/>
          <w:u w:val="single"/>
        </w:rPr>
        <w:t>）字</w:t>
      </w:r>
      <w:r>
        <w:rPr>
          <w:rFonts w:ascii="Calibri" w:eastAsia="楷体_GB2312" w:hAnsi="Calibri" w:cs="黑体"/>
          <w:spacing w:val="-20"/>
          <w:sz w:val="28"/>
          <w:szCs w:val="22"/>
          <w:u w:val="single"/>
        </w:rPr>
        <w:t xml:space="preserve">     </w:t>
      </w:r>
      <w:r>
        <w:rPr>
          <w:rFonts w:ascii="Calibri" w:eastAsia="楷体_GB2312" w:hAnsi="Calibri" w:cs="楷体_GB2312" w:hint="eastAsia"/>
          <w:spacing w:val="-20"/>
          <w:sz w:val="28"/>
          <w:szCs w:val="22"/>
          <w:u w:val="single"/>
        </w:rPr>
        <w:t>号</w:t>
      </w:r>
    </w:p>
    <w:p w:rsidR="008B70E8" w:rsidRDefault="008B70E8" w:rsidP="008B70E8">
      <w:pPr>
        <w:rPr>
          <w:u w:val="single"/>
        </w:rPr>
      </w:pPr>
    </w:p>
    <w:p w:rsidR="008B70E8" w:rsidRDefault="008B70E8" w:rsidP="008B70E8">
      <w:pPr>
        <w:rPr>
          <w:u w:val="single"/>
        </w:rPr>
      </w:pPr>
    </w:p>
    <w:p w:rsidR="008B70E8" w:rsidRDefault="008B70E8" w:rsidP="008B70E8">
      <w:pPr>
        <w:rPr>
          <w:u w:val="single"/>
        </w:rPr>
      </w:pPr>
    </w:p>
    <w:p w:rsidR="008B70E8" w:rsidRDefault="008B70E8" w:rsidP="008B70E8">
      <w:pPr>
        <w:ind w:firstLine="1348"/>
        <w:jc w:val="center"/>
        <w:rPr>
          <w:rFonts w:eastAsia="黑体"/>
          <w:spacing w:val="40"/>
          <w:w w:val="60"/>
          <w:sz w:val="100"/>
          <w:szCs w:val="22"/>
        </w:rPr>
      </w:pPr>
      <w:r>
        <w:rPr>
          <w:rFonts w:ascii="Calibri" w:eastAsia="黑体" w:hAnsi="Calibri" w:cs="黑体" w:hint="eastAsia"/>
          <w:spacing w:val="40"/>
          <w:w w:val="60"/>
          <w:sz w:val="100"/>
          <w:szCs w:val="22"/>
        </w:rPr>
        <w:t>本科生毕业设计（论文）</w:t>
      </w:r>
    </w:p>
    <w:p w:rsidR="008B70E8" w:rsidRDefault="008B70E8" w:rsidP="008B70E8">
      <w:pPr>
        <w:ind w:firstLine="640"/>
        <w:rPr>
          <w:rFonts w:ascii="宋体" w:hAnsi="宋体" w:cs="宋体"/>
          <w:sz w:val="32"/>
          <w:szCs w:val="32"/>
        </w:rPr>
      </w:pPr>
      <w:r>
        <w:rPr>
          <w:rFonts w:ascii="宋体" w:hAnsi="宋体" w:cs="宋体" w:hint="eastAsia"/>
          <w:sz w:val="32"/>
          <w:szCs w:val="32"/>
        </w:rPr>
        <w:tab/>
      </w:r>
    </w:p>
    <w:p w:rsidR="008B70E8" w:rsidRDefault="008B70E8" w:rsidP="008B70E8">
      <w:pPr>
        <w:ind w:firstLine="640"/>
        <w:rPr>
          <w:rFonts w:ascii="宋体" w:hAnsi="宋体" w:cs="宋体"/>
          <w:sz w:val="32"/>
          <w:szCs w:val="32"/>
        </w:rPr>
      </w:pPr>
    </w:p>
    <w:p w:rsidR="008B70E8" w:rsidRDefault="008B70E8" w:rsidP="008B70E8">
      <w:pPr>
        <w:ind w:firstLineChars="500" w:firstLine="1500"/>
        <w:rPr>
          <w:rFonts w:ascii="宋体" w:hAnsi="宋体" w:cs="宋体"/>
          <w:sz w:val="30"/>
          <w:szCs w:val="30"/>
          <w:u w:val="single"/>
        </w:rPr>
      </w:pPr>
      <w:r>
        <w:rPr>
          <w:rFonts w:ascii="宋体" w:hAnsi="宋体" w:cs="宋体" w:hint="eastAsia"/>
          <w:sz w:val="30"/>
          <w:szCs w:val="30"/>
        </w:rPr>
        <w:t>题目：</w:t>
      </w:r>
      <w:r>
        <w:rPr>
          <w:rFonts w:ascii="宋体" w:hAnsi="宋体" w:cs="宋体" w:hint="eastAsia"/>
          <w:sz w:val="30"/>
          <w:szCs w:val="30"/>
          <w:u w:val="single"/>
        </w:rPr>
        <w:t xml:space="preserve">   </w:t>
      </w:r>
      <w:r w:rsidR="00B372A7" w:rsidRPr="00C54835">
        <w:rPr>
          <w:rFonts w:ascii="楷体_GB2312" w:hint="eastAsia"/>
          <w:sz w:val="32"/>
          <w:u w:val="single"/>
        </w:rPr>
        <w:t>《易学习——口碑子平台》</w:t>
      </w:r>
      <w:r w:rsidR="00B372A7" w:rsidRPr="00C54835">
        <w:rPr>
          <w:rFonts w:ascii="楷体_GB2312" w:hint="eastAsia"/>
          <w:sz w:val="32"/>
          <w:u w:val="single"/>
        </w:rPr>
        <w:t>II</w:t>
      </w:r>
      <w:r w:rsidR="00B372A7">
        <w:rPr>
          <w:rFonts w:ascii="楷体_GB2312"/>
          <w:sz w:val="32"/>
          <w:u w:val="single"/>
        </w:rPr>
        <w:t xml:space="preserve">      </w:t>
      </w:r>
    </w:p>
    <w:p w:rsidR="008B70E8" w:rsidRDefault="008B70E8" w:rsidP="008B70E8">
      <w:pPr>
        <w:ind w:firstLine="600"/>
        <w:rPr>
          <w:rFonts w:ascii="宋体" w:hAnsi="宋体" w:cs="宋体"/>
          <w:sz w:val="30"/>
          <w:szCs w:val="30"/>
          <w:u w:val="single"/>
        </w:rPr>
      </w:pPr>
    </w:p>
    <w:p w:rsidR="008B70E8" w:rsidRDefault="008B70E8" w:rsidP="008B70E8">
      <w:pPr>
        <w:ind w:firstLine="600"/>
        <w:rPr>
          <w:rFonts w:ascii="宋体" w:hAnsi="宋体" w:cs="宋体"/>
          <w:sz w:val="30"/>
          <w:szCs w:val="30"/>
          <w:u w:val="single"/>
        </w:rPr>
      </w:pPr>
      <w:r>
        <w:rPr>
          <w:rFonts w:ascii="宋体" w:hAnsi="宋体" w:cs="宋体" w:hint="eastAsia"/>
          <w:sz w:val="30"/>
          <w:szCs w:val="30"/>
        </w:rPr>
        <w:t xml:space="preserve">      姓名：</w:t>
      </w:r>
      <w:r>
        <w:rPr>
          <w:rFonts w:ascii="宋体" w:hAnsi="宋体" w:cs="宋体" w:hint="eastAsia"/>
          <w:sz w:val="30"/>
          <w:szCs w:val="30"/>
          <w:u w:val="single"/>
        </w:rPr>
        <w:t xml:space="preserve">   </w:t>
      </w:r>
      <w:r w:rsidR="00B372A7">
        <w:rPr>
          <w:rFonts w:ascii="楷体_GB2312" w:eastAsia="楷体_GB2312" w:hint="eastAsia"/>
          <w:bCs/>
          <w:sz w:val="30"/>
          <w:szCs w:val="30"/>
          <w:u w:val="single"/>
        </w:rPr>
        <w:t>陈斌</w:t>
      </w:r>
      <w:r>
        <w:rPr>
          <w:rFonts w:ascii="宋体" w:hAnsi="宋体" w:cs="宋体" w:hint="eastAsia"/>
          <w:sz w:val="30"/>
          <w:szCs w:val="30"/>
          <w:u w:val="single"/>
        </w:rPr>
        <w:t xml:space="preserve">    </w:t>
      </w:r>
      <w:r>
        <w:rPr>
          <w:rFonts w:ascii="宋体" w:hAnsi="宋体" w:cs="宋体" w:hint="eastAsia"/>
          <w:sz w:val="30"/>
          <w:szCs w:val="30"/>
        </w:rPr>
        <w:t xml:space="preserve">  学号：</w:t>
      </w:r>
      <w:r>
        <w:rPr>
          <w:rFonts w:ascii="宋体" w:hAnsi="宋体" w:cs="宋体" w:hint="eastAsia"/>
          <w:sz w:val="30"/>
          <w:szCs w:val="30"/>
          <w:u w:val="single"/>
        </w:rPr>
        <w:t xml:space="preserve">  </w:t>
      </w:r>
      <w:r w:rsidR="00B372A7">
        <w:rPr>
          <w:rFonts w:ascii="宋体" w:hAnsi="宋体" w:cs="宋体"/>
          <w:sz w:val="30"/>
          <w:szCs w:val="30"/>
          <w:u w:val="single"/>
        </w:rPr>
        <w:t xml:space="preserve">    </w:t>
      </w:r>
      <w:r w:rsidR="00B372A7">
        <w:rPr>
          <w:rFonts w:ascii="楷体_GB2312" w:eastAsia="楷体_GB2312"/>
          <w:bCs/>
          <w:sz w:val="30"/>
          <w:szCs w:val="30"/>
          <w:u w:val="single"/>
        </w:rPr>
        <w:t xml:space="preserve">08123315    </w:t>
      </w:r>
    </w:p>
    <w:p w:rsidR="008B70E8" w:rsidRDefault="008B70E8" w:rsidP="008B70E8">
      <w:pPr>
        <w:ind w:firstLine="600"/>
        <w:rPr>
          <w:rFonts w:ascii="宋体" w:hAnsi="宋体" w:cs="宋体"/>
          <w:sz w:val="30"/>
          <w:szCs w:val="30"/>
          <w:u w:val="single"/>
        </w:rPr>
      </w:pPr>
    </w:p>
    <w:p w:rsidR="008B70E8" w:rsidRDefault="008B70E8" w:rsidP="008B70E8">
      <w:pPr>
        <w:ind w:firstLine="600"/>
        <w:rPr>
          <w:rFonts w:ascii="宋体" w:hAnsi="宋体" w:cs="宋体"/>
          <w:sz w:val="30"/>
          <w:szCs w:val="30"/>
          <w:u w:val="single"/>
        </w:rPr>
      </w:pPr>
      <w:r>
        <w:rPr>
          <w:rFonts w:ascii="宋体" w:hAnsi="宋体" w:cs="宋体" w:hint="eastAsia"/>
          <w:sz w:val="30"/>
          <w:szCs w:val="30"/>
        </w:rPr>
        <w:t xml:space="preserve">      班级：</w:t>
      </w:r>
      <w:r>
        <w:rPr>
          <w:rFonts w:ascii="宋体" w:hAnsi="宋体" w:cs="宋体" w:hint="eastAsia"/>
          <w:sz w:val="30"/>
          <w:szCs w:val="30"/>
          <w:u w:val="single"/>
        </w:rPr>
        <w:t xml:space="preserve">   </w:t>
      </w:r>
      <w:r w:rsidR="00B372A7">
        <w:rPr>
          <w:rFonts w:ascii="宋体" w:hAnsi="宋体" w:cs="宋体"/>
          <w:sz w:val="30"/>
          <w:szCs w:val="30"/>
          <w:u w:val="single"/>
        </w:rPr>
        <w:t xml:space="preserve">    </w:t>
      </w:r>
      <w:r w:rsidR="00B372A7">
        <w:rPr>
          <w:rFonts w:ascii="楷体" w:eastAsia="楷体" w:hAnsi="楷体" w:cs="楷体" w:hint="eastAsia"/>
          <w:bCs/>
          <w:sz w:val="30"/>
          <w:szCs w:val="30"/>
          <w:u w:val="single"/>
        </w:rPr>
        <w:t>计算机科学与技术12</w:t>
      </w:r>
      <w:r w:rsidR="00B372A7">
        <w:rPr>
          <w:rFonts w:ascii="楷体" w:eastAsia="楷体" w:hAnsi="楷体" w:cs="楷体"/>
          <w:bCs/>
          <w:sz w:val="30"/>
          <w:szCs w:val="30"/>
          <w:u w:val="single"/>
        </w:rPr>
        <w:t>-4</w:t>
      </w:r>
      <w:r w:rsidR="00B372A7">
        <w:rPr>
          <w:rFonts w:ascii="楷体" w:eastAsia="楷体" w:hAnsi="楷体" w:cs="楷体" w:hint="eastAsia"/>
          <w:bCs/>
          <w:sz w:val="30"/>
          <w:szCs w:val="30"/>
          <w:u w:val="single"/>
        </w:rPr>
        <w:t xml:space="preserve">班   </w:t>
      </w:r>
      <w:r w:rsidR="00B372A7">
        <w:rPr>
          <w:rFonts w:ascii="楷体" w:eastAsia="楷体" w:hAnsi="楷体" w:cs="楷体"/>
          <w:bCs/>
          <w:sz w:val="30"/>
          <w:szCs w:val="30"/>
          <w:u w:val="single"/>
        </w:rPr>
        <w:t xml:space="preserve">  </w:t>
      </w:r>
      <w:r>
        <w:rPr>
          <w:rFonts w:ascii="宋体" w:hAnsi="宋体" w:cs="宋体" w:hint="eastAsia"/>
          <w:sz w:val="30"/>
          <w:szCs w:val="30"/>
          <w:u w:val="single"/>
        </w:rPr>
        <w:t xml:space="preserve">   </w:t>
      </w:r>
    </w:p>
    <w:p w:rsidR="008B70E8" w:rsidRDefault="008B70E8" w:rsidP="008B70E8">
      <w:pPr>
        <w:ind w:firstLine="640"/>
        <w:rPr>
          <w:rFonts w:ascii="宋体" w:hAnsi="宋体" w:cs="宋体"/>
          <w:sz w:val="32"/>
          <w:szCs w:val="32"/>
        </w:rPr>
      </w:pP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ascii="Calibri" w:hAnsi="Calibri" w:cs="黑体"/>
          <w:noProof/>
          <w:szCs w:val="22"/>
        </w:rPr>
        <w:drawing>
          <wp:inline distT="0" distB="0" distL="0" distR="0">
            <wp:extent cx="1847850" cy="342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1847850" cy="342900"/>
                    </a:xfrm>
                    <a:prstGeom prst="rect">
                      <a:avLst/>
                    </a:prstGeom>
                    <a:noFill/>
                    <a:ln>
                      <a:noFill/>
                    </a:ln>
                  </pic:spPr>
                </pic:pic>
              </a:graphicData>
            </a:graphic>
          </wp:inline>
        </w:drawing>
      </w:r>
    </w:p>
    <w:p w:rsidR="008B70E8" w:rsidRDefault="00BC242D" w:rsidP="008B70E8">
      <w:pPr>
        <w:ind w:firstLine="600"/>
        <w:jc w:val="center"/>
        <w:rPr>
          <w:rFonts w:ascii="宋体" w:hAnsi="宋体" w:cs="宋体"/>
          <w:sz w:val="30"/>
          <w:szCs w:val="22"/>
        </w:rPr>
      </w:pPr>
      <w:r>
        <w:rPr>
          <w:rFonts w:ascii="宋体" w:hAnsi="宋体" w:cs="宋体" w:hint="eastAsia"/>
          <w:sz w:val="30"/>
          <w:szCs w:val="22"/>
        </w:rPr>
        <w:t>二〇一六</w:t>
      </w:r>
      <w:r w:rsidR="008B70E8">
        <w:rPr>
          <w:rFonts w:ascii="宋体" w:hAnsi="宋体" w:cs="宋体" w:hint="eastAsia"/>
          <w:sz w:val="30"/>
          <w:szCs w:val="22"/>
        </w:rPr>
        <w:t>年六月</w:t>
      </w:r>
    </w:p>
    <w:p w:rsidR="008B70E8" w:rsidRDefault="008B70E8" w:rsidP="008B70E8">
      <w:pPr>
        <w:ind w:firstLine="600"/>
        <w:jc w:val="center"/>
        <w:rPr>
          <w:rFonts w:ascii="宋体" w:hAnsi="宋体" w:cs="宋体"/>
          <w:sz w:val="30"/>
          <w:szCs w:val="22"/>
        </w:rPr>
      </w:pPr>
    </w:p>
    <w:p w:rsidR="008B70E8" w:rsidRDefault="008B70E8" w:rsidP="008B70E8">
      <w:pPr>
        <w:spacing w:after="156"/>
        <w:jc w:val="center"/>
        <w:rPr>
          <w:sz w:val="48"/>
          <w:szCs w:val="48"/>
        </w:rPr>
      </w:pPr>
      <w:r>
        <w:rPr>
          <w:rFonts w:ascii="楷体_GB2312" w:eastAsia="楷体_GB2312" w:hint="eastAsia"/>
          <w:sz w:val="52"/>
          <w:szCs w:val="52"/>
        </w:rPr>
        <w:t>中 国 矿 业 大 学</w:t>
      </w:r>
    </w:p>
    <w:p w:rsidR="008B70E8" w:rsidRDefault="008B70E8" w:rsidP="008B70E8">
      <w:pPr>
        <w:spacing w:after="156"/>
        <w:jc w:val="center"/>
        <w:rPr>
          <w:sz w:val="72"/>
          <w:szCs w:val="72"/>
        </w:rPr>
      </w:pPr>
      <w:r>
        <w:rPr>
          <w:rFonts w:hint="eastAsia"/>
          <w:sz w:val="72"/>
          <w:szCs w:val="72"/>
        </w:rPr>
        <w:lastRenderedPageBreak/>
        <w:t>本</w:t>
      </w:r>
      <w:r>
        <w:rPr>
          <w:sz w:val="72"/>
          <w:szCs w:val="72"/>
        </w:rPr>
        <w:t xml:space="preserve"> </w:t>
      </w:r>
      <w:r>
        <w:rPr>
          <w:rFonts w:hint="eastAsia"/>
          <w:sz w:val="72"/>
          <w:szCs w:val="72"/>
        </w:rPr>
        <w:t>科</w:t>
      </w:r>
      <w:r>
        <w:rPr>
          <w:sz w:val="72"/>
          <w:szCs w:val="72"/>
        </w:rPr>
        <w:t xml:space="preserve"> </w:t>
      </w:r>
      <w:r>
        <w:rPr>
          <w:rFonts w:hint="eastAsia"/>
          <w:sz w:val="72"/>
          <w:szCs w:val="72"/>
        </w:rPr>
        <w:t>生</w:t>
      </w:r>
      <w:r>
        <w:rPr>
          <w:sz w:val="72"/>
          <w:szCs w:val="72"/>
        </w:rPr>
        <w:t xml:space="preserve"> </w:t>
      </w:r>
      <w:r>
        <w:rPr>
          <w:rFonts w:hint="eastAsia"/>
          <w:sz w:val="72"/>
          <w:szCs w:val="72"/>
        </w:rPr>
        <w:t>毕</w:t>
      </w:r>
      <w:r>
        <w:rPr>
          <w:sz w:val="72"/>
          <w:szCs w:val="72"/>
        </w:rPr>
        <w:t xml:space="preserve"> </w:t>
      </w:r>
      <w:r>
        <w:rPr>
          <w:rFonts w:hint="eastAsia"/>
          <w:sz w:val="72"/>
          <w:szCs w:val="72"/>
        </w:rPr>
        <w:t>业</w:t>
      </w:r>
      <w:r>
        <w:rPr>
          <w:sz w:val="72"/>
          <w:szCs w:val="72"/>
        </w:rPr>
        <w:t xml:space="preserve"> </w:t>
      </w:r>
      <w:r>
        <w:rPr>
          <w:rFonts w:hint="eastAsia"/>
          <w:sz w:val="72"/>
          <w:szCs w:val="72"/>
        </w:rPr>
        <w:t>设</w:t>
      </w:r>
      <w:r>
        <w:rPr>
          <w:sz w:val="72"/>
          <w:szCs w:val="72"/>
        </w:rPr>
        <w:t xml:space="preserve"> </w:t>
      </w:r>
      <w:r>
        <w:rPr>
          <w:rFonts w:hint="eastAsia"/>
          <w:sz w:val="72"/>
          <w:szCs w:val="72"/>
        </w:rPr>
        <w:t>计</w:t>
      </w:r>
    </w:p>
    <w:p w:rsidR="008B70E8" w:rsidRDefault="008B70E8" w:rsidP="008B70E8">
      <w:pPr>
        <w:spacing w:after="156"/>
        <w:ind w:firstLine="1040"/>
        <w:jc w:val="center"/>
        <w:rPr>
          <w:sz w:val="52"/>
          <w:szCs w:val="52"/>
        </w:rPr>
      </w:pPr>
    </w:p>
    <w:p w:rsidR="008B70E8" w:rsidRDefault="008B70E8" w:rsidP="008B70E8">
      <w:pPr>
        <w:spacing w:beforeLines="50" w:before="180" w:after="156"/>
        <w:ind w:firstLineChars="300" w:firstLine="960"/>
        <w:rPr>
          <w:rFonts w:ascii="楷体_GB2312" w:eastAsia="楷体_GB2312"/>
          <w:b/>
          <w:bCs/>
          <w:sz w:val="32"/>
          <w:szCs w:val="30"/>
        </w:rPr>
      </w:pPr>
      <w:r>
        <w:rPr>
          <w:rFonts w:ascii="楷体_GB2312" w:eastAsia="楷体_GB2312" w:hint="eastAsia"/>
          <w:sz w:val="32"/>
        </w:rPr>
        <w:t>姓    名：</w:t>
      </w:r>
      <w:r>
        <w:rPr>
          <w:rFonts w:ascii="楷体_GB2312" w:eastAsia="楷体_GB2312" w:hint="eastAsia"/>
          <w:b/>
          <w:bCs/>
          <w:sz w:val="32"/>
          <w:u w:val="single"/>
        </w:rPr>
        <w:t xml:space="preserve">   </w:t>
      </w:r>
      <w:r w:rsidR="00261FAC">
        <w:rPr>
          <w:rFonts w:ascii="楷体_GB2312" w:eastAsia="楷体_GB2312" w:hint="eastAsia"/>
          <w:b/>
          <w:bCs/>
          <w:sz w:val="32"/>
          <w:u w:val="single"/>
        </w:rPr>
        <w:t>陈斌</w:t>
      </w:r>
      <w:r>
        <w:rPr>
          <w:rFonts w:ascii="楷体_GB2312" w:eastAsia="楷体_GB2312" w:hint="eastAsia"/>
          <w:b/>
          <w:bCs/>
          <w:sz w:val="32"/>
          <w:u w:val="single"/>
        </w:rPr>
        <w:t xml:space="preserve">    </w:t>
      </w:r>
      <w:r>
        <w:rPr>
          <w:rFonts w:ascii="楷体_GB2312" w:eastAsia="楷体_GB2312" w:hint="eastAsia"/>
          <w:b/>
          <w:bCs/>
          <w:sz w:val="32"/>
          <w:szCs w:val="30"/>
        </w:rPr>
        <w:t xml:space="preserve">   </w:t>
      </w:r>
      <w:r>
        <w:rPr>
          <w:rFonts w:ascii="楷体_GB2312" w:eastAsia="楷体_GB2312" w:hint="eastAsia"/>
          <w:sz w:val="32"/>
          <w:szCs w:val="30"/>
        </w:rPr>
        <w:t>学  号</w:t>
      </w:r>
      <w:r>
        <w:rPr>
          <w:rFonts w:ascii="楷体_GB2312" w:eastAsia="楷体_GB2312" w:hint="eastAsia"/>
          <w:b/>
          <w:bCs/>
          <w:sz w:val="32"/>
          <w:szCs w:val="30"/>
        </w:rPr>
        <w:t>：</w:t>
      </w:r>
      <w:r>
        <w:rPr>
          <w:rFonts w:ascii="楷体_GB2312" w:eastAsia="楷体_GB2312" w:hint="eastAsia"/>
          <w:b/>
          <w:bCs/>
          <w:sz w:val="32"/>
          <w:szCs w:val="30"/>
          <w:u w:val="single"/>
        </w:rPr>
        <w:t xml:space="preserve">  </w:t>
      </w:r>
      <w:r w:rsidR="00261FAC">
        <w:rPr>
          <w:rFonts w:ascii="楷体_GB2312" w:eastAsia="楷体_GB2312"/>
          <w:b/>
          <w:bCs/>
          <w:sz w:val="32"/>
          <w:szCs w:val="30"/>
          <w:u w:val="single"/>
        </w:rPr>
        <w:t>08123315</w:t>
      </w:r>
      <w:r>
        <w:rPr>
          <w:rFonts w:ascii="楷体_GB2312" w:eastAsia="楷体_GB2312" w:hint="eastAsia"/>
          <w:b/>
          <w:bCs/>
          <w:sz w:val="32"/>
          <w:szCs w:val="30"/>
          <w:u w:val="single"/>
        </w:rPr>
        <w:t xml:space="preserve">  </w:t>
      </w:r>
    </w:p>
    <w:p w:rsidR="008B70E8" w:rsidRDefault="008B70E8" w:rsidP="008B70E8">
      <w:pPr>
        <w:spacing w:beforeLines="50" w:before="180" w:after="156"/>
        <w:ind w:firstLineChars="300" w:firstLine="960"/>
        <w:rPr>
          <w:rFonts w:ascii="楷体_GB2312" w:eastAsia="楷体_GB2312"/>
          <w:sz w:val="32"/>
          <w:u w:val="single"/>
        </w:rPr>
      </w:pPr>
      <w:r>
        <w:rPr>
          <w:rFonts w:ascii="楷体_GB2312" w:eastAsia="楷体_GB2312" w:hint="eastAsia"/>
          <w:sz w:val="32"/>
        </w:rPr>
        <w:t>学    院：</w:t>
      </w:r>
      <w:r>
        <w:rPr>
          <w:rFonts w:ascii="楷体_GB2312" w:eastAsia="楷体_GB2312" w:hint="eastAsia"/>
          <w:sz w:val="32"/>
          <w:u w:val="single"/>
        </w:rPr>
        <w:t xml:space="preserve">       </w:t>
      </w:r>
      <w:r>
        <w:rPr>
          <w:rFonts w:ascii="楷体_GB2312" w:eastAsia="楷体_GB2312" w:hint="eastAsia"/>
          <w:b/>
          <w:sz w:val="32"/>
          <w:u w:val="single"/>
        </w:rPr>
        <w:t>计算机科学与技术学院</w:t>
      </w:r>
      <w:r>
        <w:rPr>
          <w:rFonts w:ascii="楷体_GB2312" w:eastAsia="楷体_GB2312" w:hint="eastAsia"/>
          <w:sz w:val="32"/>
          <w:u w:val="single"/>
        </w:rPr>
        <w:t xml:space="preserve">         </w:t>
      </w:r>
    </w:p>
    <w:p w:rsidR="008B70E8" w:rsidRDefault="008B70E8" w:rsidP="008B70E8">
      <w:pPr>
        <w:spacing w:beforeLines="50" w:before="180" w:after="156"/>
        <w:ind w:firstLineChars="300" w:firstLine="960"/>
        <w:rPr>
          <w:rFonts w:ascii="楷体_GB2312" w:eastAsia="楷体_GB2312"/>
          <w:sz w:val="32"/>
          <w:u w:val="single"/>
        </w:rPr>
      </w:pPr>
      <w:r>
        <w:rPr>
          <w:rFonts w:ascii="楷体_GB2312" w:eastAsia="楷体_GB2312" w:hint="eastAsia"/>
          <w:sz w:val="32"/>
        </w:rPr>
        <w:t>专    业：</w:t>
      </w:r>
      <w:r>
        <w:rPr>
          <w:rFonts w:ascii="楷体_GB2312" w:eastAsia="楷体_GB2312" w:hint="eastAsia"/>
          <w:sz w:val="32"/>
          <w:u w:val="single"/>
        </w:rPr>
        <w:t xml:space="preserve">         </w:t>
      </w:r>
      <w:r w:rsidR="00261FAC">
        <w:rPr>
          <w:rFonts w:ascii="楷体_GB2312" w:eastAsia="楷体_GB2312" w:hint="eastAsia"/>
          <w:b/>
          <w:sz w:val="32"/>
          <w:u w:val="single"/>
        </w:rPr>
        <w:t>计算机科学与技术</w:t>
      </w:r>
      <w:r>
        <w:rPr>
          <w:rFonts w:ascii="楷体_GB2312" w:eastAsia="楷体_GB2312" w:hint="eastAsia"/>
          <w:sz w:val="32"/>
          <w:u w:val="single"/>
        </w:rPr>
        <w:t xml:space="preserve">           </w:t>
      </w:r>
    </w:p>
    <w:p w:rsidR="008B70E8" w:rsidRDefault="008B70E8" w:rsidP="008B70E8">
      <w:pPr>
        <w:spacing w:beforeLines="50" w:before="180" w:after="156"/>
        <w:ind w:firstLineChars="300" w:firstLine="960"/>
        <w:rPr>
          <w:rFonts w:ascii="楷体_GB2312" w:eastAsia="楷体_GB2312"/>
          <w:sz w:val="32"/>
          <w:u w:val="single"/>
        </w:rPr>
      </w:pPr>
      <w:r>
        <w:rPr>
          <w:rFonts w:ascii="楷体_GB2312" w:eastAsia="楷体_GB2312" w:hint="eastAsia"/>
          <w:sz w:val="32"/>
        </w:rPr>
        <w:t>论文题目：</w:t>
      </w:r>
      <w:r>
        <w:rPr>
          <w:rFonts w:ascii="楷体_GB2312" w:eastAsia="楷体_GB2312" w:hint="eastAsia"/>
          <w:sz w:val="32"/>
          <w:u w:val="single"/>
        </w:rPr>
        <w:t xml:space="preserve"> </w:t>
      </w:r>
      <w:r>
        <w:rPr>
          <w:rFonts w:ascii="楷体_GB2312" w:eastAsia="楷体_GB2312" w:hint="eastAsia"/>
          <w:b/>
          <w:sz w:val="32"/>
          <w:u w:val="single"/>
        </w:rPr>
        <w:t xml:space="preserve">   </w:t>
      </w:r>
      <w:r w:rsidR="00261FAC">
        <w:rPr>
          <w:rFonts w:ascii="楷体_GB2312" w:eastAsia="楷体_GB2312"/>
          <w:b/>
          <w:sz w:val="32"/>
          <w:u w:val="single"/>
        </w:rPr>
        <w:t xml:space="preserve"> </w:t>
      </w:r>
      <w:r w:rsidR="00261FAC" w:rsidRPr="00261FAC">
        <w:rPr>
          <w:rFonts w:ascii="楷体" w:eastAsia="楷体" w:hAnsi="楷体" w:hint="eastAsia"/>
          <w:b/>
          <w:spacing w:val="-20"/>
          <w:sz w:val="32"/>
          <w:szCs w:val="32"/>
          <w:u w:val="single"/>
        </w:rPr>
        <w:t>《易学习——口碑子平台》II</w:t>
      </w:r>
      <w:r>
        <w:rPr>
          <w:rFonts w:ascii="楷体" w:eastAsia="楷体" w:hAnsi="楷体" w:hint="eastAsia"/>
          <w:b/>
          <w:sz w:val="32"/>
          <w:u w:val="single"/>
        </w:rPr>
        <w:t xml:space="preserve">  </w:t>
      </w:r>
      <w:r>
        <w:rPr>
          <w:rFonts w:ascii="楷体_GB2312" w:eastAsia="楷体_GB2312" w:hint="eastAsia"/>
          <w:sz w:val="32"/>
          <w:u w:val="single"/>
        </w:rPr>
        <w:t xml:space="preserve">       </w:t>
      </w:r>
    </w:p>
    <w:p w:rsidR="008B70E8" w:rsidRDefault="008B70E8" w:rsidP="008B70E8">
      <w:pPr>
        <w:spacing w:beforeLines="50" w:before="180" w:after="156"/>
        <w:ind w:firstLineChars="300" w:firstLine="960"/>
        <w:rPr>
          <w:rFonts w:ascii="楷体_GB2312" w:eastAsia="楷体_GB2312"/>
          <w:sz w:val="32"/>
          <w:szCs w:val="30"/>
          <w:u w:val="single"/>
        </w:rPr>
      </w:pPr>
      <w:r>
        <w:rPr>
          <w:rFonts w:ascii="楷体_GB2312" w:eastAsia="楷体_GB2312" w:hint="eastAsia"/>
          <w:sz w:val="32"/>
          <w:szCs w:val="30"/>
        </w:rPr>
        <w:t>专    题：</w:t>
      </w:r>
      <w:r>
        <w:rPr>
          <w:rFonts w:ascii="楷体_GB2312" w:eastAsia="楷体_GB2312" w:hint="eastAsia"/>
          <w:sz w:val="32"/>
          <w:szCs w:val="30"/>
          <w:u w:val="single"/>
        </w:rPr>
        <w:t xml:space="preserve">                                    </w:t>
      </w:r>
    </w:p>
    <w:p w:rsidR="008B70E8" w:rsidRDefault="008B70E8" w:rsidP="008B70E8">
      <w:pPr>
        <w:spacing w:beforeLines="50" w:before="180" w:after="156"/>
        <w:ind w:firstLineChars="300" w:firstLine="960"/>
        <w:rPr>
          <w:rFonts w:ascii="楷体_GB2312" w:eastAsia="楷体_GB2312"/>
          <w:b/>
          <w:bCs/>
          <w:sz w:val="32"/>
          <w:szCs w:val="30"/>
        </w:rPr>
      </w:pPr>
      <w:r>
        <w:rPr>
          <w:rFonts w:ascii="楷体_GB2312" w:eastAsia="楷体_GB2312" w:hint="eastAsia"/>
          <w:sz w:val="32"/>
          <w:szCs w:val="30"/>
        </w:rPr>
        <w:t>指导教师：</w:t>
      </w:r>
      <w:r>
        <w:rPr>
          <w:rFonts w:ascii="楷体_GB2312" w:eastAsia="楷体_GB2312" w:hint="eastAsia"/>
          <w:b/>
          <w:bCs/>
          <w:sz w:val="32"/>
          <w:u w:val="single"/>
        </w:rPr>
        <w:t xml:space="preserve">     </w:t>
      </w:r>
      <w:r w:rsidR="00261FAC">
        <w:rPr>
          <w:rFonts w:ascii="楷体_GB2312" w:eastAsia="楷体_GB2312" w:hint="eastAsia"/>
          <w:b/>
          <w:bCs/>
          <w:sz w:val="32"/>
          <w:u w:val="single"/>
        </w:rPr>
        <w:t>周勇</w:t>
      </w:r>
      <w:r>
        <w:rPr>
          <w:rFonts w:ascii="楷体_GB2312" w:eastAsia="楷体_GB2312" w:hint="eastAsia"/>
          <w:b/>
          <w:bCs/>
          <w:sz w:val="32"/>
          <w:u w:val="single"/>
        </w:rPr>
        <w:t xml:space="preserve">     </w:t>
      </w:r>
      <w:r>
        <w:rPr>
          <w:rFonts w:ascii="楷体_GB2312" w:eastAsia="楷体_GB2312" w:hint="eastAsia"/>
          <w:b/>
          <w:bCs/>
          <w:sz w:val="32"/>
          <w:szCs w:val="30"/>
        </w:rPr>
        <w:t xml:space="preserve">   </w:t>
      </w:r>
      <w:r>
        <w:rPr>
          <w:rFonts w:ascii="楷体_GB2312" w:eastAsia="楷体_GB2312" w:hint="eastAsia"/>
          <w:sz w:val="32"/>
          <w:szCs w:val="30"/>
        </w:rPr>
        <w:t>职 称：</w:t>
      </w:r>
      <w:r>
        <w:rPr>
          <w:rFonts w:ascii="楷体_GB2312" w:eastAsia="楷体_GB2312" w:hint="eastAsia"/>
          <w:b/>
          <w:bCs/>
          <w:sz w:val="32"/>
          <w:u w:val="single"/>
        </w:rPr>
        <w:t xml:space="preserve"> </w:t>
      </w:r>
      <w:r>
        <w:rPr>
          <w:rFonts w:ascii="楷体_GB2312" w:eastAsia="楷体_GB2312" w:hint="eastAsia"/>
          <w:bCs/>
          <w:sz w:val="32"/>
          <w:u w:val="single"/>
        </w:rPr>
        <w:t xml:space="preserve"> </w:t>
      </w:r>
      <w:r>
        <w:rPr>
          <w:rFonts w:ascii="楷体_GB2312" w:eastAsia="楷体_GB2312" w:hint="eastAsia"/>
          <w:b/>
          <w:sz w:val="32"/>
          <w:u w:val="single"/>
        </w:rPr>
        <w:t>教授</w:t>
      </w:r>
      <w:r>
        <w:rPr>
          <w:rFonts w:ascii="楷体_GB2312" w:eastAsia="楷体_GB2312" w:hint="eastAsia"/>
          <w:bCs/>
          <w:sz w:val="32"/>
          <w:u w:val="single"/>
        </w:rPr>
        <w:t xml:space="preserve">    </w:t>
      </w:r>
      <w:r>
        <w:rPr>
          <w:rFonts w:ascii="楷体_GB2312" w:eastAsia="楷体_GB2312" w:hint="eastAsia"/>
          <w:b/>
          <w:bCs/>
          <w:sz w:val="32"/>
          <w:u w:val="single"/>
        </w:rPr>
        <w:t xml:space="preserve">   </w:t>
      </w: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left="5040" w:firstLine="640"/>
        <w:rPr>
          <w:rFonts w:eastAsia="楷体_GB2312"/>
          <w:sz w:val="32"/>
        </w:rPr>
      </w:pPr>
      <w:r>
        <w:rPr>
          <w:rFonts w:eastAsia="楷体_GB2312"/>
          <w:bCs/>
          <w:sz w:val="32"/>
        </w:rPr>
        <w:t>201</w:t>
      </w:r>
      <w:r w:rsidR="00000710">
        <w:rPr>
          <w:rFonts w:eastAsia="楷体_GB2312" w:hint="eastAsia"/>
          <w:bCs/>
          <w:sz w:val="32"/>
        </w:rPr>
        <w:t>6</w:t>
      </w:r>
      <w:r>
        <w:rPr>
          <w:rFonts w:eastAsia="楷体_GB2312" w:hint="eastAsia"/>
          <w:sz w:val="32"/>
        </w:rPr>
        <w:t>年</w:t>
      </w:r>
      <w:r>
        <w:rPr>
          <w:rFonts w:eastAsia="楷体_GB2312"/>
          <w:sz w:val="32"/>
        </w:rPr>
        <w:t xml:space="preserve"> 6</w:t>
      </w:r>
      <w:r>
        <w:rPr>
          <w:rFonts w:eastAsia="楷体_GB2312" w:hint="eastAsia"/>
          <w:sz w:val="32"/>
        </w:rPr>
        <w:t>月</w:t>
      </w:r>
      <w:r>
        <w:rPr>
          <w:rFonts w:eastAsia="楷体_GB2312"/>
          <w:sz w:val="32"/>
        </w:rPr>
        <w:t xml:space="preserve">   </w:t>
      </w:r>
      <w:r>
        <w:rPr>
          <w:rFonts w:eastAsia="楷体_GB2312" w:hint="eastAsia"/>
          <w:sz w:val="32"/>
        </w:rPr>
        <w:t>徐州</w:t>
      </w:r>
    </w:p>
    <w:p w:rsidR="008B70E8" w:rsidRDefault="008B70E8" w:rsidP="008B70E8">
      <w:pPr>
        <w:spacing w:line="360" w:lineRule="exact"/>
        <w:jc w:val="center"/>
        <w:rPr>
          <w:rFonts w:ascii="Calibri" w:eastAsia="黑体" w:hAnsi="Calibri"/>
          <w:bCs/>
          <w:sz w:val="32"/>
        </w:rPr>
      </w:pPr>
      <w:r>
        <w:br w:type="page"/>
      </w:r>
      <w:r>
        <w:rPr>
          <w:rFonts w:ascii="Calibri" w:eastAsia="黑体" w:hAnsi="Calibri" w:hint="eastAsia"/>
          <w:bCs/>
          <w:sz w:val="32"/>
        </w:rPr>
        <w:lastRenderedPageBreak/>
        <w:t>中国矿业大学毕业设计任务书</w:t>
      </w:r>
    </w:p>
    <w:p w:rsidR="008B70E8" w:rsidRDefault="008B70E8" w:rsidP="008B70E8">
      <w:pPr>
        <w:spacing w:beforeLines="50" w:before="180"/>
        <w:rPr>
          <w:rFonts w:ascii="Calibri" w:eastAsia="黑体" w:hAnsi="Calibri"/>
        </w:rPr>
      </w:pPr>
    </w:p>
    <w:p w:rsidR="008B70E8" w:rsidRDefault="008B70E8" w:rsidP="008B70E8">
      <w:pPr>
        <w:spacing w:line="400" w:lineRule="exact"/>
        <w:rPr>
          <w:rFonts w:ascii="Calibri" w:eastAsia="仿宋_GB2312" w:hAnsi="Calibri"/>
          <w:sz w:val="28"/>
          <w:u w:val="single"/>
        </w:rPr>
      </w:pPr>
      <w:r>
        <w:rPr>
          <w:rFonts w:ascii="Calibri" w:eastAsia="仿宋_GB2312" w:hAnsi="Calibri" w:hint="eastAsia"/>
          <w:sz w:val="28"/>
        </w:rPr>
        <w:tab/>
      </w:r>
      <w:r>
        <w:rPr>
          <w:rFonts w:ascii="Calibri" w:eastAsia="仿宋_GB2312" w:hAnsi="Calibri" w:hint="eastAsia"/>
          <w:sz w:val="28"/>
        </w:rPr>
        <w:t>学院</w:t>
      </w:r>
      <w:r>
        <w:rPr>
          <w:rFonts w:ascii="Calibri" w:eastAsia="仿宋_GB2312" w:hAnsi="Calibri" w:hint="eastAsia"/>
          <w:sz w:val="28"/>
          <w:u w:val="single"/>
        </w:rPr>
        <w:t xml:space="preserve">  </w:t>
      </w:r>
      <w:r>
        <w:rPr>
          <w:rFonts w:ascii="Calibri" w:eastAsia="仿宋_GB2312" w:hAnsi="Calibri" w:hint="eastAsia"/>
          <w:sz w:val="28"/>
          <w:u w:val="single"/>
        </w:rPr>
        <w:t>计算机学院</w:t>
      </w:r>
      <w:r>
        <w:rPr>
          <w:rFonts w:ascii="Calibri" w:eastAsia="仿宋_GB2312" w:hAnsi="Calibri" w:hint="eastAsia"/>
          <w:sz w:val="28"/>
          <w:u w:val="single"/>
        </w:rPr>
        <w:t xml:space="preserve"> </w:t>
      </w:r>
      <w:r>
        <w:rPr>
          <w:rFonts w:ascii="Calibri" w:eastAsia="仿宋_GB2312" w:hAnsi="Calibri" w:hint="eastAsia"/>
          <w:sz w:val="28"/>
        </w:rPr>
        <w:t>专业年级</w:t>
      </w:r>
      <w:r>
        <w:rPr>
          <w:rFonts w:ascii="Calibri" w:eastAsia="仿宋_GB2312" w:hAnsi="Calibri" w:hint="eastAsia"/>
          <w:sz w:val="28"/>
          <w:u w:val="single"/>
        </w:rPr>
        <w:t xml:space="preserve">  </w:t>
      </w:r>
      <w:r w:rsidR="00617E27">
        <w:rPr>
          <w:rFonts w:ascii="Calibri" w:eastAsia="仿宋_GB2312" w:hAnsi="Calibri" w:hint="eastAsia"/>
          <w:sz w:val="28"/>
          <w:u w:val="single"/>
        </w:rPr>
        <w:t>计科</w:t>
      </w:r>
      <w:r w:rsidR="00617E27">
        <w:rPr>
          <w:rFonts w:ascii="Calibri" w:eastAsia="仿宋_GB2312" w:hAnsi="Calibri" w:hint="eastAsia"/>
          <w:sz w:val="28"/>
          <w:u w:val="single"/>
        </w:rPr>
        <w:t>12-4</w:t>
      </w:r>
      <w:r w:rsidR="00617E27">
        <w:rPr>
          <w:rFonts w:ascii="Calibri" w:eastAsia="仿宋_GB2312" w:hAnsi="Calibri" w:hint="eastAsia"/>
          <w:sz w:val="28"/>
          <w:u w:val="single"/>
        </w:rPr>
        <w:t>班</w:t>
      </w:r>
      <w:r>
        <w:rPr>
          <w:rFonts w:ascii="Calibri" w:eastAsia="仿宋_GB2312" w:hAnsi="Calibri" w:hint="eastAsia"/>
          <w:sz w:val="28"/>
          <w:u w:val="single"/>
        </w:rPr>
        <w:t xml:space="preserve">  </w:t>
      </w:r>
      <w:r>
        <w:rPr>
          <w:rFonts w:ascii="Calibri" w:eastAsia="仿宋_GB2312" w:hAnsi="Calibri" w:hint="eastAsia"/>
          <w:sz w:val="28"/>
        </w:rPr>
        <w:t>学生姓名</w:t>
      </w:r>
      <w:r>
        <w:rPr>
          <w:rFonts w:ascii="Calibri" w:eastAsia="仿宋_GB2312" w:hAnsi="Calibri" w:hint="eastAsia"/>
          <w:sz w:val="28"/>
          <w:u w:val="single"/>
        </w:rPr>
        <w:t xml:space="preserve"> </w:t>
      </w:r>
      <w:r w:rsidR="00617E27">
        <w:rPr>
          <w:rFonts w:ascii="Calibri" w:eastAsia="仿宋_GB2312" w:hAnsi="Calibri" w:hint="eastAsia"/>
          <w:sz w:val="28"/>
          <w:u w:val="single"/>
        </w:rPr>
        <w:t>陈斌</w:t>
      </w:r>
      <w:r>
        <w:rPr>
          <w:rFonts w:ascii="Calibri" w:eastAsia="仿宋_GB2312" w:hAnsi="Calibri" w:hint="eastAsia"/>
          <w:sz w:val="28"/>
          <w:u w:val="single"/>
        </w:rPr>
        <w:t xml:space="preserve"> </w:t>
      </w:r>
    </w:p>
    <w:p w:rsidR="008B70E8" w:rsidRDefault="008B70E8" w:rsidP="008B70E8">
      <w:pPr>
        <w:spacing w:line="400" w:lineRule="exact"/>
        <w:ind w:firstLine="482"/>
        <w:rPr>
          <w:rFonts w:ascii="Calibri" w:eastAsia="黑体" w:hAnsi="Calibri"/>
          <w:b/>
        </w:rPr>
      </w:pPr>
      <w:r>
        <w:rPr>
          <w:rFonts w:ascii="Calibri" w:eastAsia="黑体" w:hAnsi="Calibri" w:hint="eastAsia"/>
          <w:b/>
        </w:rPr>
        <w:t xml:space="preserve"> </w:t>
      </w:r>
    </w:p>
    <w:p w:rsidR="008B70E8" w:rsidRDefault="008B70E8" w:rsidP="008B70E8">
      <w:pPr>
        <w:spacing w:line="400" w:lineRule="exact"/>
        <w:rPr>
          <w:rFonts w:ascii="Calibri" w:hAnsi="Calibri"/>
          <w:b/>
          <w:sz w:val="28"/>
        </w:rPr>
      </w:pPr>
      <w:r>
        <w:rPr>
          <w:rFonts w:ascii="Calibri" w:hAnsi="Calibri" w:hint="eastAsia"/>
          <w:b/>
          <w:spacing w:val="34"/>
          <w:sz w:val="28"/>
        </w:rPr>
        <w:tab/>
      </w:r>
      <w:r>
        <w:rPr>
          <w:rFonts w:ascii="Calibri" w:hAnsi="Calibri" w:hint="eastAsia"/>
          <w:b/>
          <w:spacing w:val="34"/>
          <w:sz w:val="28"/>
        </w:rPr>
        <w:t>任务下达日期：</w:t>
      </w:r>
      <w:r>
        <w:rPr>
          <w:rFonts w:ascii="Calibri" w:hAnsi="Calibri" w:hint="eastAsia"/>
          <w:b/>
          <w:sz w:val="28"/>
        </w:rPr>
        <w:t xml:space="preserve"> 2015</w:t>
      </w:r>
      <w:r>
        <w:rPr>
          <w:rFonts w:ascii="Calibri" w:hAnsi="Calibri" w:hint="eastAsia"/>
          <w:b/>
          <w:sz w:val="28"/>
        </w:rPr>
        <w:t>年</w:t>
      </w:r>
      <w:r>
        <w:rPr>
          <w:rFonts w:ascii="Calibri" w:hAnsi="Calibri" w:hint="eastAsia"/>
          <w:b/>
          <w:sz w:val="28"/>
        </w:rPr>
        <w:t xml:space="preserve"> 1</w:t>
      </w:r>
      <w:r>
        <w:rPr>
          <w:rFonts w:ascii="Calibri" w:hAnsi="Calibri" w:hint="eastAsia"/>
          <w:b/>
          <w:sz w:val="28"/>
        </w:rPr>
        <w:t>月</w:t>
      </w:r>
      <w:r>
        <w:rPr>
          <w:rFonts w:ascii="Calibri" w:hAnsi="Calibri"/>
          <w:b/>
          <w:sz w:val="28"/>
        </w:rPr>
        <w:t>12</w:t>
      </w:r>
      <w:r>
        <w:rPr>
          <w:rFonts w:ascii="Calibri" w:hAnsi="Calibri" w:hint="eastAsia"/>
          <w:b/>
          <w:sz w:val="28"/>
        </w:rPr>
        <w:t>日</w:t>
      </w:r>
    </w:p>
    <w:p w:rsidR="008B70E8" w:rsidRDefault="008B70E8" w:rsidP="008B70E8">
      <w:pPr>
        <w:spacing w:line="400" w:lineRule="exact"/>
        <w:ind w:firstLine="562"/>
        <w:rPr>
          <w:rFonts w:ascii="Calibri" w:hAnsi="Calibri"/>
          <w:b/>
          <w:sz w:val="28"/>
        </w:rPr>
      </w:pPr>
    </w:p>
    <w:p w:rsidR="008B70E8" w:rsidRDefault="008B70E8" w:rsidP="008B70E8">
      <w:pPr>
        <w:spacing w:line="400" w:lineRule="exact"/>
        <w:ind w:right="2"/>
        <w:rPr>
          <w:rFonts w:ascii="Calibri" w:hAnsi="Calibri"/>
          <w:b/>
          <w:sz w:val="28"/>
        </w:rPr>
      </w:pPr>
      <w:r>
        <w:rPr>
          <w:rFonts w:ascii="Calibri" w:hAnsi="Calibri" w:hint="eastAsia"/>
          <w:b/>
          <w:sz w:val="28"/>
        </w:rPr>
        <w:tab/>
      </w:r>
      <w:r>
        <w:rPr>
          <w:rFonts w:ascii="Calibri" w:hAnsi="Calibri" w:hint="eastAsia"/>
          <w:b/>
          <w:sz w:val="28"/>
        </w:rPr>
        <w:t>毕业设计日期：</w:t>
      </w:r>
      <w:r>
        <w:rPr>
          <w:rFonts w:ascii="Calibri" w:hAnsi="Calibri"/>
          <w:b/>
          <w:sz w:val="28"/>
        </w:rPr>
        <w:t xml:space="preserve"> </w:t>
      </w:r>
      <w:r>
        <w:rPr>
          <w:rFonts w:ascii="Calibri" w:hAnsi="Calibri" w:hint="eastAsia"/>
          <w:b/>
          <w:sz w:val="28"/>
        </w:rPr>
        <w:t>2015</w:t>
      </w:r>
      <w:r>
        <w:rPr>
          <w:rFonts w:ascii="Calibri" w:hAnsi="Calibri" w:hint="eastAsia"/>
          <w:b/>
          <w:sz w:val="28"/>
        </w:rPr>
        <w:t>年</w:t>
      </w:r>
      <w:r>
        <w:rPr>
          <w:rFonts w:ascii="Calibri" w:hAnsi="Calibri"/>
          <w:b/>
          <w:sz w:val="28"/>
        </w:rPr>
        <w:t>1</w:t>
      </w:r>
      <w:r>
        <w:rPr>
          <w:rFonts w:ascii="Calibri" w:hAnsi="Calibri" w:hint="eastAsia"/>
          <w:b/>
          <w:sz w:val="28"/>
        </w:rPr>
        <w:t>月</w:t>
      </w:r>
      <w:r>
        <w:rPr>
          <w:rFonts w:ascii="Calibri" w:hAnsi="Calibri" w:hint="eastAsia"/>
          <w:b/>
          <w:sz w:val="28"/>
        </w:rPr>
        <w:t>19</w:t>
      </w:r>
      <w:r>
        <w:rPr>
          <w:rFonts w:ascii="Calibri" w:hAnsi="Calibri" w:hint="eastAsia"/>
          <w:b/>
          <w:sz w:val="28"/>
        </w:rPr>
        <w:t>日</w:t>
      </w:r>
      <w:r>
        <w:rPr>
          <w:rFonts w:ascii="Calibri" w:hAnsi="Calibri" w:hint="eastAsia"/>
          <w:b/>
          <w:sz w:val="28"/>
        </w:rPr>
        <w:t xml:space="preserve"> </w:t>
      </w:r>
      <w:r>
        <w:rPr>
          <w:rFonts w:ascii="Calibri" w:hAnsi="Calibri" w:hint="eastAsia"/>
          <w:b/>
          <w:sz w:val="28"/>
        </w:rPr>
        <w:t>至</w:t>
      </w:r>
      <w:r>
        <w:rPr>
          <w:rFonts w:ascii="Calibri" w:hAnsi="Calibri"/>
          <w:b/>
          <w:sz w:val="28"/>
        </w:rPr>
        <w:t xml:space="preserve"> </w:t>
      </w:r>
      <w:r>
        <w:rPr>
          <w:rFonts w:ascii="Calibri" w:hAnsi="Calibri" w:hint="eastAsia"/>
          <w:b/>
          <w:sz w:val="28"/>
        </w:rPr>
        <w:t>2015</w:t>
      </w:r>
      <w:r>
        <w:rPr>
          <w:rFonts w:ascii="Calibri" w:hAnsi="Calibri" w:hint="eastAsia"/>
          <w:b/>
          <w:sz w:val="28"/>
        </w:rPr>
        <w:t>年</w:t>
      </w:r>
      <w:r>
        <w:rPr>
          <w:rFonts w:ascii="Calibri" w:hAnsi="Calibri" w:hint="eastAsia"/>
          <w:b/>
          <w:sz w:val="28"/>
        </w:rPr>
        <w:t>6</w:t>
      </w:r>
      <w:r>
        <w:rPr>
          <w:rFonts w:ascii="Calibri" w:hAnsi="Calibri" w:hint="eastAsia"/>
          <w:b/>
          <w:sz w:val="28"/>
        </w:rPr>
        <w:t>月</w:t>
      </w:r>
      <w:r>
        <w:rPr>
          <w:rFonts w:ascii="Calibri" w:hAnsi="Calibri" w:hint="eastAsia"/>
          <w:b/>
          <w:sz w:val="28"/>
        </w:rPr>
        <w:t>3</w:t>
      </w:r>
      <w:r>
        <w:rPr>
          <w:rFonts w:ascii="Calibri" w:hAnsi="Calibri" w:hint="eastAsia"/>
          <w:b/>
          <w:sz w:val="28"/>
        </w:rPr>
        <w:t>日</w:t>
      </w:r>
    </w:p>
    <w:p w:rsidR="008B70E8" w:rsidRDefault="008B70E8" w:rsidP="008B70E8">
      <w:pPr>
        <w:spacing w:line="400" w:lineRule="exact"/>
        <w:ind w:firstLine="562"/>
        <w:rPr>
          <w:rFonts w:ascii="Calibri" w:hAnsi="Calibri"/>
          <w:b/>
          <w:sz w:val="28"/>
        </w:rPr>
      </w:pPr>
    </w:p>
    <w:p w:rsidR="008B70E8" w:rsidRDefault="008B70E8" w:rsidP="0014664A">
      <w:pPr>
        <w:spacing w:line="400" w:lineRule="exact"/>
        <w:rPr>
          <w:rFonts w:ascii="宋体" w:hAnsi="宋体"/>
          <w:b/>
          <w:bCs/>
          <w:sz w:val="28"/>
          <w:szCs w:val="28"/>
        </w:rPr>
      </w:pPr>
      <w:r>
        <w:rPr>
          <w:rFonts w:ascii="Calibri" w:hAnsi="Calibri" w:hint="eastAsia"/>
          <w:b/>
          <w:sz w:val="28"/>
        </w:rPr>
        <w:tab/>
      </w:r>
      <w:r>
        <w:rPr>
          <w:rFonts w:ascii="Calibri" w:hAnsi="Calibri" w:hint="eastAsia"/>
          <w:b/>
          <w:sz w:val="28"/>
        </w:rPr>
        <w:t>毕业设计题目：</w:t>
      </w:r>
      <w:r w:rsidR="0014664A" w:rsidRPr="0014664A">
        <w:rPr>
          <w:rFonts w:ascii="宋体" w:hAnsi="宋体" w:hint="eastAsia"/>
          <w:b/>
          <w:bCs/>
          <w:sz w:val="28"/>
          <w:szCs w:val="28"/>
        </w:rPr>
        <w:t>《易学习——口碑子平台》II</w:t>
      </w:r>
    </w:p>
    <w:p w:rsidR="0014664A" w:rsidRPr="0014664A" w:rsidRDefault="0014664A" w:rsidP="0014664A">
      <w:pPr>
        <w:spacing w:line="400" w:lineRule="exact"/>
        <w:rPr>
          <w:rFonts w:ascii="Calibri" w:hAnsi="Calibri"/>
          <w:b/>
          <w:sz w:val="28"/>
        </w:rPr>
      </w:pPr>
    </w:p>
    <w:p w:rsidR="008B70E8" w:rsidRDefault="008B70E8" w:rsidP="008B70E8">
      <w:pPr>
        <w:spacing w:line="400" w:lineRule="exact"/>
        <w:rPr>
          <w:rFonts w:ascii="Calibri" w:hAnsi="Calibri"/>
          <w:b/>
          <w:sz w:val="28"/>
        </w:rPr>
      </w:pPr>
      <w:r>
        <w:rPr>
          <w:rFonts w:ascii="Calibri" w:hAnsi="Calibri" w:hint="eastAsia"/>
          <w:b/>
          <w:sz w:val="28"/>
        </w:rPr>
        <w:tab/>
      </w:r>
      <w:r>
        <w:rPr>
          <w:rFonts w:ascii="Calibri" w:hAnsi="Calibri" w:hint="eastAsia"/>
          <w:b/>
          <w:sz w:val="28"/>
        </w:rPr>
        <w:t>毕业设计专题题目：</w:t>
      </w:r>
    </w:p>
    <w:p w:rsidR="008B70E8" w:rsidRDefault="008B70E8" w:rsidP="008B70E8">
      <w:pPr>
        <w:spacing w:line="400" w:lineRule="exact"/>
        <w:ind w:firstLine="562"/>
        <w:rPr>
          <w:rFonts w:ascii="Calibri" w:hAnsi="Calibri"/>
          <w:b/>
          <w:sz w:val="28"/>
        </w:rPr>
      </w:pPr>
    </w:p>
    <w:p w:rsidR="008B70E8" w:rsidRDefault="008B70E8" w:rsidP="008B70E8">
      <w:pPr>
        <w:spacing w:line="400" w:lineRule="exact"/>
        <w:rPr>
          <w:rFonts w:ascii="Calibri" w:hAnsi="Calibri"/>
          <w:b/>
          <w:sz w:val="28"/>
        </w:rPr>
      </w:pPr>
      <w:r>
        <w:rPr>
          <w:rFonts w:ascii="Calibri" w:hAnsi="Calibri" w:hint="eastAsia"/>
          <w:b/>
          <w:sz w:val="28"/>
        </w:rPr>
        <w:tab/>
      </w:r>
      <w:r>
        <w:rPr>
          <w:rFonts w:ascii="Calibri" w:hAnsi="Calibri" w:hint="eastAsia"/>
          <w:b/>
          <w:sz w:val="28"/>
        </w:rPr>
        <w:t>毕业设计主要内容和要求：</w:t>
      </w:r>
    </w:p>
    <w:p w:rsidR="008B70E8" w:rsidRDefault="008B70E8" w:rsidP="008B70E8">
      <w:pPr>
        <w:spacing w:line="400" w:lineRule="exact"/>
        <w:rPr>
          <w:rFonts w:ascii="Calibri" w:hAnsi="Calibri"/>
          <w:b/>
          <w:sz w:val="28"/>
        </w:rPr>
      </w:pPr>
    </w:p>
    <w:p w:rsidR="008B70E8" w:rsidRDefault="006B3AAB" w:rsidP="008B70E8">
      <w:pPr>
        <w:ind w:firstLine="562"/>
        <w:rPr>
          <w:rFonts w:ascii="Calibri" w:eastAsia="黑体" w:hAnsi="Calibri"/>
          <w:b/>
          <w:sz w:val="28"/>
        </w:rPr>
      </w:pPr>
      <w:r w:rsidRPr="00E23024">
        <w:rPr>
          <w:rFonts w:hint="eastAsia"/>
        </w:rPr>
        <w:t>以团队形式设计、开发、测试、完成《易学习——口碑子平台》的前后台系统，并实现需求说明中的相关各项功能。具体负责机构模块、机构认领模块、相册模块的设计、开发。完成相关模块的代码，并进行系统测试。</w:t>
      </w:r>
    </w:p>
    <w:p w:rsidR="008B70E8" w:rsidRDefault="008B70E8" w:rsidP="008B70E8">
      <w:pPr>
        <w:rPr>
          <w:rFonts w:ascii="Calibri" w:eastAsia="黑体" w:hAnsi="Calibri"/>
          <w:b/>
          <w:sz w:val="28"/>
        </w:rPr>
      </w:pPr>
    </w:p>
    <w:p w:rsidR="008B70E8" w:rsidRDefault="008B70E8" w:rsidP="008B70E8">
      <w:pPr>
        <w:rPr>
          <w:rFonts w:ascii="Calibri" w:eastAsia="黑体" w:hAnsi="Calibri"/>
          <w:b/>
          <w:sz w:val="28"/>
        </w:rPr>
      </w:pPr>
    </w:p>
    <w:p w:rsidR="008B70E8" w:rsidRDefault="008B70E8"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8B70E8" w:rsidRDefault="008B70E8" w:rsidP="008B70E8">
      <w:pPr>
        <w:ind w:firstLine="560"/>
        <w:rPr>
          <w:rFonts w:ascii="Calibri" w:hAnsi="Calibri"/>
          <w:sz w:val="28"/>
        </w:rPr>
      </w:pPr>
      <w:r>
        <w:rPr>
          <w:rFonts w:ascii="Calibri" w:hAnsi="Calibri" w:hint="eastAsia"/>
          <w:sz w:val="28"/>
        </w:rPr>
        <w:t>院长签字：</w:t>
      </w:r>
      <w:r>
        <w:rPr>
          <w:rFonts w:ascii="Calibri" w:hAnsi="Calibri" w:hint="eastAsia"/>
          <w:sz w:val="28"/>
        </w:rPr>
        <w:t xml:space="preserve">                   </w:t>
      </w:r>
      <w:r>
        <w:rPr>
          <w:rFonts w:ascii="Calibri" w:hAnsi="Calibri" w:hint="eastAsia"/>
          <w:sz w:val="28"/>
        </w:rPr>
        <w:t>指导教师签字：</w:t>
      </w:r>
    </w:p>
    <w:p w:rsidR="008B70E8" w:rsidRDefault="008B70E8" w:rsidP="008B70E8">
      <w:pPr>
        <w:spacing w:beforeLines="50" w:before="180"/>
        <w:jc w:val="center"/>
        <w:rPr>
          <w:rFonts w:ascii="Calibri" w:eastAsia="黑体" w:hAnsi="Calibri"/>
          <w:bCs/>
          <w:sz w:val="32"/>
        </w:rPr>
      </w:pPr>
      <w:r>
        <w:rPr>
          <w:rFonts w:ascii="Calibri" w:hAnsi="Calibri"/>
          <w:sz w:val="28"/>
        </w:rPr>
        <w:br w:type="page"/>
      </w:r>
      <w:r>
        <w:rPr>
          <w:rFonts w:ascii="Calibri" w:eastAsia="黑体" w:hAnsi="Calibri" w:hint="eastAsia"/>
          <w:bCs/>
          <w:sz w:val="32"/>
        </w:rPr>
        <w:lastRenderedPageBreak/>
        <w:t>中国矿业大学毕业设计指导教师评阅书</w:t>
      </w:r>
    </w:p>
    <w:p w:rsidR="008B70E8" w:rsidRDefault="008B70E8" w:rsidP="008B70E8">
      <w:pPr>
        <w:jc w:val="center"/>
        <w:rPr>
          <w:rFonts w:ascii="Calibri" w:eastAsia="黑体" w:hAnsi="Calibri"/>
        </w:rPr>
      </w:pPr>
    </w:p>
    <w:p w:rsidR="008B70E8" w:rsidRDefault="008B70E8" w:rsidP="008B70E8">
      <w:pPr>
        <w:spacing w:line="400" w:lineRule="exact"/>
        <w:rPr>
          <w:rFonts w:ascii="Calibri" w:hAnsi="Calibri"/>
        </w:rPr>
      </w:pPr>
      <w:r>
        <w:rPr>
          <w:rFonts w:ascii="Calibri" w:eastAsia="黑体" w:hAnsi="Calibri" w:hint="eastAsia"/>
          <w:bCs/>
          <w:sz w:val="28"/>
        </w:rPr>
        <w:tab/>
      </w:r>
      <w:r>
        <w:rPr>
          <w:rFonts w:ascii="Calibri" w:eastAsia="黑体" w:hAnsi="Calibri" w:hint="eastAsia"/>
          <w:bCs/>
          <w:sz w:val="28"/>
        </w:rPr>
        <w:t>指导教师评语</w:t>
      </w:r>
      <w:r>
        <w:rPr>
          <w:rFonts w:ascii="Calibri" w:hAnsi="Calibri" w:hint="eastAsia"/>
        </w:rPr>
        <w:t>（①基础理论及基本技能的掌握；</w:t>
      </w:r>
      <w:r>
        <w:rPr>
          <w:rFonts w:ascii="宋体" w:hAnsi="宋体" w:hint="eastAsia"/>
        </w:rPr>
        <w:t>②</w:t>
      </w:r>
      <w:r>
        <w:rPr>
          <w:rFonts w:ascii="Calibri" w:hAnsi="Calibri" w:hint="eastAsia"/>
        </w:rPr>
        <w:t>独立解决实际问题的能力；③</w:t>
      </w:r>
      <w:r>
        <w:rPr>
          <w:rFonts w:ascii="宋体" w:hAnsi="宋体" w:hint="eastAsia"/>
        </w:rPr>
        <w:t>研究内容的</w:t>
      </w:r>
      <w:r>
        <w:rPr>
          <w:rFonts w:ascii="Calibri" w:hAnsi="Calibri" w:hint="eastAsia"/>
        </w:rPr>
        <w:t>理论依据和技术方法；④取得的主要成果及创新点；⑤</w:t>
      </w:r>
      <w:r>
        <w:rPr>
          <w:rFonts w:ascii="Calibri" w:hAnsi="Calibri"/>
        </w:rPr>
        <w:t>工作态度</w:t>
      </w:r>
      <w:r>
        <w:rPr>
          <w:rFonts w:ascii="Calibri" w:hAnsi="Calibri" w:hint="eastAsia"/>
        </w:rPr>
        <w:t>及工作量；⑥总体评价及建议成绩；⑦存在问题；</w:t>
      </w:r>
      <w:r>
        <w:rPr>
          <w:rFonts w:ascii="宋体" w:hAnsi="宋体" w:hint="eastAsia"/>
        </w:rPr>
        <w:t>⑧</w:t>
      </w:r>
      <w:r>
        <w:rPr>
          <w:rFonts w:ascii="Calibri" w:hAnsi="Calibri" w:hint="eastAsia"/>
        </w:rPr>
        <w:t>是否同意答辩等）：</w:t>
      </w: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sz w:val="28"/>
        </w:rPr>
      </w:pPr>
      <w:r>
        <w:rPr>
          <w:rFonts w:ascii="Calibri" w:hAnsi="Calibri" w:hint="eastAsia"/>
          <w:sz w:val="28"/>
        </w:rPr>
        <w:tab/>
      </w:r>
      <w:r>
        <w:rPr>
          <w:rFonts w:ascii="Calibri" w:hAnsi="Calibri" w:hint="eastAsia"/>
          <w:sz w:val="28"/>
        </w:rPr>
        <w:t>成</w:t>
      </w:r>
      <w:r>
        <w:rPr>
          <w:rFonts w:ascii="Calibri" w:hAnsi="Calibri" w:hint="eastAsia"/>
          <w:sz w:val="28"/>
        </w:rPr>
        <w:t xml:space="preserve"> </w:t>
      </w:r>
      <w:r>
        <w:rPr>
          <w:rFonts w:ascii="Calibri" w:hAnsi="Calibri" w:hint="eastAsia"/>
          <w:sz w:val="28"/>
        </w:rPr>
        <w:t>绩：</w:t>
      </w:r>
      <w:r>
        <w:rPr>
          <w:rFonts w:ascii="宋体" w:hAnsi="宋体" w:hint="eastAsia"/>
          <w:sz w:val="28"/>
        </w:rPr>
        <w:t xml:space="preserve">                       </w:t>
      </w:r>
      <w:r>
        <w:rPr>
          <w:rFonts w:ascii="Calibri" w:hAnsi="Calibri" w:hint="eastAsia"/>
          <w:sz w:val="28"/>
        </w:rPr>
        <w:t xml:space="preserve"> </w:t>
      </w:r>
      <w:r>
        <w:rPr>
          <w:rFonts w:ascii="Calibri" w:hAnsi="Calibri" w:hint="eastAsia"/>
          <w:sz w:val="28"/>
        </w:rPr>
        <w:t>指导教师签字：</w:t>
      </w:r>
    </w:p>
    <w:p w:rsidR="008B70E8" w:rsidRDefault="008B70E8" w:rsidP="008B70E8">
      <w:pPr>
        <w:spacing w:beforeLines="50" w:before="180"/>
        <w:rPr>
          <w:rFonts w:ascii="Calibri" w:hAnsi="Calibri"/>
          <w:sz w:val="28"/>
        </w:rPr>
      </w:pPr>
      <w:r>
        <w:rPr>
          <w:rFonts w:ascii="Calibri" w:hAnsi="Calibri" w:hint="eastAsia"/>
          <w:sz w:val="28"/>
        </w:rPr>
        <w:t xml:space="preserve">                                </w:t>
      </w:r>
      <w:r>
        <w:rPr>
          <w:rFonts w:ascii="Calibri" w:hAnsi="Calibri" w:hint="eastAsia"/>
          <w:sz w:val="28"/>
        </w:rPr>
        <w:tab/>
      </w:r>
      <w:r>
        <w:rPr>
          <w:rFonts w:ascii="Calibri" w:hAnsi="Calibri" w:hint="eastAsia"/>
          <w:sz w:val="28"/>
        </w:rPr>
        <w:tab/>
        <w:t xml:space="preserve">  </w:t>
      </w:r>
      <w:r>
        <w:rPr>
          <w:rFonts w:ascii="Calibri" w:hAnsi="Calibri" w:hint="eastAsia"/>
          <w:sz w:val="28"/>
        </w:rPr>
        <w:t>年</w:t>
      </w:r>
      <w:r>
        <w:rPr>
          <w:rFonts w:ascii="Calibri" w:hAnsi="Calibri" w:hint="eastAsia"/>
          <w:sz w:val="28"/>
        </w:rPr>
        <w:t xml:space="preserve">      </w:t>
      </w:r>
      <w:r>
        <w:rPr>
          <w:rFonts w:ascii="Calibri" w:hAnsi="Calibri" w:hint="eastAsia"/>
          <w:sz w:val="28"/>
        </w:rPr>
        <w:t>月</w:t>
      </w:r>
      <w:r>
        <w:rPr>
          <w:rFonts w:ascii="Calibri" w:hAnsi="Calibri" w:hint="eastAsia"/>
          <w:sz w:val="28"/>
        </w:rPr>
        <w:t xml:space="preserve">      </w:t>
      </w:r>
      <w:r>
        <w:rPr>
          <w:rFonts w:ascii="Calibri" w:hAnsi="Calibri" w:hint="eastAsia"/>
          <w:sz w:val="28"/>
        </w:rPr>
        <w:t>日</w:t>
      </w:r>
    </w:p>
    <w:p w:rsidR="00826703" w:rsidRDefault="00826703" w:rsidP="008B70E8">
      <w:pPr>
        <w:spacing w:beforeLines="50" w:before="180"/>
        <w:jc w:val="center"/>
        <w:rPr>
          <w:rFonts w:ascii="Calibri" w:eastAsia="黑体" w:hAnsi="Calibri"/>
          <w:bCs/>
          <w:sz w:val="32"/>
        </w:rPr>
      </w:pPr>
    </w:p>
    <w:p w:rsidR="00826703" w:rsidRDefault="00826703" w:rsidP="008B70E8">
      <w:pPr>
        <w:spacing w:beforeLines="50" w:before="180"/>
        <w:jc w:val="center"/>
        <w:rPr>
          <w:rFonts w:ascii="Calibri" w:eastAsia="黑体" w:hAnsi="Calibri"/>
          <w:bCs/>
          <w:sz w:val="32"/>
        </w:rPr>
      </w:pPr>
    </w:p>
    <w:p w:rsidR="00826703" w:rsidRDefault="00826703" w:rsidP="008B70E8">
      <w:pPr>
        <w:spacing w:beforeLines="50" w:before="180"/>
        <w:jc w:val="center"/>
        <w:rPr>
          <w:rFonts w:ascii="Calibri" w:eastAsia="黑体" w:hAnsi="Calibri"/>
          <w:bCs/>
          <w:sz w:val="32"/>
        </w:rPr>
      </w:pPr>
    </w:p>
    <w:p w:rsidR="00826703" w:rsidRDefault="00826703" w:rsidP="008B70E8">
      <w:pPr>
        <w:spacing w:beforeLines="50" w:before="180"/>
        <w:jc w:val="center"/>
        <w:rPr>
          <w:rFonts w:ascii="Calibri" w:eastAsia="黑体" w:hAnsi="Calibri"/>
          <w:bCs/>
          <w:sz w:val="32"/>
        </w:rPr>
      </w:pPr>
    </w:p>
    <w:p w:rsidR="008B70E8" w:rsidRDefault="008B70E8" w:rsidP="008B70E8">
      <w:pPr>
        <w:spacing w:beforeLines="50" w:before="180"/>
        <w:jc w:val="center"/>
        <w:rPr>
          <w:rFonts w:ascii="Calibri" w:hAnsi="Calibri"/>
        </w:rPr>
      </w:pPr>
      <w:r>
        <w:rPr>
          <w:rFonts w:ascii="Calibri" w:eastAsia="黑体" w:hAnsi="Calibri" w:hint="eastAsia"/>
          <w:bCs/>
          <w:sz w:val="32"/>
        </w:rPr>
        <w:lastRenderedPageBreak/>
        <w:t>中国矿业大学毕业设计评阅教师评阅书</w:t>
      </w:r>
    </w:p>
    <w:p w:rsidR="008B70E8" w:rsidRDefault="008B70E8" w:rsidP="008B70E8">
      <w:pPr>
        <w:ind w:firstLine="482"/>
        <w:rPr>
          <w:rFonts w:ascii="Calibri" w:eastAsia="黑体" w:hAnsi="Calibri"/>
          <w:b/>
        </w:rPr>
      </w:pPr>
    </w:p>
    <w:p w:rsidR="008B70E8" w:rsidRDefault="008B70E8" w:rsidP="008B70E8">
      <w:pPr>
        <w:spacing w:line="400" w:lineRule="exact"/>
        <w:rPr>
          <w:rFonts w:ascii="Calibri" w:hAnsi="Calibri"/>
        </w:rPr>
      </w:pPr>
      <w:r>
        <w:rPr>
          <w:rFonts w:ascii="Calibri" w:eastAsia="黑体" w:hAnsi="Calibri" w:hint="eastAsia"/>
          <w:bCs/>
          <w:sz w:val="28"/>
        </w:rPr>
        <w:tab/>
      </w:r>
      <w:r>
        <w:rPr>
          <w:rFonts w:ascii="Calibri" w:eastAsia="黑体" w:hAnsi="Calibri" w:hint="eastAsia"/>
          <w:bCs/>
          <w:sz w:val="28"/>
        </w:rPr>
        <w:t>评阅教师评语</w:t>
      </w:r>
      <w:r>
        <w:rPr>
          <w:rFonts w:ascii="Calibri" w:eastAsia="黑体" w:hAnsi="Calibri" w:hint="eastAsia"/>
        </w:rPr>
        <w:t>（</w:t>
      </w:r>
      <w:r>
        <w:rPr>
          <w:rFonts w:ascii="Calibri" w:hAnsi="Calibri" w:hint="eastAsia"/>
        </w:rPr>
        <w:t>①选题的意义；</w:t>
      </w:r>
      <w:r>
        <w:rPr>
          <w:rFonts w:ascii="宋体" w:hAnsi="宋体"/>
        </w:rPr>
        <w:t>②</w:t>
      </w:r>
      <w:r>
        <w:rPr>
          <w:rFonts w:ascii="Calibri" w:hAnsi="Calibri" w:hint="eastAsia"/>
        </w:rPr>
        <w:t>基础理论及基本技能的掌握；③综合运用所学知识解决实际问题的能力；③工作量的大小；④取得的主要成果及创新点；⑤写作的规范程度；⑥总体评价及建议成绩；⑦存在问题；</w:t>
      </w:r>
      <w:r>
        <w:rPr>
          <w:rFonts w:ascii="Calibri" w:hAnsi="宋体"/>
        </w:rPr>
        <w:t>⑧</w:t>
      </w:r>
      <w:r>
        <w:rPr>
          <w:rFonts w:ascii="Calibri" w:hAnsi="Calibri" w:hint="eastAsia"/>
        </w:rPr>
        <w:t>是否同意答辩等</w:t>
      </w:r>
      <w:r>
        <w:rPr>
          <w:rFonts w:ascii="Calibri" w:eastAsia="黑体" w:hAnsi="Calibri" w:hint="eastAsia"/>
        </w:rPr>
        <w:t>）：</w:t>
      </w: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sz w:val="28"/>
        </w:rPr>
      </w:pPr>
      <w:r>
        <w:rPr>
          <w:rFonts w:ascii="Calibri" w:hAnsi="Calibri" w:hint="eastAsia"/>
          <w:sz w:val="28"/>
        </w:rPr>
        <w:t>成</w:t>
      </w:r>
      <w:r>
        <w:rPr>
          <w:rFonts w:ascii="Calibri" w:hAnsi="Calibri" w:hint="eastAsia"/>
          <w:sz w:val="28"/>
        </w:rPr>
        <w:t xml:space="preserve"> </w:t>
      </w:r>
      <w:r>
        <w:rPr>
          <w:rFonts w:ascii="Calibri" w:hAnsi="Calibri" w:hint="eastAsia"/>
          <w:sz w:val="28"/>
        </w:rPr>
        <w:t>绩：</w:t>
      </w:r>
      <w:r>
        <w:rPr>
          <w:rFonts w:ascii="宋体" w:hAnsi="宋体" w:hint="eastAsia"/>
          <w:sz w:val="28"/>
        </w:rPr>
        <w:t xml:space="preserve">                       </w:t>
      </w:r>
      <w:r>
        <w:rPr>
          <w:rFonts w:ascii="Calibri" w:hAnsi="Calibri" w:hint="eastAsia"/>
          <w:sz w:val="28"/>
        </w:rPr>
        <w:t xml:space="preserve"> </w:t>
      </w:r>
      <w:r>
        <w:rPr>
          <w:rFonts w:ascii="Calibri" w:hAnsi="Calibri" w:hint="eastAsia"/>
          <w:sz w:val="28"/>
        </w:rPr>
        <w:t>评阅教师签字：</w:t>
      </w:r>
    </w:p>
    <w:p w:rsidR="008B70E8" w:rsidRDefault="008B70E8" w:rsidP="008B70E8">
      <w:pPr>
        <w:spacing w:beforeLines="50" w:before="180"/>
        <w:ind w:firstLine="560"/>
        <w:rPr>
          <w:rFonts w:ascii="Calibri" w:hAnsi="Calibri"/>
          <w:sz w:val="28"/>
        </w:rPr>
      </w:pPr>
      <w:r>
        <w:rPr>
          <w:rFonts w:ascii="Calibri" w:hAnsi="Calibri" w:hint="eastAsia"/>
          <w:sz w:val="28"/>
        </w:rPr>
        <w:t xml:space="preserve">                                  </w:t>
      </w:r>
      <w:r>
        <w:rPr>
          <w:rFonts w:ascii="Calibri" w:hAnsi="Calibri" w:hint="eastAsia"/>
          <w:sz w:val="28"/>
        </w:rPr>
        <w:t>年</w:t>
      </w:r>
      <w:r>
        <w:rPr>
          <w:rFonts w:ascii="Calibri" w:hAnsi="Calibri" w:hint="eastAsia"/>
          <w:sz w:val="28"/>
        </w:rPr>
        <w:t xml:space="preserve">      </w:t>
      </w:r>
      <w:r>
        <w:rPr>
          <w:rFonts w:ascii="Calibri" w:hAnsi="Calibri" w:hint="eastAsia"/>
          <w:sz w:val="28"/>
        </w:rPr>
        <w:t>月</w:t>
      </w:r>
      <w:r>
        <w:rPr>
          <w:rFonts w:ascii="Calibri" w:hAnsi="Calibri" w:hint="eastAsia"/>
          <w:sz w:val="28"/>
        </w:rPr>
        <w:t xml:space="preserve">      </w:t>
      </w:r>
      <w:r>
        <w:rPr>
          <w:rFonts w:ascii="Calibri" w:hAnsi="Calibri" w:hint="eastAsia"/>
          <w:sz w:val="28"/>
        </w:rPr>
        <w:t>日</w:t>
      </w:r>
    </w:p>
    <w:p w:rsidR="008B70E8" w:rsidRDefault="008B70E8"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B70E8" w:rsidRDefault="008B70E8" w:rsidP="008B70E8">
      <w:pPr>
        <w:spacing w:beforeLines="50" w:before="180"/>
        <w:jc w:val="center"/>
        <w:rPr>
          <w:rFonts w:ascii="Calibri" w:eastAsia="黑体" w:hAnsi="Calibri"/>
          <w:bCs/>
          <w:sz w:val="32"/>
        </w:rPr>
      </w:pPr>
      <w:r>
        <w:rPr>
          <w:rFonts w:ascii="Calibri" w:eastAsia="黑体" w:hAnsi="Calibri" w:hint="eastAsia"/>
          <w:bCs/>
          <w:sz w:val="32"/>
        </w:rPr>
        <w:lastRenderedPageBreak/>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8B70E8" w:rsidTr="000C3DA0">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8B70E8" w:rsidRDefault="008B70E8" w:rsidP="000C3DA0">
            <w:pPr>
              <w:ind w:firstLine="560"/>
              <w:jc w:val="center"/>
              <w:rPr>
                <w:rFonts w:ascii="Calibri" w:hAnsi="Calibri"/>
                <w:bCs/>
                <w:sz w:val="28"/>
              </w:rPr>
            </w:pPr>
            <w:r>
              <w:rPr>
                <w:rFonts w:ascii="Calibri" w:hAnsi="Calibri" w:hint="eastAsia"/>
                <w:bCs/>
                <w:sz w:val="28"/>
              </w:rPr>
              <w:t>答</w:t>
            </w:r>
            <w:r>
              <w:rPr>
                <w:rFonts w:ascii="Calibri" w:hAnsi="Calibri" w:hint="eastAsia"/>
                <w:bCs/>
                <w:sz w:val="28"/>
              </w:rPr>
              <w:t xml:space="preserve">     </w:t>
            </w:r>
            <w:r>
              <w:rPr>
                <w:rFonts w:ascii="Calibri" w:hAnsi="Calibri" w:hint="eastAsia"/>
                <w:bCs/>
                <w:sz w:val="28"/>
              </w:rPr>
              <w:t>辩</w:t>
            </w:r>
            <w:r>
              <w:rPr>
                <w:rFonts w:ascii="Calibri" w:hAnsi="Calibri" w:hint="eastAsia"/>
                <w:bCs/>
                <w:sz w:val="28"/>
              </w:rPr>
              <w:t xml:space="preserve">  </w:t>
            </w:r>
            <w:r>
              <w:rPr>
                <w:rFonts w:ascii="Calibri" w:hAnsi="Calibri"/>
                <w:bCs/>
                <w:sz w:val="28"/>
              </w:rPr>
              <w:t xml:space="preserve"> </w:t>
            </w:r>
            <w:r>
              <w:rPr>
                <w:rFonts w:ascii="Calibri" w:hAnsi="Calibri" w:hint="eastAsia"/>
                <w:bCs/>
                <w:sz w:val="28"/>
              </w:rPr>
              <w:t xml:space="preserve">  </w:t>
            </w:r>
            <w:r>
              <w:rPr>
                <w:rFonts w:ascii="Calibri" w:hAnsi="Calibri" w:hint="eastAsia"/>
                <w:bCs/>
                <w:sz w:val="28"/>
              </w:rPr>
              <w:t>情</w:t>
            </w:r>
            <w:r>
              <w:rPr>
                <w:rFonts w:ascii="Calibri" w:hAnsi="Calibri" w:hint="eastAsia"/>
                <w:bCs/>
                <w:sz w:val="28"/>
              </w:rPr>
              <w:t xml:space="preserve">  </w:t>
            </w:r>
            <w:r>
              <w:rPr>
                <w:rFonts w:ascii="Calibri" w:hAnsi="Calibri"/>
                <w:bCs/>
                <w:sz w:val="28"/>
              </w:rPr>
              <w:t xml:space="preserve"> </w:t>
            </w:r>
            <w:r>
              <w:rPr>
                <w:rFonts w:ascii="Calibri" w:hAnsi="Calibri" w:hint="eastAsia"/>
                <w:bCs/>
                <w:sz w:val="28"/>
              </w:rPr>
              <w:t xml:space="preserve">  </w:t>
            </w:r>
            <w:r>
              <w:rPr>
                <w:rFonts w:ascii="Calibri" w:hAnsi="Calibri" w:hint="eastAsia"/>
                <w:bCs/>
                <w:sz w:val="28"/>
              </w:rPr>
              <w:t>况</w:t>
            </w:r>
          </w:p>
        </w:tc>
      </w:tr>
      <w:tr w:rsidR="008B70E8" w:rsidTr="000C3DA0">
        <w:trPr>
          <w:cantSplit/>
          <w:trHeight w:val="291"/>
          <w:jc w:val="center"/>
        </w:trPr>
        <w:tc>
          <w:tcPr>
            <w:tcW w:w="5074" w:type="dxa"/>
            <w:vMerge w:val="restart"/>
            <w:tcBorders>
              <w:left w:val="single" w:sz="12" w:space="0" w:color="auto"/>
            </w:tcBorders>
            <w:vAlign w:val="center"/>
          </w:tcPr>
          <w:p w:rsidR="008B70E8" w:rsidRDefault="008B70E8" w:rsidP="000C3DA0">
            <w:pPr>
              <w:jc w:val="center"/>
              <w:rPr>
                <w:rFonts w:ascii="Calibri" w:hAnsi="Calibri"/>
              </w:rPr>
            </w:pPr>
            <w:r>
              <w:rPr>
                <w:rFonts w:ascii="Calibri" w:hAnsi="Calibri" w:hint="eastAsia"/>
              </w:rPr>
              <w:t>提</w:t>
            </w:r>
            <w:r>
              <w:rPr>
                <w:rFonts w:ascii="Calibri" w:hAnsi="Calibri" w:hint="eastAsia"/>
              </w:rPr>
              <w:t xml:space="preserve"> </w:t>
            </w:r>
            <w:r>
              <w:rPr>
                <w:rFonts w:ascii="Calibri" w:hAnsi="Calibri"/>
              </w:rPr>
              <w:t xml:space="preserve"> </w:t>
            </w:r>
            <w:r>
              <w:rPr>
                <w:rFonts w:ascii="Calibri" w:hAnsi="Calibri" w:hint="eastAsia"/>
              </w:rPr>
              <w:t>出</w:t>
            </w:r>
            <w:r>
              <w:rPr>
                <w:rFonts w:ascii="Calibri" w:hAnsi="Calibri" w:hint="eastAsia"/>
              </w:rPr>
              <w:t xml:space="preserve"> </w:t>
            </w:r>
            <w:r>
              <w:rPr>
                <w:rFonts w:ascii="Calibri" w:hAnsi="Calibri"/>
              </w:rPr>
              <w:t xml:space="preserve"> </w:t>
            </w:r>
            <w:r>
              <w:rPr>
                <w:rFonts w:ascii="Calibri" w:hAnsi="Calibri" w:hint="eastAsia"/>
              </w:rPr>
              <w:t>问</w:t>
            </w:r>
            <w:r>
              <w:rPr>
                <w:rFonts w:ascii="Calibri" w:hAnsi="Calibri" w:hint="eastAsia"/>
              </w:rPr>
              <w:t xml:space="preserve"> </w:t>
            </w:r>
            <w:r>
              <w:rPr>
                <w:rFonts w:ascii="Calibri" w:hAnsi="Calibri"/>
              </w:rPr>
              <w:t xml:space="preserve"> </w:t>
            </w:r>
            <w:r>
              <w:rPr>
                <w:rFonts w:ascii="Calibri" w:hAnsi="Calibri" w:hint="eastAsia"/>
              </w:rPr>
              <w:t>题</w:t>
            </w:r>
          </w:p>
        </w:tc>
        <w:tc>
          <w:tcPr>
            <w:tcW w:w="3340" w:type="dxa"/>
            <w:gridSpan w:val="5"/>
            <w:tcBorders>
              <w:right w:val="single" w:sz="12" w:space="0" w:color="auto"/>
            </w:tcBorders>
            <w:vAlign w:val="center"/>
          </w:tcPr>
          <w:p w:rsidR="008B70E8" w:rsidRDefault="008B70E8" w:rsidP="000C3DA0">
            <w:pPr>
              <w:jc w:val="center"/>
              <w:rPr>
                <w:rFonts w:ascii="Calibri" w:hAnsi="Calibri"/>
              </w:rPr>
            </w:pPr>
            <w:r>
              <w:rPr>
                <w:rFonts w:ascii="Calibri" w:hAnsi="Calibri" w:hint="eastAsia"/>
              </w:rPr>
              <w:t>回</w:t>
            </w:r>
            <w:r>
              <w:rPr>
                <w:rFonts w:ascii="Calibri" w:hAnsi="Calibri" w:hint="eastAsia"/>
              </w:rPr>
              <w:t xml:space="preserve">   </w:t>
            </w:r>
            <w:r>
              <w:rPr>
                <w:rFonts w:ascii="Calibri" w:hAnsi="Calibri" w:hint="eastAsia"/>
              </w:rPr>
              <w:t>答</w:t>
            </w:r>
            <w:r>
              <w:rPr>
                <w:rFonts w:ascii="Calibri" w:hAnsi="Calibri" w:hint="eastAsia"/>
              </w:rPr>
              <w:t xml:space="preserve">   </w:t>
            </w:r>
            <w:r>
              <w:rPr>
                <w:rFonts w:ascii="Calibri" w:hAnsi="Calibri" w:hint="eastAsia"/>
              </w:rPr>
              <w:t>问</w:t>
            </w:r>
            <w:r>
              <w:rPr>
                <w:rFonts w:ascii="Calibri" w:hAnsi="Calibri" w:hint="eastAsia"/>
              </w:rPr>
              <w:t xml:space="preserve">  </w:t>
            </w:r>
            <w:r>
              <w:rPr>
                <w:rFonts w:ascii="Calibri" w:hAnsi="Calibri" w:hint="eastAsia"/>
              </w:rPr>
              <w:t>题</w:t>
            </w:r>
          </w:p>
        </w:tc>
      </w:tr>
      <w:tr w:rsidR="008B70E8" w:rsidTr="000C3DA0">
        <w:trPr>
          <w:cantSplit/>
          <w:trHeight w:val="909"/>
          <w:jc w:val="center"/>
        </w:trPr>
        <w:tc>
          <w:tcPr>
            <w:tcW w:w="5074" w:type="dxa"/>
            <w:vMerge/>
            <w:tcBorders>
              <w:left w:val="single" w:sz="12" w:space="0" w:color="auto"/>
            </w:tcBorders>
          </w:tcPr>
          <w:p w:rsidR="008B70E8" w:rsidRDefault="008B70E8" w:rsidP="000C3DA0">
            <w:pPr>
              <w:jc w:val="center"/>
              <w:rPr>
                <w:rFonts w:ascii="Calibri" w:hAnsi="Calibri"/>
              </w:rPr>
            </w:pPr>
          </w:p>
        </w:tc>
        <w:tc>
          <w:tcPr>
            <w:tcW w:w="680" w:type="dxa"/>
            <w:vAlign w:val="center"/>
          </w:tcPr>
          <w:p w:rsidR="008B70E8" w:rsidRDefault="008B70E8" w:rsidP="000C3DA0">
            <w:pPr>
              <w:adjustRightInd w:val="0"/>
              <w:snapToGrid w:val="0"/>
              <w:spacing w:line="240" w:lineRule="exact"/>
              <w:jc w:val="center"/>
              <w:rPr>
                <w:rFonts w:ascii="Calibri" w:hAnsi="Calibri"/>
                <w:spacing w:val="-20"/>
              </w:rPr>
            </w:pPr>
            <w:r>
              <w:rPr>
                <w:rFonts w:ascii="Calibri" w:hAnsi="Calibri" w:hint="eastAsia"/>
                <w:spacing w:val="-20"/>
              </w:rPr>
              <w:t>正</w:t>
            </w:r>
            <w:r>
              <w:rPr>
                <w:rFonts w:ascii="Calibri" w:hAnsi="Calibri" w:hint="eastAsia"/>
                <w:spacing w:val="-20"/>
              </w:rPr>
              <w:t xml:space="preserve">   </w:t>
            </w:r>
            <w:r>
              <w:rPr>
                <w:rFonts w:ascii="Calibri" w:hAnsi="Calibri" w:hint="eastAsia"/>
                <w:spacing w:val="-20"/>
              </w:rPr>
              <w:t>确</w:t>
            </w:r>
          </w:p>
        </w:tc>
        <w:tc>
          <w:tcPr>
            <w:tcW w:w="680" w:type="dxa"/>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基本正确</w:t>
            </w:r>
            <w:r>
              <w:rPr>
                <w:rFonts w:ascii="Calibri" w:hAnsi="Calibri" w:hint="eastAsia"/>
                <w:spacing w:val="-20"/>
              </w:rPr>
              <w:t xml:space="preserve"> </w:t>
            </w:r>
          </w:p>
        </w:tc>
        <w:tc>
          <w:tcPr>
            <w:tcW w:w="680" w:type="dxa"/>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有一般性错误</w:t>
            </w:r>
            <w:r>
              <w:rPr>
                <w:rFonts w:ascii="Calibri" w:hAnsi="Calibri" w:hint="eastAsia"/>
                <w:spacing w:val="-20"/>
              </w:rPr>
              <w:t xml:space="preserve">   </w:t>
            </w:r>
          </w:p>
        </w:tc>
        <w:tc>
          <w:tcPr>
            <w:tcW w:w="680" w:type="dxa"/>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有原则性错误</w:t>
            </w:r>
          </w:p>
        </w:tc>
        <w:tc>
          <w:tcPr>
            <w:tcW w:w="620" w:type="dxa"/>
            <w:tcBorders>
              <w:right w:val="single" w:sz="12" w:space="0" w:color="auto"/>
            </w:tcBorders>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没有</w:t>
            </w:r>
          </w:p>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回答</w:t>
            </w:r>
          </w:p>
        </w:tc>
      </w:tr>
      <w:tr w:rsidR="008B70E8" w:rsidTr="000C3DA0">
        <w:trPr>
          <w:cantSplit/>
          <w:trHeight w:val="3857"/>
          <w:jc w:val="center"/>
        </w:trPr>
        <w:tc>
          <w:tcPr>
            <w:tcW w:w="5074" w:type="dxa"/>
            <w:tcBorders>
              <w:left w:val="single" w:sz="12" w:space="0" w:color="auto"/>
            </w:tcBorders>
          </w:tcPr>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20" w:type="dxa"/>
            <w:tcBorders>
              <w:right w:val="single" w:sz="12" w:space="0" w:color="auto"/>
            </w:tcBorders>
          </w:tcPr>
          <w:p w:rsidR="008B70E8" w:rsidRDefault="008B70E8" w:rsidP="000C3DA0">
            <w:pPr>
              <w:rPr>
                <w:rFonts w:ascii="Calibri" w:hAnsi="Calibri"/>
              </w:rPr>
            </w:pPr>
          </w:p>
        </w:tc>
      </w:tr>
      <w:tr w:rsidR="008B70E8" w:rsidTr="000C3DA0">
        <w:trPr>
          <w:cantSplit/>
          <w:trHeight w:val="3089"/>
          <w:jc w:val="center"/>
        </w:trPr>
        <w:tc>
          <w:tcPr>
            <w:tcW w:w="8414" w:type="dxa"/>
            <w:gridSpan w:val="6"/>
            <w:tcBorders>
              <w:left w:val="single" w:sz="12" w:space="0" w:color="auto"/>
              <w:right w:val="single" w:sz="12" w:space="0" w:color="auto"/>
            </w:tcBorders>
          </w:tcPr>
          <w:p w:rsidR="008B70E8" w:rsidRDefault="008B70E8" w:rsidP="000C3DA0">
            <w:pPr>
              <w:spacing w:beforeLines="50" w:before="180"/>
              <w:rPr>
                <w:rFonts w:ascii="Calibri" w:hAnsi="Calibri"/>
              </w:rPr>
            </w:pPr>
            <w:r>
              <w:rPr>
                <w:rFonts w:ascii="Calibri" w:hAnsi="Calibri" w:hint="eastAsia"/>
              </w:rPr>
              <w:t>答辩委员会评语及建议成绩：</w:t>
            </w: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spacing w:after="60"/>
              <w:rPr>
                <w:rFonts w:ascii="Calibri" w:hAnsi="Calibri"/>
              </w:rPr>
            </w:pPr>
          </w:p>
          <w:p w:rsidR="008B70E8" w:rsidRDefault="008B70E8" w:rsidP="000C3DA0">
            <w:pPr>
              <w:spacing w:after="60"/>
              <w:rPr>
                <w:rFonts w:ascii="Calibri" w:hAnsi="Calibri"/>
              </w:rPr>
            </w:pPr>
          </w:p>
          <w:p w:rsidR="008B70E8" w:rsidRDefault="008B70E8" w:rsidP="000C3DA0">
            <w:pPr>
              <w:spacing w:after="60"/>
              <w:ind w:firstLineChars="1700" w:firstLine="3570"/>
              <w:rPr>
                <w:rFonts w:ascii="Calibri" w:hAnsi="Calibri"/>
              </w:rPr>
            </w:pPr>
            <w:r>
              <w:rPr>
                <w:rFonts w:ascii="Calibri" w:hAnsi="Calibri" w:hint="eastAsia"/>
              </w:rPr>
              <w:t>答辩委员会主任签字：</w:t>
            </w:r>
            <w:r>
              <w:rPr>
                <w:rFonts w:ascii="Calibri" w:hAnsi="Calibri" w:hint="eastAsia"/>
              </w:rPr>
              <w:t xml:space="preserve">            </w:t>
            </w:r>
          </w:p>
          <w:p w:rsidR="008B70E8" w:rsidRDefault="008B70E8" w:rsidP="000C3DA0">
            <w:pPr>
              <w:spacing w:after="60"/>
              <w:ind w:firstLineChars="800" w:firstLine="1680"/>
              <w:rPr>
                <w:rFonts w:ascii="Calibri" w:hAnsi="Calibri"/>
              </w:rPr>
            </w:pPr>
            <w:r>
              <w:rPr>
                <w:rFonts w:ascii="Calibri" w:hAnsi="Calibri" w:hint="eastAsia"/>
              </w:rPr>
              <w:t xml:space="preserve">                                    </w:t>
            </w:r>
            <w:r>
              <w:rPr>
                <w:rFonts w:ascii="Calibri" w:hAnsi="Calibri" w:hint="eastAsia"/>
              </w:rPr>
              <w:t>年</w:t>
            </w:r>
            <w:r>
              <w:rPr>
                <w:rFonts w:ascii="Calibri" w:hAnsi="Calibri" w:hint="eastAsia"/>
              </w:rPr>
              <w:t xml:space="preserve">    </w:t>
            </w:r>
            <w:r>
              <w:rPr>
                <w:rFonts w:ascii="Calibri" w:hAnsi="Calibri" w:hint="eastAsia"/>
              </w:rPr>
              <w:t>月</w:t>
            </w:r>
            <w:r>
              <w:rPr>
                <w:rFonts w:ascii="Calibri" w:hAnsi="Calibri" w:hint="eastAsia"/>
              </w:rPr>
              <w:t xml:space="preserve">    </w:t>
            </w:r>
            <w:r>
              <w:rPr>
                <w:rFonts w:ascii="Calibri" w:hAnsi="Calibri" w:hint="eastAsia"/>
              </w:rPr>
              <w:t>日</w:t>
            </w:r>
          </w:p>
        </w:tc>
      </w:tr>
      <w:tr w:rsidR="008B70E8" w:rsidTr="000C3DA0">
        <w:trPr>
          <w:cantSplit/>
          <w:trHeight w:val="2842"/>
          <w:jc w:val="center"/>
        </w:trPr>
        <w:tc>
          <w:tcPr>
            <w:tcW w:w="8414" w:type="dxa"/>
            <w:gridSpan w:val="6"/>
            <w:tcBorders>
              <w:left w:val="single" w:sz="12" w:space="0" w:color="auto"/>
              <w:bottom w:val="single" w:sz="12" w:space="0" w:color="auto"/>
              <w:right w:val="single" w:sz="12" w:space="0" w:color="auto"/>
            </w:tcBorders>
          </w:tcPr>
          <w:p w:rsidR="008B70E8" w:rsidRDefault="008B70E8" w:rsidP="000C3DA0">
            <w:pPr>
              <w:spacing w:beforeLines="50" w:before="180"/>
              <w:rPr>
                <w:rFonts w:ascii="Calibri" w:hAnsi="Calibri"/>
              </w:rPr>
            </w:pPr>
            <w:r>
              <w:rPr>
                <w:rFonts w:ascii="Calibri" w:hAnsi="Calibri" w:hint="eastAsia"/>
              </w:rPr>
              <w:t>学院领导小组综合评定成绩：</w:t>
            </w: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spacing w:after="60"/>
              <w:ind w:firstLineChars="1700" w:firstLine="3570"/>
              <w:rPr>
                <w:rFonts w:ascii="Calibri" w:hAnsi="Calibri"/>
              </w:rPr>
            </w:pPr>
            <w:r>
              <w:rPr>
                <w:rFonts w:ascii="Calibri" w:hAnsi="Calibri" w:hint="eastAsia"/>
              </w:rPr>
              <w:t>学院领导小组负责人：</w:t>
            </w:r>
            <w:r>
              <w:rPr>
                <w:rFonts w:ascii="Calibri" w:hAnsi="Calibri" w:hint="eastAsia"/>
              </w:rPr>
              <w:t xml:space="preserve">              </w:t>
            </w:r>
          </w:p>
          <w:p w:rsidR="008B70E8" w:rsidRDefault="008B70E8" w:rsidP="000C3DA0">
            <w:pPr>
              <w:ind w:firstLineChars="800" w:firstLine="1680"/>
              <w:rPr>
                <w:rFonts w:ascii="Calibri" w:hAnsi="Calibri"/>
              </w:rPr>
            </w:pPr>
            <w:r>
              <w:rPr>
                <w:rFonts w:ascii="Calibri" w:hAnsi="Calibri" w:hint="eastAsia"/>
              </w:rPr>
              <w:t xml:space="preserve">                                    </w:t>
            </w:r>
            <w:r>
              <w:rPr>
                <w:rFonts w:ascii="Calibri" w:hAnsi="Calibri" w:hint="eastAsia"/>
              </w:rPr>
              <w:t>年</w:t>
            </w:r>
            <w:r>
              <w:rPr>
                <w:rFonts w:ascii="Calibri" w:hAnsi="Calibri" w:hint="eastAsia"/>
              </w:rPr>
              <w:t xml:space="preserve">    </w:t>
            </w:r>
            <w:r>
              <w:rPr>
                <w:rFonts w:ascii="Calibri" w:hAnsi="Calibri" w:hint="eastAsia"/>
              </w:rPr>
              <w:t>月</w:t>
            </w:r>
            <w:r>
              <w:rPr>
                <w:rFonts w:ascii="Calibri" w:hAnsi="Calibri" w:hint="eastAsia"/>
              </w:rPr>
              <w:t xml:space="preserve">    </w:t>
            </w:r>
            <w:r>
              <w:rPr>
                <w:rFonts w:ascii="Calibri" w:hAnsi="Calibri" w:hint="eastAsia"/>
              </w:rPr>
              <w:t>日</w:t>
            </w:r>
          </w:p>
        </w:tc>
      </w:tr>
    </w:tbl>
    <w:p w:rsidR="008B70E8" w:rsidRDefault="008B70E8" w:rsidP="008B70E8">
      <w:pPr>
        <w:pStyle w:val="1"/>
      </w:pPr>
      <w:bookmarkStart w:id="3" w:name="_Toc3908"/>
      <w:bookmarkStart w:id="4" w:name="_Toc31450"/>
      <w:bookmarkStart w:id="5" w:name="_Toc11412"/>
      <w:bookmarkStart w:id="6" w:name="_Toc2693"/>
      <w:r>
        <w:rPr>
          <w:rFonts w:hint="eastAsia"/>
        </w:rPr>
        <w:br w:type="page"/>
      </w:r>
      <w:bookmarkStart w:id="7" w:name="_Toc32277"/>
      <w:bookmarkStart w:id="8" w:name="_Toc32292"/>
      <w:bookmarkStart w:id="9" w:name="_Toc420517646"/>
      <w:bookmarkStart w:id="10" w:name="_Toc420518531"/>
      <w:bookmarkStart w:id="11" w:name="_Toc420521194"/>
      <w:bookmarkStart w:id="12" w:name="_Toc420783298"/>
      <w:bookmarkStart w:id="13" w:name="_Toc420783673"/>
      <w:bookmarkStart w:id="14" w:name="_Toc2773"/>
      <w:bookmarkStart w:id="15" w:name="_Toc421749055"/>
      <w:bookmarkStart w:id="16" w:name="_Toc421749122"/>
      <w:r>
        <w:rPr>
          <w:rFonts w:hint="eastAsia"/>
        </w:rPr>
        <w:lastRenderedPageBreak/>
        <w:t>摘</w:t>
      </w:r>
      <w:r>
        <w:rPr>
          <w:rFonts w:hint="eastAsia"/>
        </w:rPr>
        <w:t xml:space="preserve">  </w:t>
      </w:r>
      <w:r>
        <w:rPr>
          <w:rFonts w:hint="eastAsia"/>
        </w:rPr>
        <w:t>要</w:t>
      </w:r>
      <w:bookmarkEnd w:id="3"/>
      <w:bookmarkEnd w:id="4"/>
      <w:bookmarkEnd w:id="5"/>
      <w:bookmarkEnd w:id="6"/>
      <w:bookmarkEnd w:id="7"/>
      <w:bookmarkEnd w:id="8"/>
      <w:bookmarkEnd w:id="9"/>
      <w:bookmarkEnd w:id="10"/>
      <w:bookmarkEnd w:id="11"/>
      <w:bookmarkEnd w:id="12"/>
      <w:bookmarkEnd w:id="13"/>
      <w:bookmarkEnd w:id="14"/>
      <w:bookmarkEnd w:id="15"/>
      <w:bookmarkEnd w:id="16"/>
    </w:p>
    <w:p w:rsidR="008B70E8" w:rsidRDefault="008B4BEA" w:rsidP="008B70E8">
      <w:pPr>
        <w:spacing w:line="360" w:lineRule="exact"/>
        <w:rPr>
          <w:rFonts w:ascii="宋体" w:hAnsi="宋体"/>
        </w:rPr>
      </w:pPr>
      <w:r>
        <w:rPr>
          <w:rFonts w:hint="eastAsia"/>
        </w:rPr>
        <w:tab/>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r>
        <w:rPr>
          <w:rFonts w:ascii="宋体" w:hAnsi="宋体" w:hint="eastAsia"/>
        </w:rPr>
        <w:t>关键词：</w:t>
      </w:r>
      <w:r w:rsidR="006E3656">
        <w:rPr>
          <w:rFonts w:ascii="宋体" w:hAnsi="宋体"/>
        </w:rPr>
        <w:t>Java Web，SpringMVC，易学习</w:t>
      </w:r>
      <w:r w:rsidR="00A33E25">
        <w:rPr>
          <w:rFonts w:ascii="宋体" w:hAnsi="宋体" w:hint="eastAsia"/>
        </w:rPr>
        <w:t>，</w:t>
      </w:r>
      <w:r w:rsidR="00A33E25">
        <w:rPr>
          <w:rFonts w:ascii="宋体" w:hAnsi="宋体"/>
        </w:rPr>
        <w:t>口碑</w:t>
      </w:r>
    </w:p>
    <w:p w:rsidR="008B70E8" w:rsidRDefault="008B70E8" w:rsidP="008B70E8">
      <w:pPr>
        <w:rPr>
          <w:rFonts w:ascii="宋体" w:hAnsi="宋体"/>
        </w:rPr>
      </w:pP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36571C" w:rsidRDefault="0036571C" w:rsidP="008B70E8"/>
    <w:p w:rsidR="0036571C" w:rsidRDefault="0036571C" w:rsidP="008B70E8"/>
    <w:p w:rsidR="0036571C" w:rsidRDefault="0036571C" w:rsidP="008B70E8"/>
    <w:p w:rsidR="0036571C" w:rsidRDefault="0036571C" w:rsidP="008B70E8"/>
    <w:p w:rsidR="0036571C" w:rsidRDefault="0036571C" w:rsidP="008B70E8"/>
    <w:p w:rsidR="0036571C" w:rsidRDefault="0036571C" w:rsidP="008B70E8"/>
    <w:p w:rsidR="0036571C" w:rsidRDefault="0036571C"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36571C" w:rsidRDefault="0036571C" w:rsidP="008B70E8"/>
    <w:p w:rsidR="008B70E8" w:rsidRDefault="008B70E8" w:rsidP="008B70E8">
      <w:bookmarkStart w:id="17" w:name="_Toc28632"/>
      <w:bookmarkStart w:id="18" w:name="_Toc5795"/>
      <w:bookmarkStart w:id="19" w:name="_Toc330"/>
      <w:bookmarkStart w:id="20" w:name="_Toc17699"/>
      <w:bookmarkStart w:id="21" w:name="_Toc20142"/>
      <w:bookmarkStart w:id="22" w:name="_Toc1610"/>
      <w:bookmarkStart w:id="23" w:name="_Toc420517647"/>
      <w:bookmarkStart w:id="24" w:name="_Toc420518532"/>
    </w:p>
    <w:p w:rsidR="008B70E8" w:rsidRDefault="008B70E8" w:rsidP="00977465">
      <w:pPr>
        <w:pStyle w:val="1"/>
        <w:jc w:val="both"/>
        <w:rPr>
          <w:b w:val="0"/>
          <w:bCs w:val="0"/>
          <w:sz w:val="21"/>
        </w:rPr>
      </w:pPr>
    </w:p>
    <w:p w:rsidR="00977465" w:rsidRDefault="00977465" w:rsidP="00977465"/>
    <w:p w:rsidR="00977465" w:rsidRPr="00977465" w:rsidRDefault="00977465" w:rsidP="00977465"/>
    <w:p w:rsidR="008B70E8" w:rsidRDefault="008B70E8" w:rsidP="008B70E8">
      <w:pPr>
        <w:pStyle w:val="1"/>
      </w:pPr>
      <w:bookmarkStart w:id="25" w:name="_Toc421749123"/>
      <w:bookmarkStart w:id="26" w:name="_Toc420783299"/>
      <w:bookmarkStart w:id="27" w:name="_Toc420783674"/>
      <w:bookmarkStart w:id="28" w:name="_Toc5970"/>
      <w:bookmarkStart w:id="29" w:name="_Toc420521195"/>
      <w:bookmarkStart w:id="30" w:name="_Toc421749056"/>
      <w: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8B70E8" w:rsidRDefault="008B70E8" w:rsidP="008B70E8">
      <w:pPr>
        <w:spacing w:line="360" w:lineRule="exact"/>
        <w:rPr>
          <w:color w:val="333333"/>
          <w:shd w:val="clear" w:color="auto" w:fill="FFFFFF"/>
        </w:rPr>
      </w:pPr>
    </w:p>
    <w:p w:rsidR="008B70E8" w:rsidRDefault="008B70E8" w:rsidP="008B70E8">
      <w:pPr>
        <w:rPr>
          <w:color w:val="000000"/>
        </w:rPr>
      </w:pPr>
    </w:p>
    <w:p w:rsidR="008B70E8" w:rsidRDefault="008B70E8" w:rsidP="008B70E8">
      <w:pPr>
        <w:rPr>
          <w:color w:val="000000"/>
        </w:rPr>
      </w:pPr>
      <w:r>
        <w:rPr>
          <w:color w:val="000000"/>
        </w:rPr>
        <w:t xml:space="preserve">Keywords: </w:t>
      </w:r>
    </w:p>
    <w:p w:rsidR="008B70E8" w:rsidRDefault="008B70E8" w:rsidP="008B70E8">
      <w:pPr>
        <w:jc w:val="center"/>
        <w:rPr>
          <w:color w:val="000000"/>
        </w:rPr>
      </w:pPr>
    </w:p>
    <w:p w:rsidR="008B70E8" w:rsidRDefault="008B70E8" w:rsidP="008B70E8">
      <w:pPr>
        <w:jc w:val="center"/>
        <w:rPr>
          <w:color w:val="000000"/>
        </w:rPr>
      </w:pPr>
    </w:p>
    <w:p w:rsidR="008B70E8" w:rsidRDefault="008B70E8" w:rsidP="008B70E8">
      <w:pPr>
        <w:jc w:val="center"/>
        <w:rPr>
          <w:color w:val="000000"/>
        </w:rPr>
      </w:pPr>
    </w:p>
    <w:p w:rsidR="008B70E8" w:rsidRDefault="008B70E8" w:rsidP="008B70E8">
      <w:pPr>
        <w:jc w:val="center"/>
      </w:pPr>
      <w:r>
        <w:br w:type="page"/>
      </w:r>
      <w:r>
        <w:rPr>
          <w:rFonts w:ascii="黑体" w:eastAsia="黑体" w:hAnsi="黑体" w:hint="eastAsia"/>
          <w:sz w:val="32"/>
          <w:szCs w:val="32"/>
        </w:rPr>
        <w:lastRenderedPageBreak/>
        <w:t>目    录</w:t>
      </w:r>
      <w:r>
        <w:fldChar w:fldCharType="begin"/>
      </w:r>
      <w:r>
        <w:instrText xml:space="preserve"> </w:instrText>
      </w:r>
      <w:r>
        <w:rPr>
          <w:rFonts w:hint="eastAsia"/>
        </w:rPr>
        <w:instrText>TOC \o "1-3" \h \z \u</w:instrText>
      </w:r>
      <w:r>
        <w:instrText xml:space="preserve"> </w:instrText>
      </w:r>
      <w:r>
        <w:fldChar w:fldCharType="separate"/>
      </w:r>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24" w:history="1">
        <w:r w:rsidR="008B70E8">
          <w:rPr>
            <w:rStyle w:val="af3"/>
          </w:rPr>
          <w:t>1</w:t>
        </w:r>
        <w:r w:rsidR="008B70E8">
          <w:rPr>
            <w:rStyle w:val="af3"/>
            <w:rFonts w:hint="eastAsia"/>
          </w:rPr>
          <w:t xml:space="preserve"> </w:t>
        </w:r>
        <w:r w:rsidR="008B70E8">
          <w:rPr>
            <w:rStyle w:val="af3"/>
            <w:rFonts w:hint="eastAsia"/>
          </w:rPr>
          <w:t>绪论</w:t>
        </w:r>
        <w:r w:rsidR="008B70E8">
          <w:tab/>
        </w:r>
        <w:r w:rsidR="008B70E8">
          <w:fldChar w:fldCharType="begin"/>
        </w:r>
        <w:r w:rsidR="008B70E8">
          <w:instrText xml:space="preserve"> PAGEREF _Toc421749124 \h </w:instrText>
        </w:r>
        <w:r w:rsidR="008B70E8">
          <w:fldChar w:fldCharType="separate"/>
        </w:r>
        <w:r w:rsidR="008B70E8">
          <w:t>1</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25" w:history="1">
        <w:r w:rsidR="008B70E8">
          <w:rPr>
            <w:rStyle w:val="af3"/>
          </w:rPr>
          <w:t>1.1</w:t>
        </w:r>
        <w:r w:rsidR="008B70E8">
          <w:rPr>
            <w:rStyle w:val="af3"/>
            <w:rFonts w:hint="eastAsia"/>
          </w:rPr>
          <w:t>研究背景与意义</w:t>
        </w:r>
        <w:r w:rsidR="008B70E8">
          <w:tab/>
        </w:r>
        <w:r w:rsidR="008B70E8">
          <w:fldChar w:fldCharType="begin"/>
        </w:r>
        <w:r w:rsidR="008B70E8">
          <w:instrText xml:space="preserve"> PAGEREF _Toc421749125 \h </w:instrText>
        </w:r>
        <w:r w:rsidR="008B70E8">
          <w:fldChar w:fldCharType="separate"/>
        </w:r>
        <w:r w:rsidR="008B70E8">
          <w:t>1</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26" w:history="1">
        <w:r w:rsidR="008B70E8">
          <w:rPr>
            <w:rStyle w:val="af3"/>
          </w:rPr>
          <w:t>1.1.1</w:t>
        </w:r>
        <w:r w:rsidR="008B70E8">
          <w:rPr>
            <w:rStyle w:val="af3"/>
            <w:rFonts w:hint="eastAsia"/>
          </w:rPr>
          <w:t xml:space="preserve"> </w:t>
        </w:r>
        <w:r w:rsidR="008B70E8">
          <w:rPr>
            <w:rStyle w:val="af3"/>
            <w:rFonts w:hint="eastAsia"/>
          </w:rPr>
          <w:t>课题背景与意义</w:t>
        </w:r>
        <w:r w:rsidR="008B70E8">
          <w:tab/>
        </w:r>
        <w:r w:rsidR="008B70E8">
          <w:fldChar w:fldCharType="begin"/>
        </w:r>
        <w:r w:rsidR="008B70E8">
          <w:instrText xml:space="preserve"> PAGEREF _Toc421749126 \h </w:instrText>
        </w:r>
        <w:r w:rsidR="008B70E8">
          <w:fldChar w:fldCharType="separate"/>
        </w:r>
        <w:r w:rsidR="008B70E8">
          <w:t>1</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27" w:history="1">
        <w:r w:rsidR="008B70E8">
          <w:rPr>
            <w:rStyle w:val="af3"/>
          </w:rPr>
          <w:t>1.1.2</w:t>
        </w:r>
        <w:r w:rsidR="008B70E8">
          <w:rPr>
            <w:rStyle w:val="af3"/>
            <w:rFonts w:hint="eastAsia"/>
          </w:rPr>
          <w:t xml:space="preserve"> </w:t>
        </w:r>
        <w:r w:rsidR="008B70E8">
          <w:rPr>
            <w:rStyle w:val="af3"/>
            <w:rFonts w:hint="eastAsia"/>
          </w:rPr>
          <w:t>国内外应用现状</w:t>
        </w:r>
        <w:r w:rsidR="008B70E8">
          <w:tab/>
        </w:r>
        <w:r w:rsidR="008B70E8">
          <w:fldChar w:fldCharType="begin"/>
        </w:r>
        <w:r w:rsidR="008B70E8">
          <w:instrText xml:space="preserve"> PAGEREF _Toc421749127 \h </w:instrText>
        </w:r>
        <w:r w:rsidR="008B70E8">
          <w:fldChar w:fldCharType="separate"/>
        </w:r>
        <w:r w:rsidR="008B70E8">
          <w:t>1</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28" w:history="1">
        <w:r w:rsidR="008B70E8">
          <w:rPr>
            <w:rStyle w:val="af3"/>
          </w:rPr>
          <w:t>1.2</w:t>
        </w:r>
        <w:r w:rsidR="008B70E8">
          <w:rPr>
            <w:rStyle w:val="af3"/>
            <w:rFonts w:hint="eastAsia"/>
          </w:rPr>
          <w:t>论文主要结构</w:t>
        </w:r>
        <w:r w:rsidR="008B70E8">
          <w:tab/>
        </w:r>
        <w:r w:rsidR="008B70E8">
          <w:fldChar w:fldCharType="begin"/>
        </w:r>
        <w:r w:rsidR="008B70E8">
          <w:instrText xml:space="preserve"> PAGEREF _Toc421749128 \h </w:instrText>
        </w:r>
        <w:r w:rsidR="008B70E8">
          <w:fldChar w:fldCharType="separate"/>
        </w:r>
        <w:r w:rsidR="008B70E8">
          <w:t>2</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29" w:history="1">
        <w:r w:rsidR="008B70E8">
          <w:rPr>
            <w:rStyle w:val="af3"/>
          </w:rPr>
          <w:t xml:space="preserve">2 </w:t>
        </w:r>
        <w:r w:rsidR="008B70E8">
          <w:rPr>
            <w:rStyle w:val="af3"/>
            <w:rFonts w:hint="eastAsia"/>
          </w:rPr>
          <w:t>相关技术概述</w:t>
        </w:r>
        <w:r w:rsidR="008B70E8">
          <w:tab/>
        </w:r>
        <w:r w:rsidR="008B70E8">
          <w:fldChar w:fldCharType="begin"/>
        </w:r>
        <w:r w:rsidR="008B70E8">
          <w:instrText xml:space="preserve"> PAGEREF _Toc421749129 \h </w:instrText>
        </w:r>
        <w:r w:rsidR="008B70E8">
          <w:fldChar w:fldCharType="separate"/>
        </w:r>
        <w:r w:rsidR="008B70E8">
          <w:t>4</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30" w:history="1">
        <w:r w:rsidR="008B70E8">
          <w:rPr>
            <w:rStyle w:val="af3"/>
          </w:rPr>
          <w:t>2.1</w:t>
        </w:r>
        <w:r w:rsidR="008B70E8">
          <w:rPr>
            <w:rStyle w:val="af3"/>
            <w:rFonts w:hint="eastAsia"/>
          </w:rPr>
          <w:t>相关知识介绍</w:t>
        </w:r>
        <w:r w:rsidR="008B70E8">
          <w:tab/>
        </w:r>
        <w:r w:rsidR="008B70E8">
          <w:fldChar w:fldCharType="begin"/>
        </w:r>
        <w:r w:rsidR="008B70E8">
          <w:instrText xml:space="preserve"> PAGEREF _Toc421749130 \h </w:instrText>
        </w:r>
        <w:r w:rsidR="008B70E8">
          <w:fldChar w:fldCharType="separate"/>
        </w:r>
        <w:r w:rsidR="008B70E8">
          <w:t>4</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31" w:history="1">
        <w:r w:rsidR="008B70E8">
          <w:rPr>
            <w:rStyle w:val="af3"/>
          </w:rPr>
          <w:t xml:space="preserve">2.1.1 </w:t>
        </w:r>
        <w:r w:rsidR="008B70E8">
          <w:rPr>
            <w:rStyle w:val="af3"/>
            <w:rFonts w:hint="eastAsia"/>
          </w:rPr>
          <w:t>电子商务</w:t>
        </w:r>
        <w:r w:rsidR="008B70E8">
          <w:tab/>
        </w:r>
        <w:r w:rsidR="008B70E8">
          <w:fldChar w:fldCharType="begin"/>
        </w:r>
        <w:r w:rsidR="008B70E8">
          <w:instrText xml:space="preserve"> PAGEREF _Toc421749131 \h </w:instrText>
        </w:r>
        <w:r w:rsidR="008B70E8">
          <w:fldChar w:fldCharType="separate"/>
        </w:r>
        <w:r w:rsidR="008B70E8">
          <w:t>4</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32" w:history="1">
        <w:r w:rsidR="008B70E8">
          <w:rPr>
            <w:rStyle w:val="af3"/>
          </w:rPr>
          <w:t xml:space="preserve">2.1.2 </w:t>
        </w:r>
        <w:r w:rsidR="008B70E8">
          <w:rPr>
            <w:rStyle w:val="af3"/>
            <w:rFonts w:hint="eastAsia"/>
          </w:rPr>
          <w:t>折扣网站</w:t>
        </w:r>
        <w:r w:rsidR="008B70E8">
          <w:tab/>
        </w:r>
        <w:r w:rsidR="008B70E8">
          <w:fldChar w:fldCharType="begin"/>
        </w:r>
        <w:r w:rsidR="008B70E8">
          <w:instrText xml:space="preserve"> PAGEREF _Toc421749132 \h </w:instrText>
        </w:r>
        <w:r w:rsidR="008B70E8">
          <w:fldChar w:fldCharType="separate"/>
        </w:r>
        <w:r w:rsidR="008B70E8">
          <w:t>5</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33" w:history="1">
        <w:r w:rsidR="008B70E8">
          <w:rPr>
            <w:rStyle w:val="af3"/>
          </w:rPr>
          <w:t>2.2</w:t>
        </w:r>
        <w:r w:rsidR="008B70E8">
          <w:rPr>
            <w:rStyle w:val="af3"/>
            <w:rFonts w:hint="eastAsia"/>
          </w:rPr>
          <w:t>开发技术介绍</w:t>
        </w:r>
        <w:r w:rsidR="008B70E8">
          <w:tab/>
        </w:r>
        <w:r w:rsidR="008B70E8">
          <w:fldChar w:fldCharType="begin"/>
        </w:r>
        <w:r w:rsidR="008B70E8">
          <w:instrText xml:space="preserve"> PAGEREF _Toc421749133 \h </w:instrText>
        </w:r>
        <w:r w:rsidR="008B70E8">
          <w:fldChar w:fldCharType="separate"/>
        </w:r>
        <w:r w:rsidR="008B70E8">
          <w:t>6</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36" w:history="1">
        <w:r w:rsidR="008B70E8">
          <w:rPr>
            <w:rStyle w:val="af3"/>
          </w:rPr>
          <w:t>2.2.1 PHP</w:t>
        </w:r>
        <w:r w:rsidR="008B70E8">
          <w:rPr>
            <w:rStyle w:val="af3"/>
            <w:rFonts w:hint="eastAsia"/>
          </w:rPr>
          <w:t>（</w:t>
        </w:r>
        <w:r w:rsidR="008B70E8">
          <w:rPr>
            <w:rStyle w:val="af3"/>
          </w:rPr>
          <w:t>Thinkphp</w:t>
        </w:r>
        <w:r w:rsidR="008B70E8">
          <w:rPr>
            <w:rStyle w:val="af3"/>
            <w:rFonts w:hint="eastAsia"/>
          </w:rPr>
          <w:t>）</w:t>
        </w:r>
        <w:r w:rsidR="008B70E8">
          <w:tab/>
        </w:r>
        <w:r w:rsidR="008B70E8">
          <w:fldChar w:fldCharType="begin"/>
        </w:r>
        <w:r w:rsidR="008B70E8">
          <w:instrText xml:space="preserve"> PAGEREF _Toc421749136 \h </w:instrText>
        </w:r>
        <w:r w:rsidR="008B70E8">
          <w:fldChar w:fldCharType="separate"/>
        </w:r>
        <w:r w:rsidR="008B70E8">
          <w:t>6</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37" w:history="1">
        <w:r w:rsidR="008B70E8">
          <w:rPr>
            <w:rStyle w:val="af3"/>
          </w:rPr>
          <w:t>2.2.2 B/S</w:t>
        </w:r>
        <w:r w:rsidR="008B70E8">
          <w:rPr>
            <w:rStyle w:val="af3"/>
            <w:rFonts w:hint="eastAsia"/>
          </w:rPr>
          <w:t>结构</w:t>
        </w:r>
        <w:r w:rsidR="008B70E8">
          <w:tab/>
        </w:r>
        <w:r w:rsidR="008B70E8">
          <w:fldChar w:fldCharType="begin"/>
        </w:r>
        <w:r w:rsidR="008B70E8">
          <w:instrText xml:space="preserve"> PAGEREF _Toc421749137 \h </w:instrText>
        </w:r>
        <w:r w:rsidR="008B70E8">
          <w:fldChar w:fldCharType="separate"/>
        </w:r>
        <w:r w:rsidR="008B70E8">
          <w:t>7</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38" w:history="1">
        <w:r w:rsidR="008B70E8">
          <w:rPr>
            <w:rStyle w:val="af3"/>
          </w:rPr>
          <w:t>2.2.3 HTML+JavaScript+CSS</w:t>
        </w:r>
        <w:r w:rsidR="008B70E8">
          <w:tab/>
        </w:r>
        <w:r w:rsidR="008B70E8">
          <w:fldChar w:fldCharType="begin"/>
        </w:r>
        <w:r w:rsidR="008B70E8">
          <w:instrText xml:space="preserve"> PAGEREF _Toc421749138 \h </w:instrText>
        </w:r>
        <w:r w:rsidR="008B70E8">
          <w:fldChar w:fldCharType="separate"/>
        </w:r>
        <w:r w:rsidR="008B70E8">
          <w:t>7</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39" w:history="1">
        <w:r w:rsidR="008B70E8">
          <w:rPr>
            <w:rStyle w:val="af3"/>
          </w:rPr>
          <w:t>2.2.4 MySQL</w:t>
        </w:r>
        <w:r w:rsidR="008B70E8">
          <w:tab/>
        </w:r>
        <w:r w:rsidR="008B70E8">
          <w:fldChar w:fldCharType="begin"/>
        </w:r>
        <w:r w:rsidR="008B70E8">
          <w:instrText xml:space="preserve"> PAGEREF _Toc421749139 \h </w:instrText>
        </w:r>
        <w:r w:rsidR="008B70E8">
          <w:fldChar w:fldCharType="separate"/>
        </w:r>
        <w:r w:rsidR="008B70E8">
          <w:t>8</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40" w:history="1">
        <w:r w:rsidR="008B70E8">
          <w:rPr>
            <w:rStyle w:val="af3"/>
          </w:rPr>
          <w:t>2.3</w:t>
        </w:r>
        <w:r w:rsidR="008B70E8">
          <w:rPr>
            <w:rStyle w:val="af3"/>
            <w:rFonts w:hint="eastAsia"/>
          </w:rPr>
          <w:t>开发工具介绍</w:t>
        </w:r>
        <w:r w:rsidR="008B70E8">
          <w:tab/>
        </w:r>
        <w:r w:rsidR="008B70E8">
          <w:fldChar w:fldCharType="begin"/>
        </w:r>
        <w:r w:rsidR="008B70E8">
          <w:instrText xml:space="preserve"> PAGEREF _Toc421749140 \h </w:instrText>
        </w:r>
        <w:r w:rsidR="008B70E8">
          <w:fldChar w:fldCharType="separate"/>
        </w:r>
        <w:r w:rsidR="008B70E8">
          <w:t>8</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41" w:history="1">
        <w:r w:rsidR="008B70E8">
          <w:rPr>
            <w:rStyle w:val="af3"/>
          </w:rPr>
          <w:t>2.3.1 Zend Studio</w:t>
        </w:r>
        <w:r w:rsidR="008B70E8">
          <w:tab/>
        </w:r>
        <w:r w:rsidR="008B70E8">
          <w:fldChar w:fldCharType="begin"/>
        </w:r>
        <w:r w:rsidR="008B70E8">
          <w:instrText xml:space="preserve"> PAGEREF _Toc421749141 \h </w:instrText>
        </w:r>
        <w:r w:rsidR="008B70E8">
          <w:fldChar w:fldCharType="separate"/>
        </w:r>
        <w:r w:rsidR="008B70E8">
          <w:t>8</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42" w:history="1">
        <w:r w:rsidR="008B70E8">
          <w:rPr>
            <w:rStyle w:val="af3"/>
          </w:rPr>
          <w:t>2.3.2 Dreamweaver</w:t>
        </w:r>
        <w:r w:rsidR="008B70E8">
          <w:tab/>
        </w:r>
        <w:r w:rsidR="008B70E8">
          <w:fldChar w:fldCharType="begin"/>
        </w:r>
        <w:r w:rsidR="008B70E8">
          <w:instrText xml:space="preserve"> PAGEREF _Toc421749142 \h </w:instrText>
        </w:r>
        <w:r w:rsidR="008B70E8">
          <w:fldChar w:fldCharType="separate"/>
        </w:r>
        <w:r w:rsidR="008B70E8">
          <w:t>9</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43" w:history="1">
        <w:r w:rsidR="008B70E8">
          <w:rPr>
            <w:rStyle w:val="af3"/>
          </w:rPr>
          <w:t>2.3.3 phpStudy</w:t>
        </w:r>
        <w:r w:rsidR="008B70E8">
          <w:tab/>
        </w:r>
        <w:r w:rsidR="008B70E8">
          <w:fldChar w:fldCharType="begin"/>
        </w:r>
        <w:r w:rsidR="008B70E8">
          <w:instrText xml:space="preserve"> PAGEREF _Toc421749143 \h </w:instrText>
        </w:r>
        <w:r w:rsidR="008B70E8">
          <w:fldChar w:fldCharType="separate"/>
        </w:r>
        <w:r w:rsidR="008B70E8">
          <w:t>10</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44" w:history="1">
        <w:r w:rsidR="008B70E8">
          <w:rPr>
            <w:rStyle w:val="af3"/>
          </w:rPr>
          <w:t xml:space="preserve">3 </w:t>
        </w:r>
        <w:r w:rsidR="008B70E8">
          <w:rPr>
            <w:rStyle w:val="af3"/>
            <w:rFonts w:hint="eastAsia"/>
          </w:rPr>
          <w:t>可行性分析和需求分析</w:t>
        </w:r>
        <w:r w:rsidR="008B70E8">
          <w:tab/>
        </w:r>
        <w:r w:rsidR="008B70E8">
          <w:fldChar w:fldCharType="begin"/>
        </w:r>
        <w:r w:rsidR="008B70E8">
          <w:instrText xml:space="preserve"> PAGEREF _Toc421749144 \h </w:instrText>
        </w:r>
        <w:r w:rsidR="008B70E8">
          <w:fldChar w:fldCharType="separate"/>
        </w:r>
        <w:r w:rsidR="008B70E8">
          <w:t>11</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46" w:history="1">
        <w:r w:rsidR="008B70E8">
          <w:rPr>
            <w:rStyle w:val="af3"/>
          </w:rPr>
          <w:t>3.1</w:t>
        </w:r>
        <w:r w:rsidR="008B70E8">
          <w:rPr>
            <w:rStyle w:val="af3"/>
            <w:rFonts w:hint="eastAsia"/>
          </w:rPr>
          <w:t>可行性分析</w:t>
        </w:r>
        <w:r w:rsidR="008B70E8">
          <w:tab/>
        </w:r>
        <w:r w:rsidR="008B70E8">
          <w:fldChar w:fldCharType="begin"/>
        </w:r>
        <w:r w:rsidR="008B70E8">
          <w:instrText xml:space="preserve"> PAGEREF _Toc421749146 \h </w:instrText>
        </w:r>
        <w:r w:rsidR="008B70E8">
          <w:fldChar w:fldCharType="separate"/>
        </w:r>
        <w:r w:rsidR="008B70E8">
          <w:t>11</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48" w:history="1">
        <w:r w:rsidR="008B70E8">
          <w:rPr>
            <w:rStyle w:val="af3"/>
          </w:rPr>
          <w:t>3.2</w:t>
        </w:r>
        <w:r w:rsidR="008B70E8">
          <w:rPr>
            <w:rStyle w:val="af3"/>
            <w:rFonts w:hint="eastAsia"/>
          </w:rPr>
          <w:t>需求分析</w:t>
        </w:r>
        <w:r w:rsidR="008B70E8">
          <w:tab/>
        </w:r>
        <w:r w:rsidR="008B70E8">
          <w:fldChar w:fldCharType="begin"/>
        </w:r>
        <w:r w:rsidR="008B70E8">
          <w:instrText xml:space="preserve"> PAGEREF _Toc421749148 \h </w:instrText>
        </w:r>
        <w:r w:rsidR="008B70E8">
          <w:fldChar w:fldCharType="separate"/>
        </w:r>
        <w:r w:rsidR="008B70E8">
          <w:t>11</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50" w:history="1">
        <w:r w:rsidR="008B70E8">
          <w:rPr>
            <w:rStyle w:val="af3"/>
          </w:rPr>
          <w:t>3.2.1</w:t>
        </w:r>
        <w:r w:rsidR="008B70E8">
          <w:rPr>
            <w:rStyle w:val="af3"/>
            <w:rFonts w:hint="eastAsia"/>
          </w:rPr>
          <w:t>系统功能需求分析</w:t>
        </w:r>
        <w:r w:rsidR="008B70E8">
          <w:tab/>
        </w:r>
        <w:r w:rsidR="008B70E8">
          <w:fldChar w:fldCharType="begin"/>
        </w:r>
        <w:r w:rsidR="008B70E8">
          <w:instrText xml:space="preserve"> PAGEREF _Toc421749150 \h </w:instrText>
        </w:r>
        <w:r w:rsidR="008B70E8">
          <w:fldChar w:fldCharType="separate"/>
        </w:r>
        <w:r w:rsidR="008B70E8">
          <w:t>11</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51" w:history="1">
        <w:r w:rsidR="008B70E8">
          <w:rPr>
            <w:rStyle w:val="af3"/>
          </w:rPr>
          <w:t xml:space="preserve">3.2.2 </w:t>
        </w:r>
        <w:r w:rsidR="008B70E8">
          <w:rPr>
            <w:rStyle w:val="af3"/>
            <w:rFonts w:hint="eastAsia"/>
          </w:rPr>
          <w:t>性能需求分析</w:t>
        </w:r>
        <w:r w:rsidR="008B70E8">
          <w:tab/>
        </w:r>
        <w:r w:rsidR="008B70E8">
          <w:fldChar w:fldCharType="begin"/>
        </w:r>
        <w:r w:rsidR="008B70E8">
          <w:instrText xml:space="preserve"> PAGEREF _Toc421749151 \h </w:instrText>
        </w:r>
        <w:r w:rsidR="008B70E8">
          <w:fldChar w:fldCharType="separate"/>
        </w:r>
        <w:r w:rsidR="008B70E8">
          <w:t>12</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52" w:history="1">
        <w:r w:rsidR="008B70E8">
          <w:rPr>
            <w:rStyle w:val="af3"/>
          </w:rPr>
          <w:t>3.3</w:t>
        </w:r>
        <w:r w:rsidR="008B70E8">
          <w:rPr>
            <w:rStyle w:val="af3"/>
            <w:rFonts w:hint="eastAsia"/>
          </w:rPr>
          <w:t>系统数据流图</w:t>
        </w:r>
        <w:r w:rsidR="008B70E8">
          <w:tab/>
        </w:r>
        <w:r w:rsidR="008B70E8">
          <w:fldChar w:fldCharType="begin"/>
        </w:r>
        <w:r w:rsidR="008B70E8">
          <w:instrText xml:space="preserve"> PAGEREF _Toc421749152 \h </w:instrText>
        </w:r>
        <w:r w:rsidR="008B70E8">
          <w:fldChar w:fldCharType="separate"/>
        </w:r>
        <w:r w:rsidR="008B70E8">
          <w:t>12</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53" w:history="1">
        <w:r w:rsidR="008B70E8">
          <w:rPr>
            <w:rStyle w:val="af3"/>
          </w:rPr>
          <w:t xml:space="preserve">3.3.1 </w:t>
        </w:r>
        <w:r w:rsidR="008B70E8">
          <w:rPr>
            <w:rStyle w:val="af3"/>
            <w:rFonts w:hint="eastAsia"/>
          </w:rPr>
          <w:t>顶层数据流图</w:t>
        </w:r>
        <w:r w:rsidR="008B70E8">
          <w:tab/>
        </w:r>
        <w:r w:rsidR="008B70E8">
          <w:fldChar w:fldCharType="begin"/>
        </w:r>
        <w:r w:rsidR="008B70E8">
          <w:instrText xml:space="preserve"> PAGEREF _Toc421749153 \h </w:instrText>
        </w:r>
        <w:r w:rsidR="008B70E8">
          <w:fldChar w:fldCharType="separate"/>
        </w:r>
        <w:r w:rsidR="008B70E8">
          <w:t>12</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54" w:history="1">
        <w:r w:rsidR="008B70E8">
          <w:rPr>
            <w:rStyle w:val="af3"/>
          </w:rPr>
          <w:t xml:space="preserve">3.3.2 </w:t>
        </w:r>
        <w:r w:rsidR="008B70E8">
          <w:rPr>
            <w:rStyle w:val="af3"/>
            <w:rFonts w:hint="eastAsia"/>
          </w:rPr>
          <w:t>一层数据流图</w:t>
        </w:r>
        <w:r w:rsidR="008B70E8">
          <w:tab/>
        </w:r>
        <w:r w:rsidR="008B70E8">
          <w:fldChar w:fldCharType="begin"/>
        </w:r>
        <w:r w:rsidR="008B70E8">
          <w:instrText xml:space="preserve"> PAGEREF _Toc421749154 \h </w:instrText>
        </w:r>
        <w:r w:rsidR="008B70E8">
          <w:fldChar w:fldCharType="separate"/>
        </w:r>
        <w:r w:rsidR="008B70E8">
          <w:t>13</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55" w:history="1">
        <w:r w:rsidR="008B70E8">
          <w:rPr>
            <w:rStyle w:val="af3"/>
          </w:rPr>
          <w:t xml:space="preserve">3.3.3 </w:t>
        </w:r>
        <w:r w:rsidR="008B70E8">
          <w:rPr>
            <w:rStyle w:val="af3"/>
            <w:rFonts w:hint="eastAsia"/>
          </w:rPr>
          <w:t>二层数据流图</w:t>
        </w:r>
        <w:r w:rsidR="008B70E8">
          <w:tab/>
        </w:r>
        <w:r w:rsidR="008B70E8">
          <w:fldChar w:fldCharType="begin"/>
        </w:r>
        <w:r w:rsidR="008B70E8">
          <w:instrText xml:space="preserve"> PAGEREF _Toc421749155 \h </w:instrText>
        </w:r>
        <w:r w:rsidR="008B70E8">
          <w:fldChar w:fldCharType="separate"/>
        </w:r>
        <w:r w:rsidR="008B70E8">
          <w:t>13</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56" w:history="1">
        <w:r w:rsidR="008B70E8">
          <w:rPr>
            <w:rStyle w:val="af3"/>
          </w:rPr>
          <w:t xml:space="preserve">4 </w:t>
        </w:r>
        <w:r w:rsidR="008B70E8">
          <w:rPr>
            <w:rStyle w:val="af3"/>
            <w:rFonts w:hint="eastAsia"/>
          </w:rPr>
          <w:t>总体设计</w:t>
        </w:r>
        <w:r w:rsidR="008B70E8">
          <w:tab/>
        </w:r>
        <w:r w:rsidR="008B70E8">
          <w:fldChar w:fldCharType="begin"/>
        </w:r>
        <w:r w:rsidR="008B70E8">
          <w:instrText xml:space="preserve"> PAGEREF _Toc421749156 \h </w:instrText>
        </w:r>
        <w:r w:rsidR="008B70E8">
          <w:fldChar w:fldCharType="separate"/>
        </w:r>
        <w:r w:rsidR="008B70E8">
          <w:t>15</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58" w:history="1">
        <w:r w:rsidR="008B70E8">
          <w:rPr>
            <w:rStyle w:val="af3"/>
          </w:rPr>
          <w:t>4.1</w:t>
        </w:r>
        <w:r w:rsidR="008B70E8">
          <w:rPr>
            <w:rStyle w:val="af3"/>
            <w:rFonts w:hint="eastAsia"/>
          </w:rPr>
          <w:t>系统功能结构设计</w:t>
        </w:r>
        <w:r w:rsidR="008B70E8">
          <w:tab/>
        </w:r>
        <w:r w:rsidR="008B70E8">
          <w:fldChar w:fldCharType="begin"/>
        </w:r>
        <w:r w:rsidR="008B70E8">
          <w:instrText xml:space="preserve"> PAGEREF _Toc421749158 \h </w:instrText>
        </w:r>
        <w:r w:rsidR="008B70E8">
          <w:fldChar w:fldCharType="separate"/>
        </w:r>
        <w:r w:rsidR="008B70E8">
          <w:t>15</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61" w:history="1">
        <w:r w:rsidR="008B70E8">
          <w:rPr>
            <w:rStyle w:val="af3"/>
          </w:rPr>
          <w:t>4.1.1</w:t>
        </w:r>
        <w:r w:rsidR="008B70E8">
          <w:rPr>
            <w:rStyle w:val="af3"/>
            <w:rFonts w:hint="eastAsia"/>
          </w:rPr>
          <w:t>概述</w:t>
        </w:r>
        <w:r w:rsidR="008B70E8">
          <w:tab/>
        </w:r>
        <w:r w:rsidR="008B70E8">
          <w:fldChar w:fldCharType="begin"/>
        </w:r>
        <w:r w:rsidR="008B70E8">
          <w:instrText xml:space="preserve"> PAGEREF _Toc421749161 \h </w:instrText>
        </w:r>
        <w:r w:rsidR="008B70E8">
          <w:fldChar w:fldCharType="separate"/>
        </w:r>
        <w:r w:rsidR="008B70E8">
          <w:t>15</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62" w:history="1">
        <w:r w:rsidR="008B70E8">
          <w:rPr>
            <w:rStyle w:val="af3"/>
          </w:rPr>
          <w:t>4.1.2</w:t>
        </w:r>
        <w:r w:rsidR="008B70E8">
          <w:rPr>
            <w:rStyle w:val="af3"/>
            <w:rFonts w:hint="eastAsia"/>
          </w:rPr>
          <w:t>结构划分</w:t>
        </w:r>
        <w:r w:rsidR="008B70E8">
          <w:tab/>
        </w:r>
        <w:r w:rsidR="008B70E8">
          <w:fldChar w:fldCharType="begin"/>
        </w:r>
        <w:r w:rsidR="008B70E8">
          <w:instrText xml:space="preserve"> PAGEREF _Toc421749162 \h </w:instrText>
        </w:r>
        <w:r w:rsidR="008B70E8">
          <w:fldChar w:fldCharType="separate"/>
        </w:r>
        <w:r w:rsidR="008B70E8">
          <w:t>15</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63" w:history="1">
        <w:r w:rsidR="008B70E8">
          <w:rPr>
            <w:rStyle w:val="af3"/>
          </w:rPr>
          <w:t>4.2</w:t>
        </w:r>
        <w:r w:rsidR="008B70E8">
          <w:rPr>
            <w:rStyle w:val="af3"/>
            <w:rFonts w:hint="eastAsia"/>
          </w:rPr>
          <w:t>数据库设计</w:t>
        </w:r>
        <w:r w:rsidR="008B70E8">
          <w:tab/>
        </w:r>
        <w:r w:rsidR="008B70E8">
          <w:fldChar w:fldCharType="begin"/>
        </w:r>
        <w:r w:rsidR="008B70E8">
          <w:instrText xml:space="preserve"> PAGEREF _Toc421749163 \h </w:instrText>
        </w:r>
        <w:r w:rsidR="008B70E8">
          <w:fldChar w:fldCharType="separate"/>
        </w:r>
        <w:r w:rsidR="008B70E8">
          <w:t>21</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64" w:history="1">
        <w:r w:rsidR="008B70E8">
          <w:rPr>
            <w:rStyle w:val="af3"/>
          </w:rPr>
          <w:t>4.2.1</w:t>
        </w:r>
        <w:r w:rsidR="008B70E8">
          <w:rPr>
            <w:rStyle w:val="af3"/>
            <w:rFonts w:hint="eastAsia"/>
          </w:rPr>
          <w:t>概述</w:t>
        </w:r>
        <w:r w:rsidR="008B70E8">
          <w:tab/>
        </w:r>
        <w:r w:rsidR="008B70E8">
          <w:fldChar w:fldCharType="begin"/>
        </w:r>
        <w:r w:rsidR="008B70E8">
          <w:instrText xml:space="preserve"> PAGEREF _Toc421749164 \h </w:instrText>
        </w:r>
        <w:r w:rsidR="008B70E8">
          <w:fldChar w:fldCharType="separate"/>
        </w:r>
        <w:r w:rsidR="008B70E8">
          <w:t>21</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65" w:history="1">
        <w:r w:rsidR="008B70E8">
          <w:rPr>
            <w:rStyle w:val="af3"/>
          </w:rPr>
          <w:t>4.2.2</w:t>
        </w:r>
        <w:r w:rsidR="008B70E8">
          <w:rPr>
            <w:rStyle w:val="af3"/>
            <w:rFonts w:hint="eastAsia"/>
          </w:rPr>
          <w:t>数据库表设计</w:t>
        </w:r>
        <w:r w:rsidR="008B70E8">
          <w:tab/>
        </w:r>
        <w:r w:rsidR="008B70E8">
          <w:fldChar w:fldCharType="begin"/>
        </w:r>
        <w:r w:rsidR="008B70E8">
          <w:instrText xml:space="preserve"> PAGEREF _Toc421749165 \h </w:instrText>
        </w:r>
        <w:r w:rsidR="008B70E8">
          <w:fldChar w:fldCharType="separate"/>
        </w:r>
        <w:r w:rsidR="008B70E8">
          <w:t>21</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66" w:history="1">
        <w:r w:rsidR="008B70E8">
          <w:rPr>
            <w:rStyle w:val="af3"/>
          </w:rPr>
          <w:t>4.2.3</w:t>
        </w:r>
        <w:r w:rsidR="008B70E8">
          <w:rPr>
            <w:rStyle w:val="af3"/>
            <w:rFonts w:hint="eastAsia"/>
          </w:rPr>
          <w:t>数据库逻辑设计</w:t>
        </w:r>
        <w:r w:rsidR="008B70E8">
          <w:tab/>
        </w:r>
        <w:r w:rsidR="008B70E8">
          <w:fldChar w:fldCharType="begin"/>
        </w:r>
        <w:r w:rsidR="008B70E8">
          <w:instrText xml:space="preserve"> PAGEREF _Toc421749166 \h </w:instrText>
        </w:r>
        <w:r w:rsidR="008B70E8">
          <w:fldChar w:fldCharType="separate"/>
        </w:r>
        <w:r w:rsidR="008B70E8">
          <w:t>30</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67" w:history="1">
        <w:r w:rsidR="008B70E8">
          <w:rPr>
            <w:rStyle w:val="af3"/>
          </w:rPr>
          <w:t xml:space="preserve">5 </w:t>
        </w:r>
        <w:r w:rsidR="008B70E8">
          <w:rPr>
            <w:rStyle w:val="af3"/>
            <w:rFonts w:hint="eastAsia"/>
          </w:rPr>
          <w:t>详细设计与系统实现</w:t>
        </w:r>
        <w:r w:rsidR="008B70E8">
          <w:tab/>
        </w:r>
        <w:r w:rsidR="008B70E8">
          <w:fldChar w:fldCharType="begin"/>
        </w:r>
        <w:r w:rsidR="008B70E8">
          <w:instrText xml:space="preserve"> PAGEREF _Toc421749167 \h </w:instrText>
        </w:r>
        <w:r w:rsidR="008B70E8">
          <w:fldChar w:fldCharType="separate"/>
        </w:r>
        <w:r w:rsidR="008B70E8">
          <w:t>31</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68" w:history="1">
        <w:r w:rsidR="008B70E8">
          <w:rPr>
            <w:rStyle w:val="af3"/>
          </w:rPr>
          <w:t>5.1</w:t>
        </w:r>
        <w:r w:rsidR="008B70E8">
          <w:rPr>
            <w:rStyle w:val="af3"/>
            <w:rFonts w:hint="eastAsia"/>
          </w:rPr>
          <w:t>系统流程图</w:t>
        </w:r>
        <w:r w:rsidR="008B70E8">
          <w:tab/>
        </w:r>
        <w:r w:rsidR="008B70E8">
          <w:fldChar w:fldCharType="begin"/>
        </w:r>
        <w:r w:rsidR="008B70E8">
          <w:instrText xml:space="preserve"> PAGEREF _Toc421749168 \h </w:instrText>
        </w:r>
        <w:r w:rsidR="008B70E8">
          <w:fldChar w:fldCharType="separate"/>
        </w:r>
        <w:r w:rsidR="008B70E8">
          <w:t>31</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69" w:history="1">
        <w:r w:rsidR="008B70E8">
          <w:rPr>
            <w:rStyle w:val="af3"/>
          </w:rPr>
          <w:t>5.2</w:t>
        </w:r>
        <w:r w:rsidR="008B70E8">
          <w:rPr>
            <w:rStyle w:val="af3"/>
            <w:rFonts w:hint="eastAsia"/>
          </w:rPr>
          <w:t>细节功能实现</w:t>
        </w:r>
        <w:r w:rsidR="008B70E8">
          <w:tab/>
        </w:r>
        <w:r w:rsidR="008B70E8">
          <w:fldChar w:fldCharType="begin"/>
        </w:r>
        <w:r w:rsidR="008B70E8">
          <w:instrText xml:space="preserve"> PAGEREF _Toc421749169 \h </w:instrText>
        </w:r>
        <w:r w:rsidR="008B70E8">
          <w:fldChar w:fldCharType="separate"/>
        </w:r>
        <w:r w:rsidR="008B70E8">
          <w:t>34</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0" w:history="1">
        <w:r w:rsidR="008B70E8">
          <w:rPr>
            <w:rStyle w:val="af3"/>
          </w:rPr>
          <w:t xml:space="preserve">5.2.1 </w:t>
        </w:r>
        <w:r w:rsidR="008B70E8">
          <w:rPr>
            <w:rStyle w:val="af3"/>
            <w:rFonts w:hint="eastAsia"/>
          </w:rPr>
          <w:t>登陆注册</w:t>
        </w:r>
        <w:r w:rsidR="008B70E8">
          <w:tab/>
        </w:r>
        <w:r w:rsidR="008B70E8">
          <w:fldChar w:fldCharType="begin"/>
        </w:r>
        <w:r w:rsidR="008B70E8">
          <w:instrText xml:space="preserve"> PAGEREF _Toc421749170 \h </w:instrText>
        </w:r>
        <w:r w:rsidR="008B70E8">
          <w:fldChar w:fldCharType="separate"/>
        </w:r>
        <w:r w:rsidR="008B70E8">
          <w:t>34</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1" w:history="1">
        <w:r w:rsidR="008B70E8">
          <w:rPr>
            <w:rStyle w:val="af3"/>
          </w:rPr>
          <w:t xml:space="preserve">5.2.2 </w:t>
        </w:r>
        <w:r w:rsidR="008B70E8">
          <w:rPr>
            <w:rStyle w:val="af3"/>
            <w:rFonts w:hint="eastAsia"/>
          </w:rPr>
          <w:t>积分兑换模块</w:t>
        </w:r>
        <w:r w:rsidR="008B70E8">
          <w:tab/>
        </w:r>
        <w:r w:rsidR="008B70E8">
          <w:fldChar w:fldCharType="begin"/>
        </w:r>
        <w:r w:rsidR="008B70E8">
          <w:instrText xml:space="preserve"> PAGEREF _Toc421749171 \h </w:instrText>
        </w:r>
        <w:r w:rsidR="008B70E8">
          <w:fldChar w:fldCharType="separate"/>
        </w:r>
        <w:r w:rsidR="008B70E8">
          <w:t>36</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2" w:history="1">
        <w:r w:rsidR="008B70E8">
          <w:rPr>
            <w:rStyle w:val="af3"/>
          </w:rPr>
          <w:t xml:space="preserve">5.2.3 </w:t>
        </w:r>
        <w:r w:rsidR="008B70E8">
          <w:rPr>
            <w:rStyle w:val="af3"/>
            <w:rFonts w:hint="eastAsia"/>
          </w:rPr>
          <w:t>积分抽奖模块</w:t>
        </w:r>
        <w:r w:rsidR="008B70E8">
          <w:tab/>
        </w:r>
        <w:r w:rsidR="008B70E8">
          <w:fldChar w:fldCharType="begin"/>
        </w:r>
        <w:r w:rsidR="008B70E8">
          <w:instrText xml:space="preserve"> PAGEREF _Toc421749172 \h </w:instrText>
        </w:r>
        <w:r w:rsidR="008B70E8">
          <w:fldChar w:fldCharType="separate"/>
        </w:r>
        <w:r w:rsidR="008B70E8">
          <w:t>37</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3" w:history="1">
        <w:r w:rsidR="008B70E8">
          <w:rPr>
            <w:rStyle w:val="af3"/>
          </w:rPr>
          <w:t xml:space="preserve">5.2.4 </w:t>
        </w:r>
        <w:r w:rsidR="008B70E8">
          <w:rPr>
            <w:rStyle w:val="af3"/>
            <w:rFonts w:hint="eastAsia"/>
          </w:rPr>
          <w:t>积分竞拍模块</w:t>
        </w:r>
        <w:r w:rsidR="008B70E8">
          <w:tab/>
        </w:r>
        <w:r w:rsidR="008B70E8">
          <w:fldChar w:fldCharType="begin"/>
        </w:r>
        <w:r w:rsidR="008B70E8">
          <w:instrText xml:space="preserve"> PAGEREF _Toc421749173 \h </w:instrText>
        </w:r>
        <w:r w:rsidR="008B70E8">
          <w:fldChar w:fldCharType="separate"/>
        </w:r>
        <w:r w:rsidR="008B70E8">
          <w:t>38</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4" w:history="1">
        <w:r w:rsidR="008B70E8">
          <w:rPr>
            <w:rStyle w:val="af3"/>
          </w:rPr>
          <w:t xml:space="preserve">5.2.5 </w:t>
        </w:r>
        <w:r w:rsidR="008B70E8">
          <w:rPr>
            <w:rStyle w:val="af3"/>
            <w:rFonts w:hint="eastAsia"/>
          </w:rPr>
          <w:t>爆料模块</w:t>
        </w:r>
        <w:r w:rsidR="008B70E8">
          <w:tab/>
        </w:r>
        <w:r w:rsidR="008B70E8">
          <w:fldChar w:fldCharType="begin"/>
        </w:r>
        <w:r w:rsidR="008B70E8">
          <w:instrText xml:space="preserve"> PAGEREF _Toc421749174 \h </w:instrText>
        </w:r>
        <w:r w:rsidR="008B70E8">
          <w:fldChar w:fldCharType="separate"/>
        </w:r>
        <w:r w:rsidR="008B70E8">
          <w:t>40</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5" w:history="1">
        <w:r w:rsidR="008B70E8">
          <w:rPr>
            <w:rStyle w:val="af3"/>
          </w:rPr>
          <w:t>5.2.6</w:t>
        </w:r>
        <w:r w:rsidR="008B70E8">
          <w:rPr>
            <w:rStyle w:val="af3"/>
            <w:rFonts w:hint="eastAsia"/>
          </w:rPr>
          <w:t>疯抢价商品模块</w:t>
        </w:r>
        <w:r w:rsidR="008B70E8">
          <w:tab/>
        </w:r>
        <w:r w:rsidR="008B70E8">
          <w:fldChar w:fldCharType="begin"/>
        </w:r>
        <w:r w:rsidR="008B70E8">
          <w:instrText xml:space="preserve"> PAGEREF _Toc421749175 \h </w:instrText>
        </w:r>
        <w:r w:rsidR="008B70E8">
          <w:fldChar w:fldCharType="separate"/>
        </w:r>
        <w:r w:rsidR="008B70E8">
          <w:t>41</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76" w:history="1">
        <w:r w:rsidR="008B70E8">
          <w:rPr>
            <w:rStyle w:val="af3"/>
          </w:rPr>
          <w:t>5.3</w:t>
        </w:r>
        <w:r w:rsidR="008B70E8">
          <w:rPr>
            <w:rStyle w:val="af3"/>
            <w:rFonts w:hint="eastAsia"/>
          </w:rPr>
          <w:t>系统测试</w:t>
        </w:r>
        <w:r w:rsidR="008B70E8">
          <w:tab/>
        </w:r>
        <w:r w:rsidR="008B70E8">
          <w:fldChar w:fldCharType="begin"/>
        </w:r>
        <w:r w:rsidR="008B70E8">
          <w:instrText xml:space="preserve"> PAGEREF _Toc421749176 \h </w:instrText>
        </w:r>
        <w:r w:rsidR="008B70E8">
          <w:fldChar w:fldCharType="separate"/>
        </w:r>
        <w:r w:rsidR="008B70E8">
          <w:t>42</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7" w:history="1">
        <w:r w:rsidR="008B70E8">
          <w:rPr>
            <w:rStyle w:val="af3"/>
          </w:rPr>
          <w:t>5.3.1</w:t>
        </w:r>
        <w:r w:rsidR="008B70E8">
          <w:rPr>
            <w:rStyle w:val="af3"/>
            <w:rFonts w:hint="eastAsia"/>
          </w:rPr>
          <w:t>系统测试项目</w:t>
        </w:r>
        <w:r w:rsidR="008B70E8">
          <w:tab/>
        </w:r>
        <w:r w:rsidR="008B70E8">
          <w:fldChar w:fldCharType="begin"/>
        </w:r>
        <w:r w:rsidR="008B70E8">
          <w:instrText xml:space="preserve"> PAGEREF _Toc421749177 \h </w:instrText>
        </w:r>
        <w:r w:rsidR="008B70E8">
          <w:fldChar w:fldCharType="separate"/>
        </w:r>
        <w:r w:rsidR="008B70E8">
          <w:t>42</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8" w:history="1">
        <w:r w:rsidR="008B70E8">
          <w:rPr>
            <w:rStyle w:val="af3"/>
          </w:rPr>
          <w:t>5.3.2</w:t>
        </w:r>
        <w:r w:rsidR="008B70E8">
          <w:rPr>
            <w:rStyle w:val="af3"/>
            <w:rFonts w:hint="eastAsia"/>
          </w:rPr>
          <w:t>系统测试环境</w:t>
        </w:r>
        <w:r w:rsidR="008B70E8">
          <w:tab/>
        </w:r>
        <w:r w:rsidR="008B70E8">
          <w:fldChar w:fldCharType="begin"/>
        </w:r>
        <w:r w:rsidR="008B70E8">
          <w:instrText xml:space="preserve"> PAGEREF _Toc421749178 \h </w:instrText>
        </w:r>
        <w:r w:rsidR="008B70E8">
          <w:fldChar w:fldCharType="separate"/>
        </w:r>
        <w:r w:rsidR="008B70E8">
          <w:t>43</w:t>
        </w:r>
        <w:r w:rsidR="008B70E8">
          <w:fldChar w:fldCharType="end"/>
        </w:r>
      </w:hyperlink>
    </w:p>
    <w:p w:rsidR="008B70E8" w:rsidRDefault="000C3DA0" w:rsidP="008B70E8">
      <w:pPr>
        <w:pStyle w:val="30"/>
        <w:tabs>
          <w:tab w:val="right" w:leader="dot" w:pos="9149"/>
          <w:tab w:val="right" w:leader="dot" w:pos="9628"/>
        </w:tabs>
        <w:rPr>
          <w:rFonts w:cs="Times New Roman"/>
          <w:iCs w:val="0"/>
          <w:sz w:val="21"/>
          <w:szCs w:val="24"/>
        </w:rPr>
      </w:pPr>
      <w:hyperlink w:anchor="_Toc421749179" w:history="1">
        <w:r w:rsidR="008B70E8">
          <w:rPr>
            <w:rStyle w:val="af3"/>
          </w:rPr>
          <w:t>5.3.3</w:t>
        </w:r>
        <w:r w:rsidR="008B70E8">
          <w:rPr>
            <w:rStyle w:val="af3"/>
            <w:rFonts w:hint="eastAsia"/>
          </w:rPr>
          <w:t>系统测试结果</w:t>
        </w:r>
        <w:r w:rsidR="008B70E8">
          <w:tab/>
        </w:r>
        <w:r w:rsidR="008B70E8">
          <w:fldChar w:fldCharType="begin"/>
        </w:r>
        <w:r w:rsidR="008B70E8">
          <w:instrText xml:space="preserve"> PAGEREF _Toc421749179 \h </w:instrText>
        </w:r>
        <w:r w:rsidR="008B70E8">
          <w:fldChar w:fldCharType="separate"/>
        </w:r>
        <w:r w:rsidR="008B70E8">
          <w:t>43</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80" w:history="1">
        <w:r w:rsidR="008B70E8">
          <w:rPr>
            <w:rStyle w:val="af3"/>
          </w:rPr>
          <w:t xml:space="preserve">6 </w:t>
        </w:r>
        <w:r w:rsidR="008B70E8">
          <w:rPr>
            <w:rStyle w:val="af3"/>
            <w:rFonts w:hint="eastAsia"/>
          </w:rPr>
          <w:t>总结与展望</w:t>
        </w:r>
        <w:r w:rsidR="008B70E8">
          <w:tab/>
        </w:r>
        <w:r w:rsidR="008B70E8">
          <w:fldChar w:fldCharType="begin"/>
        </w:r>
        <w:r w:rsidR="008B70E8">
          <w:instrText xml:space="preserve"> PAGEREF _Toc421749180 \h </w:instrText>
        </w:r>
        <w:r w:rsidR="008B70E8">
          <w:fldChar w:fldCharType="separate"/>
        </w:r>
        <w:r w:rsidR="008B70E8">
          <w:t>45</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81" w:history="1">
        <w:r w:rsidR="008B70E8">
          <w:rPr>
            <w:rStyle w:val="af3"/>
          </w:rPr>
          <w:t>6.1</w:t>
        </w:r>
        <w:r w:rsidR="008B70E8">
          <w:rPr>
            <w:rStyle w:val="af3"/>
            <w:rFonts w:hint="eastAsia"/>
          </w:rPr>
          <w:t>总结</w:t>
        </w:r>
        <w:r w:rsidR="008B70E8">
          <w:tab/>
        </w:r>
        <w:r w:rsidR="008B70E8">
          <w:fldChar w:fldCharType="begin"/>
        </w:r>
        <w:r w:rsidR="008B70E8">
          <w:instrText xml:space="preserve"> PAGEREF _Toc421749181 \h </w:instrText>
        </w:r>
        <w:r w:rsidR="008B70E8">
          <w:fldChar w:fldCharType="separate"/>
        </w:r>
        <w:r w:rsidR="008B70E8">
          <w:t>45</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82" w:history="1">
        <w:r w:rsidR="008B70E8">
          <w:rPr>
            <w:rStyle w:val="af3"/>
          </w:rPr>
          <w:t>6.2</w:t>
        </w:r>
        <w:r w:rsidR="008B70E8">
          <w:rPr>
            <w:rStyle w:val="af3"/>
            <w:rFonts w:hint="eastAsia"/>
          </w:rPr>
          <w:t>展望</w:t>
        </w:r>
        <w:r w:rsidR="008B70E8">
          <w:tab/>
        </w:r>
        <w:r w:rsidR="008B70E8">
          <w:fldChar w:fldCharType="begin"/>
        </w:r>
        <w:r w:rsidR="008B70E8">
          <w:instrText xml:space="preserve"> PAGEREF _Toc421749182 \h </w:instrText>
        </w:r>
        <w:r w:rsidR="008B70E8">
          <w:fldChar w:fldCharType="separate"/>
        </w:r>
        <w:r w:rsidR="008B70E8">
          <w:t>45</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83" w:history="1">
        <w:r w:rsidR="008B70E8">
          <w:rPr>
            <w:rStyle w:val="af3"/>
            <w:rFonts w:hint="eastAsia"/>
          </w:rPr>
          <w:t>参考文献</w:t>
        </w:r>
        <w:r w:rsidR="008B70E8">
          <w:tab/>
        </w:r>
        <w:r w:rsidR="008B70E8">
          <w:fldChar w:fldCharType="begin"/>
        </w:r>
        <w:r w:rsidR="008B70E8">
          <w:instrText xml:space="preserve"> PAGEREF _Toc421749183 \h </w:instrText>
        </w:r>
        <w:r w:rsidR="008B70E8">
          <w:fldChar w:fldCharType="separate"/>
        </w:r>
        <w:r w:rsidR="008B70E8">
          <w:t>46</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84" w:history="1">
        <w:r w:rsidR="008B70E8">
          <w:rPr>
            <w:rStyle w:val="af3"/>
            <w:rFonts w:hint="eastAsia"/>
          </w:rPr>
          <w:t>翻译部分</w:t>
        </w:r>
        <w:r w:rsidR="008B70E8">
          <w:tab/>
        </w:r>
        <w:r w:rsidR="008B70E8">
          <w:fldChar w:fldCharType="begin"/>
        </w:r>
        <w:r w:rsidR="008B70E8">
          <w:instrText xml:space="preserve"> PAGEREF _Toc421749184 \h </w:instrText>
        </w:r>
        <w:r w:rsidR="008B70E8">
          <w:fldChar w:fldCharType="separate"/>
        </w:r>
        <w:r w:rsidR="008B70E8">
          <w:t>48</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85" w:history="1">
        <w:r w:rsidR="008B70E8">
          <w:rPr>
            <w:rStyle w:val="af3"/>
            <w:rFonts w:hint="eastAsia"/>
          </w:rPr>
          <w:t>外文资料原文</w:t>
        </w:r>
        <w:r w:rsidR="008B70E8">
          <w:tab/>
        </w:r>
        <w:r w:rsidR="008B70E8">
          <w:fldChar w:fldCharType="begin"/>
        </w:r>
        <w:r w:rsidR="008B70E8">
          <w:instrText xml:space="preserve"> PAGEREF _Toc421749185 \h </w:instrText>
        </w:r>
        <w:r w:rsidR="008B70E8">
          <w:fldChar w:fldCharType="separate"/>
        </w:r>
        <w:r w:rsidR="008B70E8">
          <w:t>48</w:t>
        </w:r>
        <w:r w:rsidR="008B70E8">
          <w:fldChar w:fldCharType="end"/>
        </w:r>
      </w:hyperlink>
    </w:p>
    <w:p w:rsidR="008B70E8" w:rsidRDefault="000C3DA0" w:rsidP="008B70E8">
      <w:pPr>
        <w:pStyle w:val="21"/>
        <w:tabs>
          <w:tab w:val="right" w:leader="dot" w:pos="9149"/>
          <w:tab w:val="right" w:leader="dot" w:pos="9628"/>
        </w:tabs>
        <w:rPr>
          <w:rFonts w:cs="Times New Roman"/>
          <w:smallCaps w:val="0"/>
          <w:sz w:val="21"/>
          <w:szCs w:val="24"/>
        </w:rPr>
      </w:pPr>
      <w:hyperlink w:anchor="_Toc421749186" w:history="1">
        <w:r w:rsidR="008B70E8">
          <w:rPr>
            <w:rStyle w:val="af3"/>
            <w:rFonts w:hint="eastAsia"/>
          </w:rPr>
          <w:t>中文翻译</w:t>
        </w:r>
        <w:r w:rsidR="008B70E8">
          <w:tab/>
        </w:r>
        <w:r w:rsidR="008B70E8">
          <w:fldChar w:fldCharType="begin"/>
        </w:r>
        <w:r w:rsidR="008B70E8">
          <w:instrText xml:space="preserve"> PAGEREF _Toc421749186 \h </w:instrText>
        </w:r>
        <w:r w:rsidR="008B70E8">
          <w:fldChar w:fldCharType="separate"/>
        </w:r>
        <w:r w:rsidR="008B70E8">
          <w:t>55</w:t>
        </w:r>
        <w:r w:rsidR="008B70E8">
          <w:fldChar w:fldCharType="end"/>
        </w:r>
      </w:hyperlink>
    </w:p>
    <w:p w:rsidR="008B70E8" w:rsidRDefault="000C3DA0" w:rsidP="008B70E8">
      <w:pPr>
        <w:pStyle w:val="10"/>
        <w:tabs>
          <w:tab w:val="right" w:leader="dot" w:pos="9149"/>
          <w:tab w:val="right" w:leader="dot" w:pos="9628"/>
        </w:tabs>
        <w:rPr>
          <w:rFonts w:cs="Times New Roman"/>
          <w:b w:val="0"/>
          <w:bCs w:val="0"/>
          <w:caps w:val="0"/>
          <w:sz w:val="21"/>
          <w:szCs w:val="24"/>
        </w:rPr>
      </w:pPr>
      <w:hyperlink w:anchor="_Toc421749187" w:history="1">
        <w:r w:rsidR="008B70E8">
          <w:rPr>
            <w:rStyle w:val="af3"/>
            <w:rFonts w:cs="黑体" w:hint="eastAsia"/>
          </w:rPr>
          <w:t>致</w:t>
        </w:r>
        <w:r w:rsidR="008B70E8">
          <w:rPr>
            <w:rStyle w:val="af3"/>
            <w:rFonts w:cs="黑体"/>
          </w:rPr>
          <w:t xml:space="preserve">  </w:t>
        </w:r>
        <w:r w:rsidR="008B70E8">
          <w:rPr>
            <w:rStyle w:val="af3"/>
            <w:rFonts w:cs="黑体" w:hint="eastAsia"/>
          </w:rPr>
          <w:t>谢</w:t>
        </w:r>
        <w:r w:rsidR="008B70E8">
          <w:tab/>
        </w:r>
        <w:r w:rsidR="008B70E8">
          <w:fldChar w:fldCharType="begin"/>
        </w:r>
        <w:r w:rsidR="008B70E8">
          <w:instrText xml:space="preserve"> PAGEREF _Toc421749187 \h </w:instrText>
        </w:r>
        <w:r w:rsidR="008B70E8">
          <w:fldChar w:fldCharType="separate"/>
        </w:r>
        <w:r w:rsidR="008B70E8">
          <w:t>59</w:t>
        </w:r>
        <w:r w:rsidR="008B70E8">
          <w:fldChar w:fldCharType="end"/>
        </w:r>
      </w:hyperlink>
    </w:p>
    <w:p w:rsidR="008B70E8" w:rsidRDefault="008B70E8" w:rsidP="008B70E8">
      <w:pPr>
        <w:sectPr w:rsidR="008B70E8">
          <w:headerReference w:type="even" r:id="rId8"/>
          <w:footerReference w:type="even" r:id="rId9"/>
          <w:headerReference w:type="first" r:id="rId10"/>
          <w:footerReference w:type="first" r:id="rId11"/>
          <w:pgSz w:w="11906" w:h="16838"/>
          <w:pgMar w:top="1134" w:right="1134" w:bottom="1134" w:left="1134" w:header="851" w:footer="992" w:gutter="284"/>
          <w:cols w:space="720"/>
          <w:docGrid w:type="linesAndChars" w:linePitch="360"/>
        </w:sectPr>
      </w:pPr>
      <w:r>
        <w:fldChar w:fldCharType="end"/>
      </w:r>
    </w:p>
    <w:p w:rsidR="008B70E8" w:rsidRDefault="008B70E8" w:rsidP="008B70E8">
      <w:pPr>
        <w:pStyle w:val="1"/>
        <w:keepNext w:val="0"/>
        <w:numPr>
          <w:ilvl w:val="0"/>
          <w:numId w:val="9"/>
        </w:numPr>
        <w:spacing w:line="360" w:lineRule="auto"/>
      </w:pPr>
      <w:bookmarkStart w:id="31" w:name="_Toc421749124"/>
      <w:bookmarkEnd w:id="0"/>
      <w:bookmarkEnd w:id="1"/>
      <w:bookmarkEnd w:id="2"/>
      <w:r>
        <w:rPr>
          <w:rFonts w:hint="eastAsia"/>
        </w:rPr>
        <w:lastRenderedPageBreak/>
        <w:t>绪论</w:t>
      </w:r>
      <w:bookmarkEnd w:id="31"/>
    </w:p>
    <w:p w:rsidR="008B70E8" w:rsidRDefault="008B70E8" w:rsidP="008B70E8">
      <w:pPr>
        <w:pStyle w:val="2"/>
        <w:numPr>
          <w:ilvl w:val="1"/>
          <w:numId w:val="0"/>
        </w:numPr>
      </w:pPr>
      <w:bookmarkStart w:id="32" w:name="_Toc421749125"/>
      <w:r>
        <w:rPr>
          <w:rFonts w:hint="eastAsia"/>
        </w:rPr>
        <w:t>1.1</w:t>
      </w:r>
      <w:r>
        <w:rPr>
          <w:rFonts w:hint="eastAsia"/>
        </w:rPr>
        <w:t>研究背景与意义</w:t>
      </w:r>
      <w:bookmarkEnd w:id="32"/>
    </w:p>
    <w:p w:rsidR="008B70E8" w:rsidRDefault="008B70E8" w:rsidP="008B70E8">
      <w:pPr>
        <w:pStyle w:val="3"/>
        <w:keepNext w:val="0"/>
        <w:keepLines w:val="0"/>
        <w:numPr>
          <w:ilvl w:val="2"/>
          <w:numId w:val="9"/>
        </w:numPr>
        <w:spacing w:before="0" w:after="0" w:line="360" w:lineRule="auto"/>
      </w:pPr>
      <w:bookmarkStart w:id="33" w:name="_Toc421749126"/>
      <w:r>
        <w:rPr>
          <w:rFonts w:hint="eastAsia"/>
        </w:rPr>
        <w:t>课题背景与意义</w:t>
      </w:r>
      <w:bookmarkEnd w:id="33"/>
    </w:p>
    <w:p w:rsidR="00D76D5E" w:rsidRDefault="006E3F25" w:rsidP="006E3F25">
      <w:pPr>
        <w:spacing w:line="400" w:lineRule="exact"/>
        <w:ind w:firstLine="420"/>
        <w:rPr>
          <w:rFonts w:hint="eastAsia"/>
        </w:rPr>
      </w:pPr>
      <w:bookmarkStart w:id="34" w:name="_Toc421749127"/>
      <w:r>
        <w:rPr>
          <w:rFonts w:hint="eastAsia"/>
        </w:rPr>
        <w:t>课题内容是：</w:t>
      </w:r>
      <w:r w:rsidR="00D76D5E" w:rsidRPr="00E23024">
        <w:rPr>
          <w:rFonts w:hint="eastAsia"/>
        </w:rPr>
        <w:t>以团队形式设计、开发、测试、完成《易学习——口碑子平台》的前后台系统，并实现需求说明中的相关各项功能。具体负责机构模块、机构认领模块、相册模块的设计、开发。完成相关模块的代码，并进行系统测试。</w:t>
      </w:r>
    </w:p>
    <w:p w:rsidR="00D76D5E" w:rsidRDefault="00D76D5E" w:rsidP="00185D60">
      <w:pPr>
        <w:spacing w:line="400" w:lineRule="exact"/>
        <w:ind w:firstLine="420"/>
        <w:rPr>
          <w:rFonts w:hint="eastAsia"/>
        </w:rPr>
      </w:pPr>
      <w:r w:rsidRPr="009D37B9">
        <w:rPr>
          <w:rFonts w:hint="eastAsia"/>
        </w:rPr>
        <w:t>《易学习——口碑子平台》是一个实际的企业项目</w:t>
      </w:r>
      <w:r>
        <w:rPr>
          <w:rFonts w:hint="eastAsia"/>
        </w:rPr>
        <w:t>，以企业需求为主，具有现实性的意义。该</w:t>
      </w:r>
      <w:r w:rsidRPr="009D37B9">
        <w:rPr>
          <w:rFonts w:hint="eastAsia"/>
        </w:rPr>
        <w:t>口碑子平台</w:t>
      </w:r>
      <w:r>
        <w:rPr>
          <w:rFonts w:hint="eastAsia"/>
        </w:rPr>
        <w:t>的机构模块，对于学校，教育机构的推广有重大意义，方便用户查询自己所需要的机构，根据自身情况选择合适的学校或者教育机构。在以往的培训教育机构推广过程中，一般采用发传单，贴海报等形式宣传，效果不好，而且用户不信任，导致机构品牌知名度低。采用本系统进行机构注册认证，对于机构来说拥有了一个推广自身品牌的专业平台，对用户来说，经过审核的机构，保证了安全性，可靠性，防止受骗的可能性。</w:t>
      </w:r>
    </w:p>
    <w:p w:rsidR="00D76D5E" w:rsidRDefault="00D76D5E" w:rsidP="00185D60">
      <w:pPr>
        <w:spacing w:line="400" w:lineRule="exact"/>
        <w:ind w:firstLine="420"/>
      </w:pPr>
      <w:r>
        <w:rPr>
          <w:rFonts w:hint="eastAsia"/>
        </w:rPr>
        <w:t>易学习口碑子平台</w:t>
      </w:r>
      <w:r w:rsidRPr="00E23024">
        <w:rPr>
          <w:rFonts w:hint="eastAsia"/>
        </w:rPr>
        <w:t>相册模块</w:t>
      </w:r>
      <w:r>
        <w:rPr>
          <w:rFonts w:hint="eastAsia"/>
        </w:rPr>
        <w:t>，主要涉及到对图片的处理。一方面相册的展示丰富了机构自我展示的方式，也让用户更了解机构的真实情况。另一方面，其中涉及到一些对图片的压缩处理算法，图片在服务器上的存储，如何更好更快速地读取图片，确保图片在不同场合展示的清晰可靠性。</w:t>
      </w:r>
    </w:p>
    <w:p w:rsidR="000B70E8" w:rsidRDefault="000B70E8" w:rsidP="00185D60">
      <w:pPr>
        <w:spacing w:line="400" w:lineRule="exact"/>
        <w:ind w:firstLine="420"/>
        <w:rPr>
          <w:rFonts w:hint="eastAsia"/>
        </w:rPr>
      </w:pPr>
    </w:p>
    <w:p w:rsidR="008B70E8" w:rsidRDefault="008B70E8" w:rsidP="008B70E8">
      <w:pPr>
        <w:pStyle w:val="3"/>
        <w:keepNext w:val="0"/>
        <w:keepLines w:val="0"/>
        <w:numPr>
          <w:ilvl w:val="2"/>
          <w:numId w:val="9"/>
        </w:numPr>
        <w:spacing w:before="0" w:after="0" w:line="360" w:lineRule="auto"/>
      </w:pPr>
      <w:r>
        <w:rPr>
          <w:rFonts w:hint="eastAsia"/>
        </w:rPr>
        <w:t>国内外应用现状</w:t>
      </w:r>
      <w:bookmarkEnd w:id="34"/>
    </w:p>
    <w:p w:rsidR="00FB39AB" w:rsidRDefault="009722A6" w:rsidP="00003D03">
      <w:pPr>
        <w:spacing w:line="400" w:lineRule="exact"/>
        <w:ind w:firstLine="420"/>
        <w:rPr>
          <w:rFonts w:hint="eastAsia"/>
        </w:rPr>
      </w:pPr>
      <w:bookmarkStart w:id="35" w:name="_Toc421749128"/>
      <w:r>
        <w:rPr>
          <w:rFonts w:hint="eastAsia"/>
        </w:rPr>
        <w:t>参考张禄、舒心在</w:t>
      </w:r>
      <w:r w:rsidR="00036ED5">
        <w:rPr>
          <w:rFonts w:hint="eastAsia"/>
        </w:rPr>
        <w:t xml:space="preserve"> </w:t>
      </w:r>
      <w:r>
        <w:rPr>
          <w:rFonts w:hint="eastAsia"/>
        </w:rPr>
        <w:t>《我国教育培训机构发展现状的研究》论文中所指出的我国教育培训机构的现状，目前国内互联网上对教育机构的推广还是以弹出式广告为主，机构推广平台目前没有一个完善度比较高的平台。</w:t>
      </w:r>
      <w:bookmarkStart w:id="36" w:name="_GoBack"/>
      <w:bookmarkEnd w:id="36"/>
    </w:p>
    <w:p w:rsidR="00FB39AB" w:rsidRPr="000C3DA0" w:rsidRDefault="00FB39AB" w:rsidP="009722A6">
      <w:pPr>
        <w:spacing w:line="400" w:lineRule="exact"/>
        <w:ind w:firstLine="420"/>
      </w:pPr>
    </w:p>
    <w:p w:rsidR="00FB39AB" w:rsidRDefault="00FB39AB" w:rsidP="009722A6">
      <w:pPr>
        <w:spacing w:line="400" w:lineRule="exact"/>
        <w:ind w:firstLine="420"/>
      </w:pPr>
    </w:p>
    <w:p w:rsidR="00FB39AB" w:rsidRPr="0041658F" w:rsidRDefault="00FB39AB" w:rsidP="009722A6">
      <w:pPr>
        <w:spacing w:line="400" w:lineRule="exact"/>
        <w:ind w:firstLine="420"/>
        <w:rPr>
          <w:rFonts w:hint="eastAsia"/>
        </w:rPr>
      </w:pPr>
    </w:p>
    <w:p w:rsidR="008B70E8" w:rsidRDefault="008B70E8" w:rsidP="008B70E8">
      <w:pPr>
        <w:pStyle w:val="2"/>
        <w:numPr>
          <w:ilvl w:val="1"/>
          <w:numId w:val="0"/>
        </w:numPr>
      </w:pPr>
      <w:r>
        <w:rPr>
          <w:rFonts w:hint="eastAsia"/>
        </w:rPr>
        <w:t>1.2</w:t>
      </w:r>
      <w:r>
        <w:rPr>
          <w:rFonts w:hint="eastAsia"/>
        </w:rPr>
        <w:t>论文主要结构</w:t>
      </w:r>
      <w:bookmarkEnd w:id="35"/>
    </w:p>
    <w:p w:rsidR="008B70E8" w:rsidRDefault="008B70E8" w:rsidP="008B70E8">
      <w:pPr>
        <w:spacing w:line="360" w:lineRule="exact"/>
      </w:pPr>
      <w:r>
        <w:rPr>
          <w:rFonts w:hint="eastAsia"/>
        </w:rPr>
        <w:t>本文主要是利用</w:t>
      </w:r>
      <w:r>
        <w:rPr>
          <w:rFonts w:hint="eastAsia"/>
        </w:rPr>
        <w:t>Thinkphp</w:t>
      </w:r>
      <w:r>
        <w:rPr>
          <w:rFonts w:hint="eastAsia"/>
        </w:rPr>
        <w:t>进行本项目的开发，其余</w:t>
      </w:r>
      <w:r>
        <w:t>相关知识</w:t>
      </w:r>
      <w:r>
        <w:rPr>
          <w:rFonts w:hint="eastAsia"/>
        </w:rPr>
        <w:t>主要有</w:t>
      </w:r>
      <w:r>
        <w:rPr>
          <w:rFonts w:hint="eastAsia"/>
        </w:rPr>
        <w:t>PHP</w:t>
      </w:r>
      <w:r>
        <w:rPr>
          <w:rFonts w:hint="eastAsia"/>
        </w:rPr>
        <w:t>，</w:t>
      </w:r>
      <w:r>
        <w:rPr>
          <w:rFonts w:hint="eastAsia"/>
        </w:rPr>
        <w:t>Thinkphp</w:t>
      </w:r>
      <w:r>
        <w:rPr>
          <w:rFonts w:hint="eastAsia"/>
        </w:rPr>
        <w:t>、</w:t>
      </w:r>
      <w:r>
        <w:t>HTML+CSS</w:t>
      </w:r>
      <w:r>
        <w:rPr>
          <w:rFonts w:hint="eastAsia"/>
        </w:rPr>
        <w:t>+JavaScript</w:t>
      </w:r>
      <w:r>
        <w:t>网页</w:t>
      </w:r>
      <w:r>
        <w:rPr>
          <w:rFonts w:hint="eastAsia"/>
        </w:rPr>
        <w:t>设计知识、</w:t>
      </w:r>
      <w:r>
        <w:rPr>
          <w:rFonts w:hint="eastAsia"/>
        </w:rPr>
        <w:t>MySQL</w:t>
      </w:r>
      <w:r>
        <w:t>数据库的相关知识。课题完整部分包括</w:t>
      </w:r>
      <w:r>
        <w:rPr>
          <w:rFonts w:hint="eastAsia"/>
        </w:rPr>
        <w:t>整个网站的各个功能设计</w:t>
      </w:r>
      <w:r>
        <w:t>，</w:t>
      </w:r>
      <w:r>
        <w:rPr>
          <w:rFonts w:hint="eastAsia"/>
        </w:rPr>
        <w:t>各个</w:t>
      </w:r>
      <w:r>
        <w:t>模块</w:t>
      </w:r>
      <w:r>
        <w:rPr>
          <w:rFonts w:hint="eastAsia"/>
        </w:rPr>
        <w:t>的</w:t>
      </w:r>
      <w:r>
        <w:t>划分</w:t>
      </w:r>
      <w:r>
        <w:rPr>
          <w:rFonts w:hint="eastAsia"/>
        </w:rPr>
        <w:t>以及一些</w:t>
      </w:r>
      <w:r>
        <w:t>具体实现</w:t>
      </w:r>
      <w:r>
        <w:rPr>
          <w:rFonts w:hint="eastAsia"/>
        </w:rPr>
        <w:t>的细节功能的补充</w:t>
      </w:r>
      <w:r>
        <w:t>等。</w:t>
      </w:r>
    </w:p>
    <w:p w:rsidR="008B70E8" w:rsidRDefault="008B70E8" w:rsidP="008B70E8">
      <w:pPr>
        <w:spacing w:line="360" w:lineRule="exact"/>
      </w:pPr>
      <w:r>
        <w:rPr>
          <w:rFonts w:hint="eastAsia"/>
        </w:rPr>
        <w:t>论文分以下几个部分：</w:t>
      </w:r>
    </w:p>
    <w:p w:rsidR="008B70E8" w:rsidRDefault="008B70E8" w:rsidP="008B70E8">
      <w:pPr>
        <w:spacing w:line="360" w:lineRule="exact"/>
      </w:pPr>
      <w:r>
        <w:rPr>
          <w:rFonts w:hint="eastAsia"/>
        </w:rPr>
        <w:t>第一部分主要介绍所选课题在国内外的应用现状以及最近几年的发展趋势分析；</w:t>
      </w:r>
    </w:p>
    <w:p w:rsidR="008B70E8" w:rsidRDefault="008B70E8" w:rsidP="008B70E8">
      <w:pPr>
        <w:spacing w:line="360" w:lineRule="exact"/>
      </w:pPr>
      <w:r>
        <w:rPr>
          <w:rFonts w:hint="eastAsia"/>
        </w:rPr>
        <w:t>第二部分是对本网站进行开发所需要的工具以及技术进行的简单描述介绍；</w:t>
      </w:r>
    </w:p>
    <w:p w:rsidR="008B70E8" w:rsidRDefault="008B70E8" w:rsidP="008B70E8">
      <w:pPr>
        <w:spacing w:line="360" w:lineRule="exact"/>
      </w:pPr>
      <w:r>
        <w:rPr>
          <w:rFonts w:hint="eastAsia"/>
        </w:rPr>
        <w:lastRenderedPageBreak/>
        <w:t>第三部分是系统可行性分析和需求分析，并且展示了网站的分层数据流图；</w:t>
      </w:r>
    </w:p>
    <w:p w:rsidR="008B70E8" w:rsidRDefault="008B70E8" w:rsidP="008B70E8">
      <w:pPr>
        <w:spacing w:line="360" w:lineRule="exact"/>
      </w:pPr>
      <w:r>
        <w:rPr>
          <w:rFonts w:hint="eastAsia"/>
        </w:rPr>
        <w:t>第四部分是系统总体设计，介绍了系统的两个主要功能模块和网站用到的关键数据库的设计；</w:t>
      </w:r>
    </w:p>
    <w:p w:rsidR="008B70E8" w:rsidRDefault="008B70E8" w:rsidP="008B70E8">
      <w:pPr>
        <w:spacing w:line="360" w:lineRule="exact"/>
      </w:pPr>
      <w:r>
        <w:rPr>
          <w:rFonts w:hint="eastAsia"/>
        </w:rPr>
        <w:t>第五部分是系统详细设计，系统详细设计主要是对本网站的亮点功能和具有挑战性的功能进行简单的陈述和分析，关键部分还粘贴有部分代码进行参考；</w:t>
      </w:r>
    </w:p>
    <w:p w:rsidR="008B70E8" w:rsidRDefault="008B70E8" w:rsidP="008B70E8">
      <w:pPr>
        <w:spacing w:line="360" w:lineRule="exact"/>
      </w:pPr>
      <w:r>
        <w:rPr>
          <w:rFonts w:hint="eastAsia"/>
        </w:rPr>
        <w:t>第六部分则是对本次毕设的总结和体会；</w:t>
      </w:r>
    </w:p>
    <w:p w:rsidR="008B70E8" w:rsidRDefault="008B70E8" w:rsidP="008B70E8">
      <w:pPr>
        <w:spacing w:line="360" w:lineRule="exact"/>
      </w:pPr>
      <w:r>
        <w:rPr>
          <w:rFonts w:hint="eastAsia"/>
        </w:rPr>
        <w:t>最后一部分是是参考文献、英文文献翻译和致谢。</w:t>
      </w:r>
    </w:p>
    <w:p w:rsidR="008B70E8" w:rsidRDefault="008B70E8" w:rsidP="008B70E8">
      <w:pPr>
        <w:pStyle w:val="1"/>
        <w:jc w:val="both"/>
      </w:pPr>
    </w:p>
    <w:p w:rsidR="008B70E8" w:rsidRDefault="008B70E8" w:rsidP="008B70E8">
      <w:pPr>
        <w:rPr>
          <w:rFonts w:ascii="黑体" w:eastAsia="黑体" w:hAnsi="黑体" w:cs="黑体"/>
          <w:sz w:val="30"/>
          <w:szCs w:val="30"/>
        </w:rPr>
      </w:pPr>
    </w:p>
    <w:p w:rsidR="008B70E8" w:rsidRDefault="008B70E8" w:rsidP="008B70E8">
      <w:pPr>
        <w:pStyle w:val="1"/>
      </w:pPr>
      <w:r>
        <w:br w:type="page"/>
      </w:r>
      <w:bookmarkStart w:id="37" w:name="_Toc421749129"/>
      <w:r>
        <w:rPr>
          <w:rFonts w:hint="eastAsia"/>
        </w:rPr>
        <w:lastRenderedPageBreak/>
        <w:t xml:space="preserve">2 </w:t>
      </w:r>
      <w:r>
        <w:rPr>
          <w:rFonts w:hint="eastAsia"/>
        </w:rPr>
        <w:t>相关技术概述</w:t>
      </w:r>
      <w:bookmarkEnd w:id="37"/>
    </w:p>
    <w:p w:rsidR="008B70E8" w:rsidRDefault="008B70E8" w:rsidP="008B70E8">
      <w:pPr>
        <w:spacing w:line="360" w:lineRule="exact"/>
      </w:pPr>
      <w:r>
        <w:rPr>
          <w:rFonts w:hint="eastAsia"/>
        </w:rPr>
        <w:t>本次题目是基于</w:t>
      </w:r>
      <w:r>
        <w:rPr>
          <w:rFonts w:hint="eastAsia"/>
        </w:rPr>
        <w:t>B/S</w:t>
      </w:r>
      <w:r>
        <w:rPr>
          <w:rFonts w:hint="eastAsia"/>
        </w:rPr>
        <w:t>的打折网站的设计。不仅考虑到网站的成本问题，也考虑到了网站的运行效率，所以在语言选择、数据库和服务器环境搭配方面采用</w:t>
      </w:r>
      <w:r>
        <w:rPr>
          <w:rFonts w:hint="eastAsia"/>
        </w:rPr>
        <w:t>PHP+MySQL+Apache</w:t>
      </w:r>
      <w:r>
        <w:rPr>
          <w:rFonts w:hint="eastAsia"/>
        </w:rPr>
        <w:t>结合的方式，三款都是开源软件，运行效率极高，而且也都是免费软件，在网站成本上可以说是</w:t>
      </w:r>
      <w:r>
        <w:rPr>
          <w:rFonts w:hint="eastAsia"/>
        </w:rPr>
        <w:t>0</w:t>
      </w:r>
      <w:r>
        <w:rPr>
          <w:rFonts w:hint="eastAsia"/>
        </w:rPr>
        <w:t>成本开发，适合学生做毕设用途，具体开发相关技术如下所述：</w:t>
      </w:r>
      <w:r>
        <w:t xml:space="preserve"> </w:t>
      </w:r>
    </w:p>
    <w:p w:rsidR="008B70E8" w:rsidRDefault="008B70E8" w:rsidP="008B70E8">
      <w:pPr>
        <w:spacing w:line="360" w:lineRule="exact"/>
        <w:ind w:left="480"/>
      </w:pPr>
      <w:r>
        <w:rPr>
          <w:rFonts w:hint="eastAsia"/>
        </w:rPr>
        <w:t>1</w:t>
      </w:r>
      <w:r>
        <w:rPr>
          <w:rFonts w:hint="eastAsia"/>
        </w:rPr>
        <w:t>）</w:t>
      </w:r>
      <w:r>
        <w:t>数据库：</w:t>
      </w:r>
      <w:r>
        <w:rPr>
          <w:rFonts w:hint="eastAsia"/>
        </w:rPr>
        <w:t>MySQL</w:t>
      </w:r>
    </w:p>
    <w:p w:rsidR="008B70E8" w:rsidRDefault="008B70E8" w:rsidP="008B70E8">
      <w:pPr>
        <w:spacing w:line="360" w:lineRule="exact"/>
        <w:ind w:left="480"/>
      </w:pPr>
      <w:r>
        <w:rPr>
          <w:rFonts w:hint="eastAsia"/>
        </w:rPr>
        <w:t>2</w:t>
      </w:r>
      <w:r>
        <w:rPr>
          <w:rFonts w:hint="eastAsia"/>
        </w:rPr>
        <w:t>）</w:t>
      </w:r>
      <w:r>
        <w:t>开发技术：</w:t>
      </w:r>
      <w:r>
        <w:t>H</w:t>
      </w:r>
      <w:r>
        <w:rPr>
          <w:rFonts w:hint="eastAsia"/>
        </w:rPr>
        <w:t>TML</w:t>
      </w:r>
      <w:r>
        <w:t>+CSS+ JavaScript</w:t>
      </w:r>
      <w:r>
        <w:rPr>
          <w:rFonts w:hint="eastAsia"/>
        </w:rPr>
        <w:t xml:space="preserve"> </w:t>
      </w:r>
      <w:r>
        <w:rPr>
          <w:rFonts w:hint="eastAsia"/>
        </w:rPr>
        <w:t>、</w:t>
      </w:r>
      <w:r>
        <w:rPr>
          <w:rFonts w:hint="eastAsia"/>
        </w:rPr>
        <w:t>PHP</w:t>
      </w:r>
      <w:r>
        <w:rPr>
          <w:rFonts w:hint="eastAsia"/>
        </w:rPr>
        <w:t>（</w:t>
      </w:r>
      <w:r>
        <w:rPr>
          <w:rFonts w:hint="eastAsia"/>
        </w:rPr>
        <w:t>Thinkphp</w:t>
      </w:r>
      <w:r>
        <w:rPr>
          <w:rFonts w:hint="eastAsia"/>
        </w:rPr>
        <w:t>）</w:t>
      </w:r>
    </w:p>
    <w:p w:rsidR="008B70E8" w:rsidRDefault="008B70E8" w:rsidP="008B70E8">
      <w:pPr>
        <w:spacing w:line="360" w:lineRule="exact"/>
        <w:ind w:left="480"/>
      </w:pPr>
      <w:r>
        <w:rPr>
          <w:rFonts w:hint="eastAsia"/>
        </w:rPr>
        <w:t>3</w:t>
      </w:r>
      <w:r>
        <w:rPr>
          <w:rFonts w:hint="eastAsia"/>
        </w:rPr>
        <w:t>）</w:t>
      </w:r>
      <w:r>
        <w:t>开发工具：</w:t>
      </w:r>
      <w:r>
        <w:rPr>
          <w:rFonts w:hint="eastAsia"/>
        </w:rPr>
        <w:t xml:space="preserve"> Dreamweaver</w:t>
      </w:r>
      <w:r>
        <w:rPr>
          <w:rFonts w:hint="eastAsia"/>
        </w:rPr>
        <w:t>、</w:t>
      </w:r>
      <w:r>
        <w:rPr>
          <w:rFonts w:hint="eastAsia"/>
        </w:rPr>
        <w:t xml:space="preserve">Zend Studio </w:t>
      </w:r>
    </w:p>
    <w:p w:rsidR="008B70E8" w:rsidRDefault="008B70E8" w:rsidP="008B70E8">
      <w:pPr>
        <w:spacing w:line="360" w:lineRule="exact"/>
        <w:ind w:left="480"/>
      </w:pPr>
      <w:r>
        <w:rPr>
          <w:rFonts w:hint="eastAsia"/>
        </w:rPr>
        <w:t>4</w:t>
      </w:r>
      <w:r>
        <w:rPr>
          <w:rFonts w:hint="eastAsia"/>
        </w:rPr>
        <w:t>）</w:t>
      </w:r>
      <w:r>
        <w:t>服务器平台：</w:t>
      </w:r>
      <w:r>
        <w:rPr>
          <w:rFonts w:hint="eastAsia"/>
        </w:rPr>
        <w:t>PHPstudy</w:t>
      </w:r>
    </w:p>
    <w:p w:rsidR="008B70E8" w:rsidRDefault="008B70E8" w:rsidP="008B70E8">
      <w:pPr>
        <w:spacing w:line="360" w:lineRule="exact"/>
        <w:ind w:left="480"/>
      </w:pPr>
    </w:p>
    <w:p w:rsidR="008B70E8" w:rsidRDefault="008B70E8" w:rsidP="008B70E8">
      <w:pPr>
        <w:pStyle w:val="afa"/>
        <w:ind w:firstLineChars="0" w:firstLine="0"/>
        <w:outlineLvl w:val="1"/>
        <w:rPr>
          <w:rFonts w:ascii="黑体" w:eastAsia="黑体" w:hAnsi="黑体"/>
          <w:vanish/>
          <w:sz w:val="28"/>
          <w:szCs w:val="28"/>
        </w:rPr>
      </w:pPr>
      <w:bookmarkStart w:id="38" w:name="_Toc263635485"/>
      <w:bookmarkStart w:id="39" w:name="_Toc263698702"/>
      <w:bookmarkStart w:id="40" w:name="_Toc263755319"/>
      <w:bookmarkStart w:id="41" w:name="_Toc263755487"/>
      <w:bookmarkStart w:id="42" w:name="_Toc263765575"/>
      <w:bookmarkStart w:id="43" w:name="_Toc264223812"/>
      <w:bookmarkStart w:id="44" w:name="_Toc264379660"/>
      <w:bookmarkStart w:id="45" w:name="_Toc264499044"/>
      <w:bookmarkStart w:id="46" w:name="_Toc264499757"/>
      <w:bookmarkStart w:id="47" w:name="_Toc264500866"/>
      <w:bookmarkStart w:id="48" w:name="_Toc264626843"/>
      <w:bookmarkStart w:id="49" w:name="_Toc27069"/>
      <w:bookmarkStart w:id="50" w:name="_Toc32656"/>
      <w:bookmarkStart w:id="51" w:name="_Toc16146"/>
      <w:bookmarkStart w:id="52" w:name="_Toc15999"/>
      <w:bookmarkStart w:id="53" w:name="_Toc13151"/>
      <w:bookmarkStart w:id="54" w:name="_Toc419729762"/>
      <w:bookmarkStart w:id="55" w:name="_Toc419729828"/>
      <w:bookmarkStart w:id="56" w:name="_Toc419729894"/>
      <w:bookmarkStart w:id="57" w:name="_Toc419754460"/>
      <w:bookmarkStart w:id="58" w:name="_Toc419796775"/>
      <w:bookmarkStart w:id="59" w:name="_Toc419811719"/>
      <w:bookmarkStart w:id="60" w:name="_Toc419913739"/>
      <w:bookmarkStart w:id="61" w:name="_Toc419913807"/>
      <w:bookmarkStart w:id="62" w:name="_Toc420021490"/>
      <w:bookmarkStart w:id="63" w:name="_Toc420364953"/>
      <w:bookmarkStart w:id="64" w:name="_Toc420427672"/>
      <w:bookmarkStart w:id="65" w:name="_Toc420427742"/>
      <w:bookmarkStart w:id="66" w:name="_Toc420427811"/>
      <w:bookmarkStart w:id="67" w:name="_Toc420427881"/>
      <w:bookmarkStart w:id="68" w:name="_Toc420516543"/>
      <w:bookmarkStart w:id="69" w:name="_Toc420516625"/>
      <w:bookmarkStart w:id="70" w:name="_Toc420516757"/>
      <w:bookmarkStart w:id="71" w:name="_Toc420516913"/>
      <w:bookmarkStart w:id="72" w:name="_Toc420517006"/>
      <w:bookmarkStart w:id="73" w:name="_Toc420517654"/>
      <w:bookmarkStart w:id="74" w:name="_Toc420518539"/>
      <w:bookmarkStart w:id="75" w:name="_Toc42052120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8B70E8" w:rsidRDefault="008B70E8" w:rsidP="008B70E8">
      <w:pPr>
        <w:pStyle w:val="2"/>
        <w:numPr>
          <w:ilvl w:val="1"/>
          <w:numId w:val="0"/>
        </w:numPr>
      </w:pPr>
      <w:bookmarkStart w:id="76" w:name="_Toc421749130"/>
      <w:r>
        <w:rPr>
          <w:rFonts w:hint="eastAsia"/>
        </w:rPr>
        <w:t>2.1</w:t>
      </w:r>
      <w:r>
        <w:rPr>
          <w:rFonts w:hint="eastAsia"/>
        </w:rPr>
        <w:t>相关知识介绍</w:t>
      </w:r>
      <w:bookmarkEnd w:id="76"/>
    </w:p>
    <w:p w:rsidR="008B70E8" w:rsidRDefault="008B70E8" w:rsidP="008B70E8">
      <w:pPr>
        <w:pStyle w:val="3"/>
        <w:numPr>
          <w:ilvl w:val="2"/>
          <w:numId w:val="0"/>
        </w:numPr>
      </w:pPr>
      <w:bookmarkStart w:id="77" w:name="_Toc421749131"/>
      <w:r>
        <w:rPr>
          <w:rFonts w:hint="eastAsia"/>
        </w:rPr>
        <w:t xml:space="preserve">2.1.1 </w:t>
      </w:r>
      <w:r>
        <w:rPr>
          <w:rFonts w:hint="eastAsia"/>
        </w:rPr>
        <w:t>电子商务</w:t>
      </w:r>
      <w:bookmarkEnd w:id="77"/>
    </w:p>
    <w:p w:rsidR="008B70E8" w:rsidRDefault="008B70E8" w:rsidP="008B70E8">
      <w:pPr>
        <w:spacing w:line="360" w:lineRule="exact"/>
      </w:pPr>
      <w:r>
        <w:rPr>
          <w:rFonts w:hint="eastAsia"/>
        </w:rPr>
        <w:t>1994</w:t>
      </w:r>
      <w:r>
        <w:rPr>
          <w:rFonts w:hint="eastAsia"/>
        </w:rPr>
        <w:t>年，美国一位叫杰夫</w:t>
      </w:r>
      <w:r>
        <w:rPr>
          <w:rFonts w:hint="eastAsia"/>
        </w:rPr>
        <w:t>.</w:t>
      </w:r>
      <w:r>
        <w:rPr>
          <w:rFonts w:hint="eastAsia"/>
        </w:rPr>
        <w:t>贝佐斯的财务分析师迷上了正处于高速发展的互联网，杰夫</w:t>
      </w:r>
      <w:r>
        <w:rPr>
          <w:rFonts w:hint="eastAsia"/>
        </w:rPr>
        <w:t>.</w:t>
      </w:r>
      <w:r>
        <w:rPr>
          <w:rFonts w:hint="eastAsia"/>
        </w:rPr>
        <w:t>贝佐斯从</w:t>
      </w:r>
      <w:r>
        <w:rPr>
          <w:rFonts w:hint="eastAsia"/>
        </w:rPr>
        <w:t>20</w:t>
      </w:r>
      <w:r>
        <w:rPr>
          <w:rFonts w:hint="eastAsia"/>
        </w:rPr>
        <w:t>多种最有可能在网上畅销的产品中选择了图书作为了网上商城的销售对象。几年后，杰夫</w:t>
      </w:r>
      <w:r>
        <w:rPr>
          <w:rFonts w:hint="eastAsia"/>
        </w:rPr>
        <w:t>,</w:t>
      </w:r>
      <w:r>
        <w:rPr>
          <w:rFonts w:hint="eastAsia"/>
        </w:rPr>
        <w:t>贝佐斯创办了亚马逊——</w:t>
      </w:r>
      <w:r>
        <w:rPr>
          <w:rFonts w:hint="eastAsia"/>
        </w:rPr>
        <w:t>Amazon.com</w:t>
      </w:r>
      <w:r>
        <w:rPr>
          <w:rFonts w:hint="eastAsia"/>
        </w:rPr>
        <w:t>年销售额达到了六亿美元，对于大多数人来说，电子商务一般可以理解为通过互联网来进行商务活动、购买商品，其英文为</w:t>
      </w:r>
      <w:r>
        <w:rPr>
          <w:rFonts w:hint="eastAsia"/>
        </w:rPr>
        <w:t xml:space="preserve">Electronic Commerce </w:t>
      </w:r>
      <w:r>
        <w:rPr>
          <w:rFonts w:hint="eastAsia"/>
        </w:rPr>
        <w:t>简称</w:t>
      </w:r>
      <w:r>
        <w:rPr>
          <w:rFonts w:hint="eastAsia"/>
        </w:rPr>
        <w:t>E-C,</w:t>
      </w:r>
      <w:r>
        <w:rPr>
          <w:rFonts w:hint="eastAsia"/>
        </w:rPr>
        <w:t>也可称其为</w:t>
      </w:r>
      <w:r>
        <w:rPr>
          <w:rFonts w:hint="eastAsia"/>
        </w:rPr>
        <w:t>E-B</w:t>
      </w:r>
      <w:r>
        <w:rPr>
          <w:rFonts w:hint="eastAsia"/>
        </w:rPr>
        <w:t>（</w:t>
      </w:r>
      <w:r>
        <w:rPr>
          <w:rFonts w:hint="eastAsia"/>
        </w:rPr>
        <w:t>Electronic Business</w:t>
      </w:r>
      <w:r>
        <w:rPr>
          <w:rFonts w:hint="eastAsia"/>
        </w:rPr>
        <w:t>）</w:t>
      </w:r>
      <w:r>
        <w:rPr>
          <w:rFonts w:hint="eastAsia"/>
          <w:vertAlign w:val="superscript"/>
        </w:rPr>
        <w:t>[10]</w:t>
      </w:r>
      <w:r>
        <w:rPr>
          <w:rFonts w:hint="eastAsia"/>
        </w:rPr>
        <w:t>。电子商务的定义在不同人的眼里各不相同，但是总的来说，有几个共同点：一，使用互联网；二，进行商务活动；三，涉及商家和顾客。但是实际上来说，电子商务涉及的领域比想象中要大很多，像网上远程教育、网上电子招生等等在某种程度上也可以理解为是电子商务的领域。</w:t>
      </w:r>
    </w:p>
    <w:p w:rsidR="008B70E8" w:rsidRDefault="008B70E8" w:rsidP="008B70E8">
      <w:pPr>
        <w:spacing w:line="360" w:lineRule="exact"/>
      </w:pPr>
      <w:r>
        <w:rPr>
          <w:rFonts w:hint="eastAsia"/>
        </w:rPr>
        <w:t>电子商务存在的价值就是让消费者在网络上消费购物，让商家可以卖出自己的东西。所以一个完整的电子商务系统一般由是三个部分组成，即可以分为互联网（</w:t>
      </w:r>
      <w:r>
        <w:rPr>
          <w:rFonts w:hint="eastAsia"/>
        </w:rPr>
        <w:t>Internet</w:t>
      </w:r>
      <w:r>
        <w:rPr>
          <w:rFonts w:hint="eastAsia"/>
        </w:rPr>
        <w:t>）、企业外部网（</w:t>
      </w:r>
      <w:r>
        <w:rPr>
          <w:rFonts w:hint="eastAsia"/>
        </w:rPr>
        <w:t>Extranet</w:t>
      </w:r>
      <w:r>
        <w:rPr>
          <w:rFonts w:hint="eastAsia"/>
        </w:rPr>
        <w:t>）、企业内部网（</w:t>
      </w:r>
      <w:r>
        <w:rPr>
          <w:rFonts w:hint="eastAsia"/>
        </w:rPr>
        <w:t>Intranet</w:t>
      </w:r>
      <w:r>
        <w:rPr>
          <w:rFonts w:hint="eastAsia"/>
        </w:rPr>
        <w:t>）三个部分组成</w:t>
      </w:r>
      <w:r>
        <w:rPr>
          <w:rFonts w:hint="eastAsia"/>
          <w:vertAlign w:val="superscript"/>
        </w:rPr>
        <w:t>[6]</w:t>
      </w:r>
      <w:r>
        <w:rPr>
          <w:rFonts w:hint="eastAsia"/>
        </w:rPr>
        <w:t>。企业内部网（</w:t>
      </w:r>
      <w:r>
        <w:rPr>
          <w:rFonts w:hint="eastAsia"/>
        </w:rPr>
        <w:t>Intranet</w:t>
      </w:r>
      <w:r>
        <w:rPr>
          <w:rFonts w:hint="eastAsia"/>
        </w:rPr>
        <w:t>）是指利用</w:t>
      </w:r>
      <w:r>
        <w:rPr>
          <w:rFonts w:hint="eastAsia"/>
        </w:rPr>
        <w:t>Internet</w:t>
      </w:r>
      <w:r>
        <w:rPr>
          <w:rFonts w:hint="eastAsia"/>
        </w:rPr>
        <w:t>技术来构建的，面向企业内部人员的一种计算机网络系统。它是属于一种独立性的网络，但是也可以向社会开放。企业外部网（</w:t>
      </w:r>
      <w:r>
        <w:rPr>
          <w:rFonts w:hint="eastAsia"/>
        </w:rPr>
        <w:t>Extranet</w:t>
      </w:r>
      <w:r>
        <w:rPr>
          <w:rFonts w:hint="eastAsia"/>
        </w:rPr>
        <w:t>）是指企业与外部单位进行协作交流的一个计算机系统。互联网（</w:t>
      </w:r>
      <w:r>
        <w:rPr>
          <w:rFonts w:hint="eastAsia"/>
        </w:rPr>
        <w:t>Internet</w:t>
      </w:r>
      <w:r>
        <w:rPr>
          <w:rFonts w:hint="eastAsia"/>
        </w:rPr>
        <w:t>）则是贯穿这一个大系统的最关键的部分，也是完成电子商务的必备基础。电子商务之所以成为了现在经济发展的亮点，在于它有很多独到之处：</w:t>
      </w:r>
      <w:r>
        <w:rPr>
          <w:rFonts w:hint="eastAsia"/>
        </w:rPr>
        <w:t>1</w:t>
      </w:r>
      <w:r>
        <w:rPr>
          <w:rFonts w:hint="eastAsia"/>
        </w:rPr>
        <w:t>，支付全部在线上完成；</w:t>
      </w:r>
      <w:r>
        <w:rPr>
          <w:rFonts w:hint="eastAsia"/>
        </w:rPr>
        <w:t>2</w:t>
      </w:r>
      <w:r>
        <w:rPr>
          <w:rFonts w:hint="eastAsia"/>
        </w:rPr>
        <w:t>，更方便收集和管理客户信息；</w:t>
      </w:r>
      <w:r>
        <w:rPr>
          <w:rFonts w:hint="eastAsia"/>
        </w:rPr>
        <w:t>3</w:t>
      </w:r>
      <w:r>
        <w:rPr>
          <w:rFonts w:hint="eastAsia"/>
        </w:rPr>
        <w:t>，经营的规模大小不受场地限制；</w:t>
      </w:r>
      <w:r>
        <w:rPr>
          <w:rFonts w:hint="eastAsia"/>
        </w:rPr>
        <w:t>4</w:t>
      </w:r>
      <w:r>
        <w:rPr>
          <w:rFonts w:hint="eastAsia"/>
        </w:rPr>
        <w:t>，推广和营销的成本比实体低很多；</w:t>
      </w:r>
      <w:r>
        <w:rPr>
          <w:rFonts w:hint="eastAsia"/>
        </w:rPr>
        <w:t>5</w:t>
      </w:r>
      <w:r>
        <w:rPr>
          <w:rFonts w:hint="eastAsia"/>
        </w:rPr>
        <w:t>，更有利于中小企业的发展；</w:t>
      </w:r>
      <w:r>
        <w:rPr>
          <w:rFonts w:hint="eastAsia"/>
        </w:rPr>
        <w:t>6</w:t>
      </w:r>
      <w:r>
        <w:rPr>
          <w:rFonts w:hint="eastAsia"/>
        </w:rPr>
        <w:t>，满足客户的个性化需求。电子商务的更方面的优越性使得其在现代经济发展中起了举足轻重的作用，就连李克强总理也说：要坚定不移的发展电子商务！</w:t>
      </w:r>
    </w:p>
    <w:p w:rsidR="008B70E8" w:rsidRDefault="008B70E8" w:rsidP="008B70E8">
      <w:pPr>
        <w:spacing w:line="360" w:lineRule="exact"/>
      </w:pPr>
      <w:r>
        <w:rPr>
          <w:rFonts w:hint="eastAsia"/>
        </w:rPr>
        <w:t>今天的电子商务，已经今非昔比，中国电子商务支付之父王峻涛创立的</w:t>
      </w:r>
      <w:r>
        <w:rPr>
          <w:rFonts w:hint="eastAsia"/>
        </w:rPr>
        <w:t>8848</w:t>
      </w:r>
      <w:r>
        <w:rPr>
          <w:rFonts w:hint="eastAsia"/>
        </w:rPr>
        <w:t>是在当时的中国很强大的电商了，当时王峻涛心中有“三座大山”：①网民人数只有区区</w:t>
      </w:r>
      <w:r>
        <w:rPr>
          <w:rFonts w:hint="eastAsia"/>
        </w:rPr>
        <w:t>400</w:t>
      </w:r>
      <w:r>
        <w:rPr>
          <w:rFonts w:hint="eastAsia"/>
        </w:rPr>
        <w:t>万；②网上支付难题以及远距离购买的信任危机；③配送的难题。而现在我们可以发现这些都已经不是障碍了，据</w:t>
      </w:r>
      <w:r>
        <w:rPr>
          <w:rFonts w:hint="eastAsia"/>
        </w:rPr>
        <w:t>CNNIC</w:t>
      </w:r>
      <w:r>
        <w:rPr>
          <w:rFonts w:hint="eastAsia"/>
        </w:rPr>
        <w:t>的统计报告，截止到</w:t>
      </w:r>
      <w:r>
        <w:rPr>
          <w:rFonts w:hint="eastAsia"/>
        </w:rPr>
        <w:t>2014</w:t>
      </w:r>
      <w:r>
        <w:rPr>
          <w:rFonts w:hint="eastAsia"/>
        </w:rPr>
        <w:t>年</w:t>
      </w:r>
      <w:r>
        <w:rPr>
          <w:rFonts w:hint="eastAsia"/>
        </w:rPr>
        <w:t>10</w:t>
      </w:r>
      <w:r>
        <w:rPr>
          <w:rFonts w:hint="eastAsia"/>
        </w:rPr>
        <w:t>月，我国的网民规模已经达到了</w:t>
      </w:r>
      <w:r>
        <w:rPr>
          <w:rFonts w:hint="eastAsia"/>
        </w:rPr>
        <w:t>6.49</w:t>
      </w:r>
      <w:r>
        <w:rPr>
          <w:rFonts w:hint="eastAsia"/>
        </w:rPr>
        <w:t>亿，相比于</w:t>
      </w:r>
      <w:r>
        <w:rPr>
          <w:rFonts w:hint="eastAsia"/>
        </w:rPr>
        <w:t>13</w:t>
      </w:r>
      <w:r>
        <w:rPr>
          <w:rFonts w:hint="eastAsia"/>
        </w:rPr>
        <w:t>年，</w:t>
      </w:r>
      <w:r>
        <w:rPr>
          <w:rFonts w:ascii="宋体" w:hAnsi="宋体" w:hint="eastAsia"/>
        </w:rPr>
        <w:t>全年总共新增网民3117万人。互联网普及率达到了47.9%，相比于13年提升了2.1%。第二个，现在网上支付已经不是难题，各大银行都拥有自己的网上银行，而且第三方支付也是多不胜数。最后，物流方面，三通一达、顺丰、德</w:t>
      </w:r>
      <w:r>
        <w:rPr>
          <w:rFonts w:ascii="宋体" w:hAnsi="宋体" w:hint="eastAsia"/>
        </w:rPr>
        <w:lastRenderedPageBreak/>
        <w:t>邦各大物流公司都很强大，正在发展中的物流公司也比比皆是</w:t>
      </w:r>
      <w:r>
        <w:rPr>
          <w:rFonts w:ascii="宋体" w:hAnsi="宋体" w:hint="eastAsia"/>
          <w:vertAlign w:val="superscript"/>
        </w:rPr>
        <w:t>[16]</w:t>
      </w:r>
      <w:r>
        <w:rPr>
          <w:rFonts w:ascii="宋体" w:hAnsi="宋体" w:hint="eastAsia"/>
        </w:rPr>
        <w:t>。现如今不但没有了王峻涛心中的“三座大山”，而且电子商务发展有了很多模式的发展，比较流行的农村电商、海淘、生鲜电商都是比较新颖的话题。</w:t>
      </w:r>
    </w:p>
    <w:p w:rsidR="008B70E8" w:rsidRDefault="008B70E8" w:rsidP="008B70E8">
      <w:pPr>
        <w:pStyle w:val="3"/>
        <w:numPr>
          <w:ilvl w:val="2"/>
          <w:numId w:val="0"/>
        </w:numPr>
      </w:pPr>
      <w:bookmarkStart w:id="78" w:name="_Toc421749132"/>
      <w:r>
        <w:rPr>
          <w:rFonts w:hint="eastAsia"/>
        </w:rPr>
        <w:t xml:space="preserve">2.1.2 </w:t>
      </w:r>
      <w:r>
        <w:rPr>
          <w:rFonts w:hint="eastAsia"/>
        </w:rPr>
        <w:t>折扣网站</w:t>
      </w:r>
      <w:bookmarkEnd w:id="78"/>
    </w:p>
    <w:p w:rsidR="008B70E8" w:rsidRDefault="008B70E8" w:rsidP="008B70E8">
      <w:pPr>
        <w:spacing w:line="360" w:lineRule="exact"/>
      </w:pPr>
      <w:r>
        <w:rPr>
          <w:rFonts w:hint="eastAsia"/>
        </w:rPr>
        <w:t>折扣，这个词语最先是出现在美国的，国外被称为</w:t>
      </w:r>
      <w:r>
        <w:rPr>
          <w:rFonts w:hint="eastAsia"/>
        </w:rPr>
        <w:t>OUTLETS</w:t>
      </w:r>
      <w:r>
        <w:rPr>
          <w:rFonts w:hint="eastAsia"/>
        </w:rPr>
        <w:t>，在零售业中，</w:t>
      </w:r>
      <w:r>
        <w:rPr>
          <w:rFonts w:hint="eastAsia"/>
        </w:rPr>
        <w:t>OUTLETS</w:t>
      </w:r>
      <w:r>
        <w:rPr>
          <w:rFonts w:hint="eastAsia"/>
        </w:rPr>
        <w:t>最开始被称</w:t>
      </w:r>
      <w:r>
        <w:t>为</w:t>
      </w:r>
      <w:r>
        <w:rPr>
          <w:rFonts w:hint="eastAsia"/>
        </w:rPr>
        <w:t>“品牌直销购物中心”</w:t>
      </w:r>
      <w:r>
        <w:rPr>
          <w:rFonts w:hint="eastAsia"/>
          <w:vertAlign w:val="superscript"/>
        </w:rPr>
        <w:t>[5]</w:t>
      </w:r>
      <w:r>
        <w:rPr>
          <w:rFonts w:hint="eastAsia"/>
        </w:rPr>
        <w:t>。后来经过时间的更替发展，奥特莱斯又有了新的定义，慢慢发展成为大型的商城，并且进一步发展成为具有独立的零售业形态。时间一久，各种各样的品牌集中在一起来进行折扣，这样使得很多爱便宜爱实惠的消费者非常喜欢，这样，经过专门的规划并且组织，</w:t>
      </w:r>
      <w:r>
        <w:rPr>
          <w:rFonts w:hint="eastAsia"/>
        </w:rPr>
        <w:t>OUTLETS</w:t>
      </w:r>
      <w:r>
        <w:rPr>
          <w:rFonts w:hint="eastAsia"/>
        </w:rPr>
        <w:t>逐渐发展为了折扣店的形态，为更多品牌为更多消费者方便的进行服务！</w:t>
      </w:r>
      <w:r>
        <w:rPr>
          <w:rFonts w:hint="eastAsia"/>
        </w:rPr>
        <w:t xml:space="preserve">  </w:t>
      </w:r>
    </w:p>
    <w:p w:rsidR="008B70E8" w:rsidRDefault="008B70E8" w:rsidP="008B70E8">
      <w:pPr>
        <w:spacing w:line="360" w:lineRule="exact"/>
      </w:pPr>
      <w:r>
        <w:rPr>
          <w:rFonts w:hint="eastAsia"/>
        </w:rPr>
        <w:t>伴随着折扣在美国的发展，其迅速通过互联网传播到了中国，中国结合自己的本土元素进行发展，已经有了一大批优秀并值得我们借鉴的折扣网站的存在，然而，折扣网站发展到今天，并不是所有的折扣网站都像人们想象中的那样，可以让老百姓真真正正的享受到其中的折扣和品质。打折首先意味着降低商品的原始价格，是价格策略的运用。每逢各种节日的来临，劳动节、国庆节、女生节，甚至各种各样的网络节日已经被电商巨头们一个个的打造</w:t>
      </w:r>
      <w:r>
        <w:rPr>
          <w:rFonts w:hint="eastAsia"/>
          <w:vertAlign w:val="superscript"/>
        </w:rPr>
        <w:t>[6]</w:t>
      </w:r>
      <w:r>
        <w:rPr>
          <w:rFonts w:hint="eastAsia"/>
        </w:rPr>
        <w:t>。最近几年比较流行的网上节日，像：双</w:t>
      </w:r>
      <w:r>
        <w:rPr>
          <w:rFonts w:hint="eastAsia"/>
        </w:rPr>
        <w:t>11</w:t>
      </w:r>
      <w:r>
        <w:rPr>
          <w:rFonts w:hint="eastAsia"/>
        </w:rPr>
        <w:t>，双</w:t>
      </w:r>
      <w:r>
        <w:rPr>
          <w:rFonts w:hint="eastAsia"/>
        </w:rPr>
        <w:t>12</w:t>
      </w:r>
      <w:r>
        <w:rPr>
          <w:rFonts w:hint="eastAsia"/>
        </w:rPr>
        <w:t>这些是所有爱购物的网民都知道的全民折扣日，还有这阵子比较流行的大众点评吃货节、百度糯米吃货节，这些都被网商给炒作起来，掀起了一股电商购物的狂潮。</w:t>
      </w:r>
    </w:p>
    <w:p w:rsidR="008B70E8" w:rsidRDefault="008B70E8" w:rsidP="008B70E8">
      <w:pPr>
        <w:spacing w:line="360" w:lineRule="exact"/>
      </w:pPr>
      <w:r>
        <w:rPr>
          <w:rFonts w:hint="eastAsia"/>
        </w:rPr>
        <w:t>虽然有这么多折扣网站都在拼命的打折降价，一件原价</w:t>
      </w:r>
      <w:r>
        <w:rPr>
          <w:rFonts w:hint="eastAsia"/>
        </w:rPr>
        <w:t>3800</w:t>
      </w:r>
      <w:r>
        <w:rPr>
          <w:rFonts w:hint="eastAsia"/>
        </w:rPr>
        <w:t>的西装在打折网上拍</w:t>
      </w:r>
      <w:r>
        <w:rPr>
          <w:rFonts w:hint="eastAsia"/>
        </w:rPr>
        <w:t>300</w:t>
      </w:r>
      <w:r>
        <w:rPr>
          <w:rFonts w:hint="eastAsia"/>
        </w:rPr>
        <w:t>，一件原价</w:t>
      </w:r>
      <w:r>
        <w:rPr>
          <w:rFonts w:hint="eastAsia"/>
        </w:rPr>
        <w:t>1888</w:t>
      </w:r>
      <w:r>
        <w:rPr>
          <w:rFonts w:hint="eastAsia"/>
        </w:rPr>
        <w:t>的鞋子在打折网上卖</w:t>
      </w:r>
      <w:r>
        <w:rPr>
          <w:rFonts w:hint="eastAsia"/>
        </w:rPr>
        <w:t>100</w:t>
      </w:r>
      <w:r>
        <w:rPr>
          <w:rFonts w:hint="eastAsia"/>
        </w:rPr>
        <w:t>多，类似的现象不绝如缕，然而无商不奸，在这么多打折降价的背后，卖家总是可以挣得利润，买家又何尝就买到了真正的品质了吗？又有多少消费者是真正的思考？原价从何而来，是谁定价，为何价格这么低，商品是不是货真价实？是物超所值，还是夸大其词？实际上很多如此悬殊的打折后面是商家在吸引买家的眼球罢了。就连平时逛商场，也可以清晰的发现，几乎每个商品都有标价、品质、产地、单位等等，但是实际卖价也是和标价有着天壤之别的。</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因此，打折网站的折扣优惠利用消费者的心理，在一定程度上能够吸引广大消费者的亲睐，但是打折的风险也是不可小觑的，采用不但的打折行为有可能会给企业带来意想不到的严重后果。第一，不要让一些残次品的打折营销来坏了企业在消费者心中的良好形象。一些残次品来充当正品来进行打折销售，卖出去之后就基本上不会再有回头看，买家的眼睛是雪亮的，做生意最重要的是老客户，而不是那些跃跃欲试想要尝尝鲜的新客户</w:t>
      </w:r>
      <w:r>
        <w:rPr>
          <w:rFonts w:ascii="宋体" w:hAnsi="宋体" w:cs="Arial" w:hint="eastAsia"/>
          <w:shd w:val="clear" w:color="auto" w:fill="FFFFFF"/>
          <w:vertAlign w:val="superscript"/>
        </w:rPr>
        <w:t>[28]</w:t>
      </w:r>
      <w:r>
        <w:rPr>
          <w:rFonts w:ascii="宋体" w:hAnsi="宋体" w:cs="Arial" w:hint="eastAsia"/>
          <w:shd w:val="clear" w:color="auto" w:fill="FFFFFF"/>
        </w:rPr>
        <w:t>。第二，不要让漫无目的的打折成为了企业经营的特色。企业经营是靠自己的独特品质和对该产品别具一格的设计来博得消费者的亲睐，而不是靠一味的“天天打折，天天特价”来成为企业经营的法宝，只有了与众不同的品质并且对于消费者来说是真正的经济实惠才称得上是企业真正的特色，才能留住老顾客并且有源源不断的新顾客，为企业带来源源不断的利润和精彩</w:t>
      </w:r>
      <w:r>
        <w:rPr>
          <w:rFonts w:ascii="宋体" w:hAnsi="宋体" w:cs="Arial" w:hint="eastAsia"/>
          <w:shd w:val="clear" w:color="auto" w:fill="FFFFFF"/>
          <w:vertAlign w:val="superscript"/>
        </w:rPr>
        <w:t>[14]</w:t>
      </w:r>
      <w:r>
        <w:rPr>
          <w:rFonts w:ascii="宋体" w:hAnsi="宋体" w:cs="Arial" w:hint="eastAsia"/>
          <w:shd w:val="clear" w:color="auto" w:fill="FFFFFF"/>
        </w:rPr>
        <w:t>。</w:t>
      </w:r>
    </w:p>
    <w:p w:rsidR="008B70E8" w:rsidRDefault="008B70E8" w:rsidP="008B70E8">
      <w:pPr>
        <w:spacing w:line="360" w:lineRule="exact"/>
      </w:pPr>
      <w:r>
        <w:rPr>
          <w:rFonts w:hint="eastAsia"/>
        </w:rPr>
        <w:t>对于企业在打折网上进行的打折营销，企业在运用打折策略来提升企业利润的过程中应该深刻认识到打折所需要的基本的准则。打折作为一把双刃剑，用好了可以对企业带来更好的发展，用不好了可能会像打折一样折损企业的形象和未来，因此打折需要企业进行精心的策划和决策。</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第一个，目的必须明确。企业应该明白销售折扣进行的目的是什么，是为了提高企业的盈利，还是为了通过折扣来提高该产品在市场中的占用率，又或者是为了提高消费者对企业的形象等等。不论是大企业还是中小型企业，不应该把打折营销作为企业在同行中竞争的唯一手段。</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第二个，时机必须成熟。对于企业来说要找准时机是很关键的。一年应该进行多少次折扣是合理的，应该通过什么样的方式进行折扣。在各大打折网上的数据表示，一年中最合适打折的时机有三个，第一个</w:t>
      </w:r>
      <w:r>
        <w:rPr>
          <w:rFonts w:ascii="宋体" w:hAnsi="宋体" w:cs="Arial" w:hint="eastAsia"/>
          <w:shd w:val="clear" w:color="auto" w:fill="FFFFFF"/>
        </w:rPr>
        <w:lastRenderedPageBreak/>
        <w:t>是年末或者是节日需求量迅猛增加的时候，第二个是处理积压商品，由于积压的库存较多，在合适的时候进行打折降价处理对于企业来说是合理的，第三个则是企业应该真心去用实惠来回馈消费者，这样，既对于企业来说是好的，对于消费者来说也真正受益。</w:t>
      </w:r>
    </w:p>
    <w:p w:rsidR="008B70E8" w:rsidRDefault="008B70E8" w:rsidP="008B70E8">
      <w:pPr>
        <w:spacing w:line="360" w:lineRule="exact"/>
      </w:pPr>
      <w:r>
        <w:rPr>
          <w:rFonts w:hint="eastAsia"/>
        </w:rPr>
        <w:t>第三个，方式必须新颖。打折不能天天打折天天特价，打折方式不能循规蹈矩，为了能够得到更好的效果，打折的方式生搬硬套，也不能是完完全全的效仿其他企业的模式。总得来说，全部商品都进行打折，对客户来说是最好的选择了，当然。全部商品都进行打折可能会对商家的利润产生冲击，商家在宣传方式上又要做到新颖独特，尽量能够做到让所有对该商品有了解欲望的客户都能够知道打折的消息。</w:t>
      </w:r>
    </w:p>
    <w:p w:rsidR="008B70E8" w:rsidRDefault="008B70E8" w:rsidP="008B70E8">
      <w:pPr>
        <w:spacing w:line="360" w:lineRule="exact"/>
      </w:pPr>
      <w:r>
        <w:rPr>
          <w:rFonts w:hint="eastAsia"/>
        </w:rPr>
        <w:t>第四个，注重效果。每次打折之后都要进行效果评估，在打折之前制定明确的打折策略方针。包括应该对哪些商品进行折扣，折扣率应该调整为多少，怎么样折扣能够两全其美等等。在打折活动做完之后，要统计分析活动的效果，最好是能够结合当前热门的技术对商业数据进行数据分析和数据挖掘，为下一次的打折促销做好坚实的实践基础，也为以后的打折积累教训</w:t>
      </w:r>
      <w:r>
        <w:rPr>
          <w:rFonts w:hint="eastAsia"/>
          <w:vertAlign w:val="superscript"/>
        </w:rPr>
        <w:t>[5]</w:t>
      </w:r>
      <w:r>
        <w:rPr>
          <w:rFonts w:hint="eastAsia"/>
        </w:rPr>
        <w:t>。</w:t>
      </w:r>
    </w:p>
    <w:p w:rsidR="008B70E8" w:rsidRDefault="008B70E8" w:rsidP="008B70E8">
      <w:pPr>
        <w:spacing w:line="360" w:lineRule="exact"/>
      </w:pPr>
      <w:r>
        <w:rPr>
          <w:rFonts w:hint="eastAsia"/>
        </w:rPr>
        <w:t>总而言之，当前打折网站五花八门，但是实际上都可以归结为一个原因，那就是商家变形的进行市场的竞争。买家应该擦亮自己的眼睛进行虚假辨别，反过来，商家也应该洁身自好，卖家应该真正为买家提供物美价廉，拿残次伪劣产品来进行折扣，不仅是欺骗消费者，更是自欺欺人！</w:t>
      </w:r>
    </w:p>
    <w:p w:rsidR="008B70E8" w:rsidRDefault="008B70E8" w:rsidP="008B70E8">
      <w:pPr>
        <w:spacing w:line="360" w:lineRule="exact"/>
      </w:pPr>
    </w:p>
    <w:p w:rsidR="008B70E8" w:rsidRDefault="008B70E8" w:rsidP="008B70E8">
      <w:pPr>
        <w:pStyle w:val="2"/>
        <w:numPr>
          <w:ilvl w:val="1"/>
          <w:numId w:val="0"/>
        </w:numPr>
      </w:pPr>
      <w:bookmarkStart w:id="79" w:name="_Toc421749133"/>
      <w:r>
        <w:rPr>
          <w:rFonts w:hint="eastAsia"/>
        </w:rPr>
        <w:t>2.2</w:t>
      </w:r>
      <w:r>
        <w:rPr>
          <w:rFonts w:hint="eastAsia"/>
        </w:rPr>
        <w:t>开发技术介绍</w:t>
      </w:r>
      <w:bookmarkStart w:id="80" w:name="_Toc263630719"/>
      <w:bookmarkStart w:id="81" w:name="_Toc263630720"/>
      <w:bookmarkEnd w:id="79"/>
      <w:bookmarkEnd w:id="80"/>
      <w:bookmarkEnd w:id="81"/>
    </w:p>
    <w:p w:rsidR="008B70E8" w:rsidRDefault="008B70E8" w:rsidP="008B70E8">
      <w:pPr>
        <w:pStyle w:val="afa"/>
        <w:numPr>
          <w:ilvl w:val="0"/>
          <w:numId w:val="9"/>
        </w:numPr>
        <w:ind w:firstLineChars="0"/>
        <w:outlineLvl w:val="2"/>
        <w:rPr>
          <w:b/>
          <w:vanish/>
        </w:rPr>
      </w:pPr>
      <w:bookmarkStart w:id="82" w:name="_Toc263635487"/>
      <w:bookmarkStart w:id="83" w:name="_Toc263698704"/>
      <w:bookmarkStart w:id="84" w:name="_Toc263755321"/>
      <w:bookmarkStart w:id="85" w:name="_Toc263755489"/>
      <w:bookmarkStart w:id="86" w:name="_Toc263765577"/>
      <w:bookmarkStart w:id="87" w:name="_Toc264223814"/>
      <w:bookmarkStart w:id="88" w:name="_Toc264379662"/>
      <w:bookmarkStart w:id="89" w:name="_Toc264499046"/>
      <w:bookmarkStart w:id="90" w:name="_Toc264499759"/>
      <w:bookmarkStart w:id="91" w:name="_Toc264500868"/>
      <w:bookmarkStart w:id="92" w:name="_Toc264626845"/>
      <w:bookmarkStart w:id="93" w:name="_Toc31568"/>
      <w:bookmarkStart w:id="94" w:name="_Toc8134"/>
      <w:bookmarkStart w:id="95" w:name="_Toc17537"/>
      <w:bookmarkStart w:id="96" w:name="_Toc23496"/>
      <w:bookmarkStart w:id="97" w:name="_Toc419729767"/>
      <w:bookmarkStart w:id="98" w:name="_Toc419729833"/>
      <w:bookmarkStart w:id="99" w:name="_Toc419729899"/>
      <w:bookmarkStart w:id="100" w:name="_Toc419754465"/>
      <w:bookmarkStart w:id="101" w:name="_Toc419796780"/>
      <w:bookmarkStart w:id="102" w:name="_Toc419811724"/>
      <w:bookmarkStart w:id="103" w:name="_Toc419913744"/>
      <w:bookmarkStart w:id="104" w:name="_Toc419913812"/>
      <w:bookmarkStart w:id="105" w:name="_Toc420021495"/>
      <w:bookmarkStart w:id="106" w:name="_Toc420364958"/>
      <w:bookmarkStart w:id="107" w:name="_Toc420427677"/>
      <w:bookmarkStart w:id="108" w:name="_Toc420427747"/>
      <w:bookmarkStart w:id="109" w:name="_Toc420427816"/>
      <w:bookmarkStart w:id="110" w:name="_Toc420427886"/>
      <w:bookmarkStart w:id="111" w:name="_Toc420516548"/>
      <w:bookmarkStart w:id="112" w:name="_Toc420516630"/>
      <w:bookmarkStart w:id="113" w:name="_Toc420516762"/>
      <w:bookmarkStart w:id="114" w:name="_Toc420516918"/>
      <w:bookmarkStart w:id="115" w:name="_Toc420517011"/>
      <w:bookmarkStart w:id="116" w:name="_Toc420517659"/>
      <w:bookmarkStart w:id="117" w:name="_Toc420518544"/>
      <w:bookmarkStart w:id="118" w:name="_Toc420521207"/>
      <w:bookmarkStart w:id="119" w:name="_Toc420783310"/>
      <w:bookmarkStart w:id="120" w:name="_Toc420783480"/>
      <w:bookmarkStart w:id="121" w:name="_Toc420783685"/>
      <w:bookmarkStart w:id="122" w:name="_Toc421749067"/>
      <w:bookmarkStart w:id="123" w:name="_Toc421749134"/>
      <w:bookmarkStart w:id="124" w:name="_Toc263631059"/>
      <w:bookmarkStart w:id="125" w:name="_Toc26363072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8B70E8" w:rsidRDefault="008B70E8" w:rsidP="008B70E8">
      <w:pPr>
        <w:pStyle w:val="afa"/>
        <w:numPr>
          <w:ilvl w:val="1"/>
          <w:numId w:val="9"/>
        </w:numPr>
        <w:ind w:firstLineChars="0"/>
        <w:outlineLvl w:val="2"/>
        <w:rPr>
          <w:b/>
          <w:vanish/>
        </w:rPr>
      </w:pPr>
      <w:bookmarkStart w:id="126" w:name="_Toc263755322"/>
      <w:bookmarkStart w:id="127" w:name="_Toc263698705"/>
      <w:bookmarkStart w:id="128" w:name="_Toc29278"/>
      <w:bookmarkStart w:id="129" w:name="_Toc419729768"/>
      <w:bookmarkStart w:id="130" w:name="_Toc419729834"/>
      <w:bookmarkStart w:id="131" w:name="_Toc419729900"/>
      <w:bookmarkStart w:id="132" w:name="_Toc419754466"/>
      <w:bookmarkStart w:id="133" w:name="_Toc419796781"/>
      <w:bookmarkStart w:id="134" w:name="_Toc419811725"/>
      <w:bookmarkStart w:id="135" w:name="_Toc419913745"/>
      <w:bookmarkStart w:id="136" w:name="_Toc419913813"/>
      <w:bookmarkStart w:id="137" w:name="_Toc420021496"/>
      <w:bookmarkStart w:id="138" w:name="_Toc420364959"/>
      <w:bookmarkStart w:id="139" w:name="_Toc420427678"/>
      <w:bookmarkStart w:id="140" w:name="_Toc420427748"/>
      <w:bookmarkStart w:id="141" w:name="_Toc420427817"/>
      <w:bookmarkStart w:id="142" w:name="_Toc420427887"/>
      <w:bookmarkStart w:id="143" w:name="_Toc420516549"/>
      <w:bookmarkStart w:id="144" w:name="_Toc420516631"/>
      <w:bookmarkStart w:id="145" w:name="_Toc420516763"/>
      <w:bookmarkStart w:id="146" w:name="_Toc420516919"/>
      <w:bookmarkStart w:id="147" w:name="_Toc420517012"/>
      <w:bookmarkStart w:id="148" w:name="_Toc420517660"/>
      <w:bookmarkStart w:id="149" w:name="_Toc420518545"/>
      <w:bookmarkStart w:id="150" w:name="_Toc420521208"/>
      <w:bookmarkStart w:id="151" w:name="_Toc420783311"/>
      <w:bookmarkStart w:id="152" w:name="_Toc420783481"/>
      <w:bookmarkStart w:id="153" w:name="_Toc420783686"/>
      <w:bookmarkStart w:id="154" w:name="_Toc13164"/>
      <w:bookmarkStart w:id="155" w:name="_Toc264500869"/>
      <w:bookmarkStart w:id="156" w:name="_Toc421749068"/>
      <w:bookmarkStart w:id="157" w:name="_Toc421749135"/>
      <w:bookmarkStart w:id="158" w:name="_Toc15130"/>
      <w:bookmarkStart w:id="159" w:name="_Toc263765578"/>
      <w:bookmarkStart w:id="160" w:name="_Toc29168"/>
      <w:bookmarkStart w:id="161" w:name="_Toc263755490"/>
      <w:bookmarkStart w:id="162" w:name="_Toc264379663"/>
      <w:bookmarkStart w:id="163" w:name="_Toc264223815"/>
      <w:bookmarkStart w:id="164" w:name="_Toc264499760"/>
      <w:bookmarkStart w:id="165" w:name="_Toc264499047"/>
      <w:bookmarkStart w:id="166" w:name="_Toc264626846"/>
      <w:bookmarkStart w:id="167" w:name="_Toc263635488"/>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B70E8" w:rsidRDefault="008B70E8" w:rsidP="008B70E8">
      <w:pPr>
        <w:pStyle w:val="3"/>
        <w:numPr>
          <w:ilvl w:val="2"/>
          <w:numId w:val="0"/>
        </w:numPr>
      </w:pPr>
      <w:bookmarkStart w:id="168" w:name="_Toc264499048"/>
      <w:bookmarkStart w:id="169" w:name="_Toc264499761"/>
      <w:bookmarkStart w:id="170" w:name="_Toc421749136"/>
      <w:r>
        <w:rPr>
          <w:rFonts w:hint="eastAsia"/>
        </w:rPr>
        <w:t xml:space="preserve">2.2.1 </w:t>
      </w:r>
      <w:bookmarkEnd w:id="124"/>
      <w:bookmarkEnd w:id="125"/>
      <w:bookmarkEnd w:id="168"/>
      <w:bookmarkEnd w:id="169"/>
      <w:r>
        <w:rPr>
          <w:rFonts w:hint="eastAsia"/>
        </w:rPr>
        <w:t>PHP</w:t>
      </w:r>
      <w:r>
        <w:rPr>
          <w:rFonts w:hint="eastAsia"/>
        </w:rPr>
        <w:t>（</w:t>
      </w:r>
      <w:r>
        <w:rPr>
          <w:rFonts w:hint="eastAsia"/>
        </w:rPr>
        <w:t>Thinkphp</w:t>
      </w:r>
      <w:r>
        <w:rPr>
          <w:rFonts w:hint="eastAsia"/>
        </w:rPr>
        <w:t>）</w:t>
      </w:r>
      <w:bookmarkEnd w:id="170"/>
    </w:p>
    <w:p w:rsidR="008B70E8" w:rsidRDefault="008B70E8" w:rsidP="008B70E8">
      <w:pPr>
        <w:spacing w:line="360" w:lineRule="exact"/>
        <w:rPr>
          <w:rFonts w:ascii="宋体" w:hAnsi="宋体" w:cs="Arial"/>
          <w:shd w:val="clear" w:color="auto" w:fill="FFFFFF"/>
        </w:rPr>
      </w:pPr>
      <w:r>
        <w:rPr>
          <w:rFonts w:ascii="宋体" w:hAnsi="宋体" w:cs="Arial"/>
          <w:shd w:val="clear" w:color="auto" w:fill="FFFFFF"/>
        </w:rPr>
        <w:t>P</w:t>
      </w:r>
      <w:r>
        <w:t>HP</w:t>
      </w:r>
      <w:r>
        <w:rPr>
          <w:rFonts w:hint="eastAsia"/>
        </w:rPr>
        <w:t>是一种流行的用于</w:t>
      </w:r>
      <w:r>
        <w:rPr>
          <w:rFonts w:hint="eastAsia"/>
        </w:rPr>
        <w:t>web</w:t>
      </w:r>
      <w:r>
        <w:rPr>
          <w:rFonts w:hint="eastAsia"/>
        </w:rPr>
        <w:t>开发的</w:t>
      </w:r>
      <w:r>
        <w:t>开源脚本语言</w:t>
      </w:r>
      <w:r>
        <w:rPr>
          <w:rFonts w:hint="eastAsia"/>
        </w:rPr>
        <w:t>，是一直排在编程语言前十的一款功能强大、免费提供、跨平台、</w:t>
      </w:r>
      <w:r>
        <w:rPr>
          <w:rFonts w:ascii="宋体" w:hAnsi="宋体" w:cs="Arial" w:hint="eastAsia"/>
          <w:shd w:val="clear" w:color="auto" w:fill="FFFFFF"/>
        </w:rPr>
        <w:t>高效、拥有专业图像处理功能的专业的开发语言。PHP广泛</w:t>
      </w:r>
      <w:r>
        <w:rPr>
          <w:rFonts w:ascii="宋体" w:hAnsi="宋体" w:cs="Arial"/>
          <w:shd w:val="clear" w:color="auto" w:fill="FFFFFF"/>
        </w:rPr>
        <w:t>吸收了</w:t>
      </w:r>
      <w:r>
        <w:rPr>
          <w:rFonts w:ascii="宋体" w:hAnsi="宋体" w:cs="Arial" w:hint="eastAsia"/>
          <w:shd w:val="clear" w:color="auto" w:fill="FFFFFF"/>
        </w:rPr>
        <w:t>各大语言的特点，比如：</w:t>
      </w:r>
      <w:r>
        <w:rPr>
          <w:rFonts w:ascii="宋体" w:hAnsi="宋体" w:cs="Arial"/>
          <w:shd w:val="clear" w:color="auto" w:fill="FFFFFF"/>
        </w:rPr>
        <w:t>Perl、Java和</w:t>
      </w:r>
      <w:r>
        <w:rPr>
          <w:rFonts w:ascii="宋体" w:hAnsi="宋体" w:cs="Arial" w:hint="eastAsia"/>
          <w:shd w:val="clear" w:color="auto" w:fill="FFFFFF"/>
        </w:rPr>
        <w:t>C等</w:t>
      </w:r>
      <w:r>
        <w:rPr>
          <w:rFonts w:ascii="宋体" w:hAnsi="宋体" w:cs="Arial"/>
          <w:shd w:val="clear" w:color="auto" w:fill="FFFFFF"/>
        </w:rPr>
        <w:t>，</w:t>
      </w:r>
      <w:r>
        <w:rPr>
          <w:rFonts w:ascii="宋体" w:hAnsi="宋体" w:cs="Arial" w:hint="eastAsia"/>
          <w:shd w:val="clear" w:color="auto" w:fill="FFFFFF"/>
        </w:rPr>
        <w:t>这样有利于编程学习，也让转行到php的编程人员上手更快，PHP是一种应用广泛的web开发语言，PHP并不像C、Java等语言，可以用于很多领域，PHP是专注于web开发，所以PHP拥有更专业的元素，在动态页面方面，PHP相比于CGI和Perl拥有更快的执行速度。</w:t>
      </w:r>
      <w:r>
        <w:rPr>
          <w:rFonts w:ascii="宋体" w:hAnsi="宋体" w:cs="Arial"/>
          <w:shd w:val="clear" w:color="auto" w:fill="FFFFFF"/>
        </w:rPr>
        <w:t>P</w:t>
      </w:r>
      <w:r>
        <w:rPr>
          <w:rFonts w:ascii="宋体" w:hAnsi="宋体" w:cs="Arial" w:hint="eastAsia"/>
          <w:shd w:val="clear" w:color="auto" w:fill="FFFFFF"/>
        </w:rPr>
        <w:t>HP是一款功能强大，而且执行速度超强的编程语言</w:t>
      </w:r>
      <w:r>
        <w:rPr>
          <w:rFonts w:ascii="宋体" w:hAnsi="宋体" w:cs="Arial" w:hint="eastAsia"/>
          <w:shd w:val="clear" w:color="auto" w:fill="FFFFFF"/>
          <w:vertAlign w:val="superscript"/>
        </w:rPr>
        <w:t>[17]</w:t>
      </w:r>
      <w:r>
        <w:rPr>
          <w:rFonts w:ascii="宋体" w:hAnsi="宋体" w:cs="Arial" w:hint="eastAsia"/>
          <w:shd w:val="clear" w:color="auto" w:fill="FFFFFF"/>
        </w:rPr>
        <w:t xml:space="preserve">。 </w:t>
      </w:r>
    </w:p>
    <w:p w:rsidR="008B70E8" w:rsidRDefault="008B70E8" w:rsidP="008B70E8">
      <w:pPr>
        <w:spacing w:line="360" w:lineRule="exact"/>
        <w:rPr>
          <w:rFonts w:ascii="宋体" w:hAnsi="宋体" w:cs="Arial"/>
          <w:color w:val="000000"/>
          <w:shd w:val="clear" w:color="auto" w:fill="FFFFFF"/>
        </w:rPr>
      </w:pPr>
      <w:r>
        <w:rPr>
          <w:rFonts w:ascii="宋体" w:hAnsi="宋体" w:cs="Arial" w:hint="eastAsia"/>
          <w:color w:val="000000"/>
          <w:shd w:val="clear" w:color="auto" w:fill="FFFFFF"/>
        </w:rPr>
        <w:t>PHP首次与世人见面是在1995年。</w:t>
      </w:r>
      <w:r>
        <w:rPr>
          <w:rStyle w:val="apple-converted-space"/>
          <w:rFonts w:ascii="宋体" w:hAnsi="宋体" w:cs="Arial" w:hint="eastAsia"/>
          <w:color w:val="000000"/>
          <w:shd w:val="clear" w:color="auto" w:fill="FFFFFF"/>
        </w:rPr>
        <w:t>在PHP第一版中，只有一些简单的功能。后来随之PHP语言自身的优越性，越来越多的人开始应用PHP在自己的网站，由于早期的PHP功能比较简单，一般也就应用与一些个人网页</w:t>
      </w:r>
      <w:r>
        <w:rPr>
          <w:rStyle w:val="apple-converted-space"/>
          <w:rFonts w:ascii="宋体" w:hAnsi="宋体" w:cs="Arial" w:hint="eastAsia"/>
          <w:color w:val="000000"/>
          <w:sz w:val="32"/>
          <w:szCs w:val="32"/>
          <w:shd w:val="clear" w:color="auto" w:fill="FFFFFF"/>
          <w:vertAlign w:val="superscript"/>
        </w:rPr>
        <w:t>[3]</w:t>
      </w:r>
      <w:r>
        <w:rPr>
          <w:rStyle w:val="apple-converted-space"/>
          <w:rFonts w:ascii="宋体" w:hAnsi="宋体" w:cs="Arial" w:hint="eastAsia"/>
          <w:color w:val="000000"/>
          <w:shd w:val="clear" w:color="auto" w:fill="FFFFFF"/>
        </w:rPr>
        <w:t>。随着用户的增多，许多新用户觉得PHP应该再增加一些新的功能，于是乎像循环语句和数组变量等新功能被加入</w:t>
      </w:r>
      <w:r>
        <w:rPr>
          <w:rFonts w:ascii="宋体" w:hAnsi="宋体" w:cs="Arial" w:hint="eastAsia"/>
          <w:color w:val="000000"/>
          <w:shd w:val="clear" w:color="auto" w:fill="FFFFFF"/>
        </w:rPr>
        <w:t>。1997年，两名来自以色列的程序员重写了PHP，对PHP进行了优化，久而久之发展成为了PHP3，至此，PHP已经初步奠定了他在编程界的基础。 2000年，PHP4发布，该版本以zend engine 1.0位基础， PHP4在大多数情况下都是比PHP要高效许多，也增加了不少新功能。2004年发布了PHP5，PHP5包含了许多新的特色的，特别是在对于面向对象功能上，并且引入了PDO，从此至2013年，PHP开发团队放弃PHP4，以此鼓励更多的程序员用户转移到PHP5的开发中来</w:t>
      </w:r>
      <w:r>
        <w:rPr>
          <w:rFonts w:ascii="宋体" w:hAnsi="宋体" w:cs="Arial" w:hint="eastAsia"/>
          <w:color w:val="000000"/>
          <w:sz w:val="32"/>
          <w:szCs w:val="32"/>
          <w:shd w:val="clear" w:color="auto" w:fill="FFFFFF"/>
          <w:vertAlign w:val="superscript"/>
        </w:rPr>
        <w:t>[7]</w:t>
      </w:r>
      <w:r>
        <w:rPr>
          <w:rFonts w:ascii="宋体" w:hAnsi="宋体" w:cs="Arial" w:hint="eastAsia"/>
          <w:color w:val="000000"/>
          <w:shd w:val="clear" w:color="auto" w:fill="FFFFFF"/>
        </w:rPr>
        <w:t>。现在最新的PHP版本是5.4.11[</w:t>
      </w:r>
      <w:r>
        <w:rPr>
          <w:rFonts w:ascii="宋体" w:hAnsi="宋体" w:cs="Arial" w:hint="eastAsia"/>
          <w:color w:val="000000"/>
          <w:shd w:val="clear" w:color="auto" w:fill="FFFFFF"/>
          <w:vertAlign w:val="superscript"/>
        </w:rPr>
        <w:t>15]</w:t>
      </w:r>
      <w:r>
        <w:rPr>
          <w:rFonts w:ascii="宋体" w:hAnsi="宋体" w:cs="Arial" w:hint="eastAsia"/>
          <w:color w:val="000000"/>
          <w:shd w:val="clear" w:color="auto" w:fill="FFFFFF"/>
        </w:rPr>
        <w:t>。在PHP6的最新设想上，有几个方面的可能：第一个是PHP6将会支持Unicode，支持Unicode是大势所趋，即便是Unicode要占用相当大的空间，但是由于现在的硬件越来越强、网速越来越快，所以为了PHP6的更好的功能是放弃一点效率是可行的</w:t>
      </w:r>
      <w:r>
        <w:rPr>
          <w:rFonts w:ascii="宋体" w:hAnsi="宋体" w:cs="Arial" w:hint="eastAsia"/>
          <w:color w:val="000000"/>
          <w:shd w:val="clear" w:color="auto" w:fill="FFFFFF"/>
          <w:vertAlign w:val="superscript"/>
        </w:rPr>
        <w:t>[22]</w:t>
      </w:r>
      <w:r>
        <w:rPr>
          <w:rFonts w:ascii="宋体" w:hAnsi="宋体" w:cs="Arial" w:hint="eastAsia"/>
          <w:color w:val="000000"/>
          <w:shd w:val="clear" w:color="auto" w:fill="FFFFFF"/>
        </w:rPr>
        <w:t>。第二个是Register  Globals 、Magic  Quotes、S</w:t>
      </w:r>
      <w:r>
        <w:rPr>
          <w:rFonts w:ascii="宋体" w:hAnsi="宋体" w:cs="Arial"/>
          <w:color w:val="000000"/>
          <w:shd w:val="clear" w:color="auto" w:fill="FFFFFF"/>
        </w:rPr>
        <w:t>a</w:t>
      </w:r>
      <w:r>
        <w:rPr>
          <w:rFonts w:ascii="宋体" w:hAnsi="宋体" w:cs="Arial" w:hint="eastAsia"/>
          <w:color w:val="000000"/>
          <w:shd w:val="clear" w:color="auto" w:fill="FFFFFF"/>
        </w:rPr>
        <w:t>fe Mode将会被取消。第三个是Register  Long Array将会被去除、ASP风格标签将会去除。最后一个是</w:t>
      </w:r>
      <w:r>
        <w:rPr>
          <w:rFonts w:ascii="宋体" w:hAnsi="宋体" w:cs="Arial"/>
          <w:bCs/>
          <w:color w:val="000000"/>
          <w:shd w:val="clear" w:color="auto" w:fill="FFFFFF"/>
        </w:rPr>
        <w:t>APC将被导入</w:t>
      </w:r>
      <w:r>
        <w:rPr>
          <w:rFonts w:ascii="宋体" w:hAnsi="宋体" w:cs="Arial" w:hint="eastAsia"/>
          <w:bCs/>
          <w:color w:val="000000"/>
          <w:shd w:val="clear" w:color="auto" w:fill="FFFFFF"/>
        </w:rPr>
        <w:t>到PHP核心，</w:t>
      </w:r>
      <w:r>
        <w:rPr>
          <w:rFonts w:ascii="宋体" w:hAnsi="宋体" w:cs="Arial" w:hint="eastAsia"/>
          <w:color w:val="000000"/>
          <w:shd w:val="clear" w:color="auto" w:fill="FFFFFF"/>
        </w:rPr>
        <w:t>这样可以极大的提高</w:t>
      </w:r>
      <w:r>
        <w:rPr>
          <w:rFonts w:ascii="宋体" w:hAnsi="宋体" w:cs="Arial"/>
          <w:color w:val="000000"/>
          <w:shd w:val="clear" w:color="auto" w:fill="FFFFFF"/>
        </w:rPr>
        <w:t>PHP性能，并且</w:t>
      </w:r>
      <w:r>
        <w:rPr>
          <w:rFonts w:ascii="宋体" w:hAnsi="宋体" w:cs="Arial" w:hint="eastAsia"/>
          <w:color w:val="000000"/>
          <w:shd w:val="clear" w:color="auto" w:fill="FFFFFF"/>
        </w:rPr>
        <w:t>用户可以根据自</w:t>
      </w:r>
      <w:r>
        <w:rPr>
          <w:rFonts w:ascii="宋体" w:hAnsi="宋体" w:cs="Arial" w:hint="eastAsia"/>
          <w:color w:val="000000"/>
          <w:shd w:val="clear" w:color="auto" w:fill="FFFFFF"/>
        </w:rPr>
        <w:lastRenderedPageBreak/>
        <w:t>身需求来</w:t>
      </w:r>
      <w:r>
        <w:rPr>
          <w:rFonts w:ascii="宋体" w:hAnsi="宋体" w:cs="Arial"/>
          <w:color w:val="000000"/>
          <w:shd w:val="clear" w:color="auto" w:fill="FFFFFF"/>
        </w:rPr>
        <w:t>选择是否启用APC</w:t>
      </w:r>
      <w:r>
        <w:rPr>
          <w:rFonts w:ascii="宋体" w:hAnsi="宋体" w:cs="Arial" w:hint="eastAsia"/>
          <w:color w:val="000000"/>
          <w:sz w:val="32"/>
          <w:szCs w:val="32"/>
          <w:shd w:val="clear" w:color="auto" w:fill="FFFFFF"/>
          <w:vertAlign w:val="superscript"/>
        </w:rPr>
        <w:t>[24]</w:t>
      </w:r>
      <w:r>
        <w:rPr>
          <w:rFonts w:ascii="宋体" w:hAnsi="宋体" w:cs="Arial"/>
          <w:color w:val="000000"/>
          <w:shd w:val="clear" w:color="auto" w:fill="FFFFFF"/>
        </w:rPr>
        <w:t>。</w:t>
      </w:r>
    </w:p>
    <w:p w:rsidR="008B70E8" w:rsidRDefault="008B70E8" w:rsidP="008B70E8">
      <w:pPr>
        <w:spacing w:line="360" w:lineRule="exact"/>
        <w:rPr>
          <w:rFonts w:ascii="宋体" w:hAnsi="宋体" w:cs="Arial"/>
          <w:color w:val="000000"/>
          <w:shd w:val="clear" w:color="auto" w:fill="FFFFFF"/>
        </w:rPr>
      </w:pPr>
      <w:r>
        <w:rPr>
          <w:rFonts w:ascii="宋体" w:hAnsi="宋体" w:cs="Arial" w:hint="eastAsia"/>
          <w:color w:val="000000"/>
          <w:shd w:val="clear" w:color="auto" w:fill="FFFFFF"/>
        </w:rPr>
        <w:t>总而言之，PHP是一款开源的、跨平台的、面向对象编程的、并且具有广泛数据库支持等诸多优点的web脚本语言，是广大动态网页制作程序员的首选。</w:t>
      </w:r>
    </w:p>
    <w:p w:rsidR="008B70E8" w:rsidRDefault="008B70E8" w:rsidP="008B70E8">
      <w:pPr>
        <w:pStyle w:val="3"/>
        <w:numPr>
          <w:ilvl w:val="2"/>
          <w:numId w:val="0"/>
        </w:numPr>
      </w:pPr>
      <w:bookmarkStart w:id="171" w:name="_Toc421749137"/>
      <w:r>
        <w:rPr>
          <w:rFonts w:hint="eastAsia"/>
        </w:rPr>
        <w:t>2.2.2 B/S</w:t>
      </w:r>
      <w:r>
        <w:rPr>
          <w:rFonts w:hint="eastAsia"/>
        </w:rPr>
        <w:t>结构</w:t>
      </w:r>
      <w:bookmarkEnd w:id="171"/>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Browser/Server简称B/S结构，是指随着计算机网络的快速发展，特别是Internet技术的发展与应用而孕育出的一种数据库应用系统结构。B/S在结构弥补了C/S结构的不足。基于C/S结构的数据库应用系统对客户机的要求较高，使得客户机必须针对每一种需要连接的数据库进行安装上客户端软件才可以运行，这样就造成了客户机容易瘫痪的局面，而且客户机的维护也是比较困难的。在B/S结构数据库应用系统中，客户机端只需要安装一个浏览器软件即可完成用户的输入与输出。而在服务器端，除了为了保存数据的数据库服务器之外，还需要有另外的应用服务器来处理客服端提交的各种处理请求。应用服务器相当于是客户机与数据库服务器进行交流和应答的中介，链接了用户与数据库之间的桥梁。所以习惯上也把B/S结构称之为三层机构，把C/S结构称之为两层结构。</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B/S三层结构更有效的克服了C/S两层结构的不足，客户机只要是有相应的浏览器软件就可以完美运行，，而且它有效的节省了投资，同时使得对客户机的维护和配置也变得更加的轻松。由B/S三层结构还扩展了不少的其他多层结构，通过增加中间服务器的层数来增强整个应用系统的功能、更好的优化系统的配置以及简化了对系统整体的管理，因此B/S结构更具有更好的稳定性和可靠性。</w:t>
      </w:r>
    </w:p>
    <w:p w:rsidR="008B70E8" w:rsidRDefault="008B70E8" w:rsidP="008B70E8">
      <w:pPr>
        <w:pStyle w:val="3"/>
        <w:numPr>
          <w:ilvl w:val="2"/>
          <w:numId w:val="0"/>
        </w:numPr>
      </w:pPr>
      <w:bookmarkStart w:id="172" w:name="_Toc421749138"/>
      <w:bookmarkStart w:id="173" w:name="_Toc263630725"/>
      <w:bookmarkStart w:id="174" w:name="_Toc263631063"/>
      <w:bookmarkStart w:id="175" w:name="_Toc264499052"/>
      <w:bookmarkStart w:id="176" w:name="_Toc264499765"/>
      <w:r>
        <w:rPr>
          <w:rFonts w:hint="eastAsia"/>
        </w:rPr>
        <w:t>2.2.3 HTML+JavaScript+CSS</w:t>
      </w:r>
      <w:bookmarkEnd w:id="172"/>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HTML（Hyper Text Make-up Language ）是web的核心与基础。自1990年问世以来就已经有了多个版本，到目前为止最新是HTML5，HTML已经可以允许编程人员可以任意的实现放置图片、美化文字、插入视频等功能。与其他一些网站编辑工具相结合，比如CSS、JavaScript或者是VBScript，HTML也可以实现动态交互等功能。HTML文件是用HTML编写的超文本格式类的文件</w:t>
      </w:r>
      <w:r>
        <w:rPr>
          <w:rFonts w:ascii="宋体" w:hAnsi="宋体" w:cs="Arial" w:hint="eastAsia"/>
          <w:shd w:val="clear" w:color="auto" w:fill="FFFFFF"/>
          <w:vertAlign w:val="superscript"/>
        </w:rPr>
        <w:t>[2]</w:t>
      </w:r>
      <w:r>
        <w:rPr>
          <w:rFonts w:ascii="宋体" w:hAnsi="宋体" w:cs="Arial" w:hint="eastAsia"/>
          <w:shd w:val="clear" w:color="auto" w:fill="FFFFFF"/>
        </w:rPr>
        <w:t>。因为html采用的是ASCII文本编码格式，所以凡是有可以编辑文本格式的编辑软件都可以用来编写html文件。</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CSS中文名称叫做级联样式表。平时单独用HTML做的网页文件，页面各个部分的修饰美化的能力都是有限的而且语句用起来特别繁琐，而CSS正式为了弥补html的这种缺陷而产生的，CSS的语句和文法都比较简单，只要在网页的源码中插入一些STYLE语句就可以对网页的整个页面进行轻松而简洁修饰，使网页的整个页面更加生动，获得让web端的促销员和用户都满意的效果</w:t>
      </w:r>
      <w:r>
        <w:rPr>
          <w:rFonts w:ascii="宋体" w:hAnsi="宋体" w:cs="Arial" w:hint="eastAsia"/>
          <w:shd w:val="clear" w:color="auto" w:fill="FFFFFF"/>
          <w:vertAlign w:val="superscript"/>
        </w:rPr>
        <w:t>[9]</w:t>
      </w:r>
      <w:r>
        <w:rPr>
          <w:rFonts w:ascii="宋体" w:hAnsi="宋体" w:cs="Arial" w:hint="eastAsia"/>
          <w:shd w:val="clear" w:color="auto" w:fill="FFFFFF"/>
        </w:rPr>
        <w:t>。目前最新的版本是CSS3，CSS3计划在CSS2的基础上对其进行更加精细的模块划分。</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JavaScript是网景公司开发的一种基于对象和事件驱动的动态类型、弱类型、基于原型的脚本语言。使用它可以轻松的进行交互式web页面的开发</w:t>
      </w:r>
      <w:r>
        <w:rPr>
          <w:rFonts w:ascii="宋体" w:hAnsi="宋体" w:cs="Arial" w:hint="eastAsia"/>
          <w:shd w:val="clear" w:color="auto" w:fill="FFFFFF"/>
          <w:vertAlign w:val="superscript"/>
        </w:rPr>
        <w:t>[8]</w:t>
      </w:r>
      <w:r>
        <w:rPr>
          <w:rFonts w:ascii="宋体" w:hAnsi="宋体" w:cs="Arial" w:hint="eastAsia"/>
          <w:shd w:val="clear" w:color="auto" w:fill="FFFFFF"/>
        </w:rPr>
        <w:t>。JavaScript的前身是网景公司开发的LiveScript， Netscape引进了Java的概念后推出了JavaScript。 JavaScript具有以下特点：</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①是一种解释性脚本语言；</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②主要用来向静态网站页面添加交互行为。</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③可以直接嵌入到html之中，但一般在网站设计时把JavaScript文件与html分开来，这样有利于整个网站结构和行为的分离。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④跨平台特性，在绝大多数浏览器的支持下，可以在多种平台下运行</w:t>
      </w:r>
      <w:r>
        <w:rPr>
          <w:rFonts w:ascii="宋体" w:hAnsi="宋体" w:cs="Arial" w:hint="eastAsia"/>
          <w:shd w:val="clear" w:color="auto" w:fill="FFFFFF"/>
          <w:vertAlign w:val="superscript"/>
        </w:rPr>
        <w:t>[8]</w:t>
      </w:r>
      <w:r>
        <w:rPr>
          <w:rFonts w:ascii="宋体" w:hAnsi="宋体" w:cs="Arial" w:hint="eastAsia"/>
          <w:shd w:val="clear" w:color="auto" w:fill="FFFFFF"/>
        </w:rPr>
        <w:t>。</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lastRenderedPageBreak/>
        <w:t>整个网页的前端通过JavaScript、CSS、HTML结合在一起可以设计出界面美观，功能使用，并且具有一定安全性的网页脚本，利于再其基础上进行进一步的动态网页的开发设计</w:t>
      </w:r>
      <w:r>
        <w:rPr>
          <w:rFonts w:ascii="宋体" w:hAnsi="宋体" w:cs="Arial" w:hint="eastAsia"/>
          <w:shd w:val="clear" w:color="auto" w:fill="FFFFFF"/>
          <w:vertAlign w:val="superscript"/>
        </w:rPr>
        <w:t>[30]</w:t>
      </w:r>
      <w:r>
        <w:rPr>
          <w:rFonts w:ascii="宋体" w:hAnsi="宋体" w:cs="Arial" w:hint="eastAsia"/>
          <w:shd w:val="clear" w:color="auto" w:fill="FFFFFF"/>
        </w:rPr>
        <w:t>。</w:t>
      </w:r>
    </w:p>
    <w:p w:rsidR="008B70E8" w:rsidRDefault="008B70E8" w:rsidP="008B70E8">
      <w:pPr>
        <w:pStyle w:val="3"/>
        <w:numPr>
          <w:ilvl w:val="2"/>
          <w:numId w:val="0"/>
        </w:numPr>
        <w:rPr>
          <w:b w:val="0"/>
          <w:bCs w:val="0"/>
        </w:rPr>
      </w:pPr>
      <w:bookmarkStart w:id="177" w:name="_Toc421749139"/>
      <w:r>
        <w:rPr>
          <w:rFonts w:hint="eastAsia"/>
        </w:rPr>
        <w:t>2.2.4 MySQL</w:t>
      </w:r>
      <w:bookmarkEnd w:id="177"/>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MySQL隶属于Oracle，在web数据库方面，MySQL是经常见到并应用的。MySQL采用的是客户/服务器结构，因此，在使用MySQL的时候，实际上是用了两个程序</w:t>
      </w:r>
      <w:r>
        <w:rPr>
          <w:rFonts w:ascii="宋体" w:hAnsi="宋体" w:cs="Arial" w:hint="eastAsia"/>
          <w:shd w:val="clear" w:color="auto" w:fill="FFFFFF"/>
          <w:vertAlign w:val="superscript"/>
        </w:rPr>
        <w:t>[25]</w:t>
      </w:r>
      <w:r>
        <w:rPr>
          <w:rFonts w:ascii="宋体" w:hAnsi="宋体" w:cs="Arial" w:hint="eastAsia"/>
          <w:shd w:val="clear" w:color="auto" w:fill="FFFFFF"/>
        </w:rPr>
        <w:t>。第一个是MySQL服务器程序，指的是mysqld程序，它在运行的时候存放在数据库的机器上，负责在网路上监听并处理来自客户的服务请求，根据这些请求去访问数据库内容，最后在将访问的内容返还给用户。另一个程序是MySQL客户端程序，它负责连接到数据库服务器，然后通过服务器发出查询指令告知其需要什么信息</w:t>
      </w:r>
      <w:r>
        <w:rPr>
          <w:rFonts w:ascii="宋体" w:hAnsi="宋体" w:cs="Arial" w:hint="eastAsia"/>
          <w:shd w:val="clear" w:color="auto" w:fill="FFFFFF"/>
          <w:vertAlign w:val="superscript"/>
        </w:rPr>
        <w:t>[1]</w:t>
      </w:r>
      <w:r>
        <w:rPr>
          <w:rFonts w:ascii="宋体" w:hAnsi="宋体" w:cs="Arial" w:hint="eastAsia"/>
          <w:shd w:val="clear" w:color="auto" w:fill="FFFFFF"/>
        </w:rPr>
        <w:t>。</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与其他的大型数据库相比， MySQL 虽然在有些地方不能达到像oracle、DB2等强大的功能，但是这个却一点也没有影响到许多人对它的追捧。对于大多数个人用户或者中小企业来说，MySQL的功能已经很足够了。另一方面， MySQL是免费的并且是开源的，使用这种优势让很多年轻人爱上了它。 很多的网站开发者用Apache或者IIS作为 Web 服务器，Linux作为操作系统，数据库方面则采用MySQL，加上用PHP作为开发语言，结合在一起，被业界成为“LAMP“或“LNMP”组合</w:t>
      </w:r>
      <w:r>
        <w:rPr>
          <w:rFonts w:ascii="宋体" w:hAnsi="宋体" w:cs="Arial" w:hint="eastAsia"/>
          <w:shd w:val="clear" w:color="auto" w:fill="FFFFFF"/>
          <w:vertAlign w:val="superscript"/>
        </w:rPr>
        <w:t>[7]</w:t>
      </w:r>
      <w:r>
        <w:rPr>
          <w:rFonts w:ascii="宋体" w:hAnsi="宋体" w:cs="Arial" w:hint="eastAsia"/>
          <w:shd w:val="clear" w:color="auto" w:fill="FFFFFF"/>
        </w:rPr>
        <w:t>。</w:t>
      </w:r>
    </w:p>
    <w:p w:rsidR="008B70E8" w:rsidRDefault="008B70E8" w:rsidP="008B70E8">
      <w:pPr>
        <w:spacing w:line="360" w:lineRule="exact"/>
        <w:rPr>
          <w:rFonts w:ascii="宋体" w:hAnsi="宋体" w:cs="Arial"/>
          <w:shd w:val="clear" w:color="auto" w:fill="FFFFFF"/>
        </w:rPr>
      </w:pPr>
    </w:p>
    <w:p w:rsidR="008B70E8" w:rsidRDefault="008B70E8" w:rsidP="008B70E8">
      <w:pPr>
        <w:pStyle w:val="2"/>
        <w:numPr>
          <w:ilvl w:val="1"/>
          <w:numId w:val="0"/>
        </w:numPr>
      </w:pPr>
      <w:bookmarkStart w:id="178" w:name="_Toc421749140"/>
      <w:r>
        <w:rPr>
          <w:rFonts w:hint="eastAsia"/>
        </w:rPr>
        <w:t>2.3</w:t>
      </w:r>
      <w:r>
        <w:rPr>
          <w:rFonts w:hint="eastAsia"/>
        </w:rPr>
        <w:t>开发工具介绍</w:t>
      </w:r>
      <w:bookmarkStart w:id="179" w:name="_Toc263630726"/>
      <w:bookmarkStart w:id="180" w:name="_Toc263583777"/>
      <w:bookmarkStart w:id="181" w:name="_Toc263351093"/>
      <w:bookmarkStart w:id="182" w:name="_Toc263630727"/>
      <w:bookmarkStart w:id="183" w:name="_Toc263631064"/>
      <w:bookmarkStart w:id="184" w:name="_Toc264499054"/>
      <w:bookmarkStart w:id="185" w:name="_Toc264499767"/>
      <w:bookmarkEnd w:id="173"/>
      <w:bookmarkEnd w:id="174"/>
      <w:bookmarkEnd w:id="175"/>
      <w:bookmarkEnd w:id="176"/>
      <w:bookmarkEnd w:id="178"/>
      <w:bookmarkEnd w:id="179"/>
    </w:p>
    <w:p w:rsidR="008B70E8" w:rsidRDefault="008B70E8" w:rsidP="008B70E8">
      <w:pPr>
        <w:pStyle w:val="3"/>
        <w:numPr>
          <w:ilvl w:val="2"/>
          <w:numId w:val="0"/>
        </w:numPr>
      </w:pPr>
      <w:bookmarkStart w:id="186" w:name="_Toc421749141"/>
      <w:r>
        <w:rPr>
          <w:rFonts w:hint="eastAsia"/>
        </w:rPr>
        <w:t>2.3.1 Zend Studio</w:t>
      </w:r>
      <w:bookmarkEnd w:id="180"/>
      <w:bookmarkEnd w:id="181"/>
      <w:bookmarkEnd w:id="182"/>
      <w:bookmarkEnd w:id="183"/>
      <w:bookmarkEnd w:id="184"/>
      <w:bookmarkEnd w:id="185"/>
      <w:bookmarkEnd w:id="186"/>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Zend Studio是一款利用php进行开发的工具软件，是由Zend Technologies公司开发的PHP语言集成开发环境(IDE)。Zend studio在支持PHP的同时也很好的支持HTML、JavaScript、CSS，DIV等网站常用工具。Zend studio通过一整套编辑、调试、分析、优化和数据库工具，加速了PHP的开发周期，并为广大程序员简化了复杂的开发流程，使得PHP软件开发人员可以更得心应手的开发自己的PHP项目。</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同时，zend studio对所Zend Framework方面的插件有很好的支持。在PHP网站开发行业，zend stuio获得了各种奖项，凭借其强大的编辑和测试工具，Zend studio可以快速开发和配置本地或者是远程的服务器，zend是一款水平很高的用于商业开发的php集成开发环境，zend的特点与php自身的特性完美契合，为开发者提供了很大的便利，可以毫不夸张的说zend studio是当前数一数二的php集成环境，而且zend也和php一样可以在多种平台进行开发。</w:t>
      </w:r>
    </w:p>
    <w:p w:rsidR="008B70E8" w:rsidRDefault="008B70E8" w:rsidP="008B70E8">
      <w:pPr>
        <w:spacing w:line="360" w:lineRule="exact"/>
      </w:pPr>
      <w:r>
        <w:rPr>
          <w:rFonts w:ascii="宋体" w:hAnsi="宋体" w:cs="Arial" w:hint="eastAsia"/>
          <w:shd w:val="clear" w:color="auto" w:fill="FFFFFF"/>
        </w:rPr>
        <w:t>此次项目主要利用Zend Studio进行网页的后台开发。</w:t>
      </w:r>
      <w:r>
        <w:rPr>
          <w:rFonts w:ascii="Arial" w:hAnsi="Arial" w:cs="Arial"/>
          <w:color w:val="000000"/>
          <w:szCs w:val="21"/>
        </w:rPr>
        <w:tab/>
      </w:r>
    </w:p>
    <w:p w:rsidR="008B70E8" w:rsidRDefault="008B70E8" w:rsidP="008B70E8">
      <w:pPr>
        <w:jc w:val="center"/>
        <w:rPr>
          <w:rFonts w:ascii="宋体" w:hAnsi="宋体"/>
        </w:rPr>
      </w:pPr>
      <w:r>
        <w:rPr>
          <w:rFonts w:hint="eastAsia"/>
          <w:noProof/>
        </w:rPr>
        <w:lastRenderedPageBreak/>
        <w:drawing>
          <wp:inline distT="0" distB="0" distL="0" distR="0">
            <wp:extent cx="5581650" cy="2867025"/>
            <wp:effectExtent l="0" t="0" r="0" b="9525"/>
            <wp:docPr id="36" name="图片 36" descr="QQ截图2015051820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截图201505182019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67025"/>
                    </a:xfrm>
                    <a:prstGeom prst="rect">
                      <a:avLst/>
                    </a:prstGeom>
                    <a:noFill/>
                    <a:ln>
                      <a:noFill/>
                    </a:ln>
                  </pic:spPr>
                </pic:pic>
              </a:graphicData>
            </a:graphic>
          </wp:inline>
        </w:drawing>
      </w:r>
    </w:p>
    <w:p w:rsidR="008B70E8" w:rsidRDefault="008B70E8" w:rsidP="008B70E8">
      <w:pPr>
        <w:shd w:val="clear" w:color="auto" w:fill="FFFFFF"/>
        <w:spacing w:line="360" w:lineRule="atLeast"/>
        <w:ind w:firstLine="420"/>
        <w:jc w:val="center"/>
        <w:rPr>
          <w:rFonts w:ascii="Arial" w:hAnsi="Arial" w:cs="Arial"/>
          <w:color w:val="333333"/>
          <w:szCs w:val="21"/>
        </w:rPr>
      </w:pPr>
      <w:r>
        <w:rPr>
          <w:rFonts w:ascii="Arial" w:hAnsi="Arial" w:cs="Arial" w:hint="eastAsia"/>
          <w:color w:val="333333"/>
          <w:szCs w:val="21"/>
        </w:rPr>
        <w:t>图</w:t>
      </w:r>
      <w:r>
        <w:rPr>
          <w:rFonts w:ascii="Arial" w:hAnsi="Arial" w:cs="Arial" w:hint="eastAsia"/>
          <w:color w:val="333333"/>
          <w:szCs w:val="21"/>
        </w:rPr>
        <w:t>2.1  Zend Studio</w:t>
      </w:r>
      <w:r>
        <w:rPr>
          <w:rFonts w:ascii="Arial" w:hAnsi="Arial" w:cs="Arial" w:hint="eastAsia"/>
          <w:color w:val="333333"/>
          <w:szCs w:val="21"/>
        </w:rPr>
        <w:t>界面图</w:t>
      </w:r>
    </w:p>
    <w:p w:rsidR="008B70E8" w:rsidRDefault="008B70E8" w:rsidP="008B70E8">
      <w:pPr>
        <w:pStyle w:val="3"/>
        <w:numPr>
          <w:ilvl w:val="2"/>
          <w:numId w:val="0"/>
        </w:numPr>
      </w:pPr>
      <w:bookmarkStart w:id="187" w:name="_Toc263583779"/>
      <w:bookmarkStart w:id="188" w:name="_Toc263630729"/>
      <w:bookmarkStart w:id="189" w:name="_Toc263631066"/>
      <w:bookmarkStart w:id="190" w:name="_Toc264499056"/>
      <w:bookmarkStart w:id="191" w:name="_Toc264499769"/>
      <w:bookmarkStart w:id="192" w:name="_Toc421749142"/>
      <w:r>
        <w:rPr>
          <w:rFonts w:hint="eastAsia"/>
        </w:rPr>
        <w:t xml:space="preserve">2.3.2 </w:t>
      </w:r>
      <w:bookmarkEnd w:id="187"/>
      <w:bookmarkEnd w:id="188"/>
      <w:bookmarkEnd w:id="189"/>
      <w:bookmarkEnd w:id="190"/>
      <w:bookmarkEnd w:id="191"/>
      <w:r>
        <w:rPr>
          <w:rFonts w:hint="eastAsia"/>
        </w:rPr>
        <w:t>Dreamweaver</w:t>
      </w:r>
      <w:bookmarkEnd w:id="192"/>
    </w:p>
    <w:p w:rsidR="008B70E8" w:rsidRDefault="008B70E8" w:rsidP="008B70E8">
      <w:pPr>
        <w:spacing w:line="360" w:lineRule="exact"/>
        <w:rPr>
          <w:rFonts w:ascii="宋体" w:hAnsi="宋体" w:cs="Arial"/>
          <w:shd w:val="clear" w:color="auto" w:fill="FFFFFF"/>
        </w:rPr>
      </w:pPr>
      <w:bookmarkStart w:id="193" w:name="_Toc263351095"/>
      <w:bookmarkStart w:id="194" w:name="_Toc263583780"/>
      <w:bookmarkStart w:id="195" w:name="_Toc263630730"/>
      <w:bookmarkStart w:id="196" w:name="_Toc263631067"/>
      <w:bookmarkStart w:id="197" w:name="_Toc264499057"/>
      <w:bookmarkStart w:id="198" w:name="_Toc264499770"/>
      <w:r>
        <w:rPr>
          <w:rFonts w:ascii="宋体" w:hAnsi="宋体" w:cs="Arial" w:hint="eastAsia"/>
          <w:shd w:val="clear" w:color="auto" w:fill="FFFFFF"/>
        </w:rPr>
        <w:t>Dreamweaver是Adobe公司的网站开发软件。是一个用来为网页设计和开发应用提供所见即所得的编辑工具，Dreamweaver是一套针对专业网页设计师特别是前端开发工程师的一个有力的工具，工程师利用它可以可以很轻松的设计出活泼动感的并且可以跨平台的网页。随着dw软件应用范围的扩大，其版本也在快速的更替，功能也是一直在增强，dw而且支持各种动态脚本语言的设计，像jsp、php等等。它集成了完整的网站开发、网页设计和站点管理等功能，具有强大的可视化、跨浏览器和支持多种平台的功能，同时利用Dreamweaver还可以开发很强大的交互式网站。</w:t>
      </w:r>
    </w:p>
    <w:p w:rsidR="008B70E8" w:rsidRDefault="008B70E8" w:rsidP="008B70E8">
      <w:pPr>
        <w:ind w:leftChars="200" w:left="420"/>
        <w:rPr>
          <w:rFonts w:ascii="宋体" w:hAnsi="宋体"/>
        </w:rPr>
      </w:pPr>
    </w:p>
    <w:p w:rsidR="008B70E8" w:rsidRDefault="008B70E8" w:rsidP="008B70E8">
      <w:pPr>
        <w:jc w:val="center"/>
      </w:pPr>
      <w:r>
        <w:rPr>
          <w:rFonts w:hint="eastAsia"/>
          <w:noProof/>
        </w:rPr>
        <w:drawing>
          <wp:inline distT="0" distB="0" distL="0" distR="0">
            <wp:extent cx="5934075" cy="31718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8B70E8" w:rsidRDefault="008B70E8" w:rsidP="008B70E8">
      <w:pPr>
        <w:jc w:val="center"/>
      </w:pPr>
      <w:r>
        <w:rPr>
          <w:rFonts w:hint="eastAsia"/>
        </w:rPr>
        <w:t>图</w:t>
      </w:r>
      <w:r>
        <w:rPr>
          <w:rFonts w:hint="eastAsia"/>
        </w:rPr>
        <w:t xml:space="preserve"> 2.1  Dreamweaver</w:t>
      </w:r>
      <w:r>
        <w:rPr>
          <w:rFonts w:hint="eastAsia"/>
        </w:rPr>
        <w:t>界面图</w:t>
      </w:r>
    </w:p>
    <w:p w:rsidR="008B70E8" w:rsidRDefault="008B70E8" w:rsidP="008B70E8">
      <w:pPr>
        <w:rPr>
          <w:rFonts w:ascii="宋体" w:hAnsi="宋体"/>
        </w:rPr>
      </w:pPr>
      <w:r>
        <w:rPr>
          <w:rFonts w:ascii="宋体" w:hAnsi="宋体" w:hint="eastAsia"/>
        </w:rPr>
        <w:t>此次项目主要利用</w:t>
      </w:r>
      <w:r>
        <w:rPr>
          <w:rFonts w:ascii="宋体" w:hAnsi="宋体" w:cs="Arial" w:hint="eastAsia"/>
        </w:rPr>
        <w:t>Zend Studio进行网页的后台开发。</w:t>
      </w:r>
    </w:p>
    <w:p w:rsidR="008B70E8" w:rsidRDefault="008B70E8" w:rsidP="008B70E8">
      <w:pPr>
        <w:pStyle w:val="3"/>
        <w:numPr>
          <w:ilvl w:val="2"/>
          <w:numId w:val="0"/>
        </w:numPr>
      </w:pPr>
      <w:bookmarkStart w:id="199" w:name="_Toc421749143"/>
      <w:r>
        <w:rPr>
          <w:rFonts w:hint="eastAsia"/>
        </w:rPr>
        <w:lastRenderedPageBreak/>
        <w:t xml:space="preserve">2.3.3 </w:t>
      </w:r>
      <w:bookmarkEnd w:id="193"/>
      <w:bookmarkEnd w:id="194"/>
      <w:bookmarkEnd w:id="195"/>
      <w:bookmarkEnd w:id="196"/>
      <w:bookmarkEnd w:id="197"/>
      <w:bookmarkEnd w:id="198"/>
      <w:r>
        <w:rPr>
          <w:rFonts w:hint="eastAsia"/>
        </w:rPr>
        <w:t>phpStudy</w:t>
      </w:r>
      <w:bookmarkEnd w:id="199"/>
    </w:p>
    <w:p w:rsidR="008B70E8" w:rsidRDefault="008B70E8" w:rsidP="008B70E8">
      <w:pPr>
        <w:spacing w:line="360" w:lineRule="exact"/>
        <w:ind w:firstLine="482"/>
        <w:rPr>
          <w:rFonts w:ascii="宋体" w:hAnsi="宋体" w:cs="Arial"/>
          <w:shd w:val="clear" w:color="auto" w:fill="FFFFFF"/>
        </w:rPr>
      </w:pPr>
      <w:r>
        <w:rPr>
          <w:rFonts w:hint="eastAsia"/>
          <w:b/>
          <w:bCs/>
        </w:rPr>
        <w:t xml:space="preserve"> </w:t>
      </w:r>
      <w:r>
        <w:rPr>
          <w:rFonts w:ascii="宋体" w:hAnsi="宋体" w:cs="Arial" w:hint="eastAsia"/>
          <w:shd w:val="clear" w:color="auto" w:fill="FFFFFF"/>
        </w:rPr>
        <w:t>phpStudy集成了Apache、PHP、MySQL三大软件，只需要一键安装，三大软件即可轻松应用在一个包里面，并且无需任何额外复杂的配置，它是直接安装直接使用的，不仅对新手来说很方便很直观，对老手来说也是一件很得心应手的事情。</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 xml:space="preserve"> Apache是一款功能十分强大和完美的服务器软件，在所有的web服务器软件里面稳排第一。Apache不仅跨平台，而且可以在所有的计算机上轻松运行。另一方面，Apache的安全保障也是众多用户亲睐它的一个重要原因。它可以将perl/python等快速、可靠并且安全的进行扩充。Apache源于NCSAhttpd服务器，经过好多次完善，终于成为了世界上最受欢迎的web服务器。</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Apache拥有许多特性：</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一、支持SSL；</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二、集成代理服务器模块；</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三、Apache的配置是简单而强有力；</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四、提供用户会话过程的跟踪；</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五、支持基于IP和基于域名的虚拟主机；</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六、通过第三方模块可以支持JavaServlets；</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七、集成Perl处理模块；</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八、支持通用网关接口；</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九、支持多种方式的HTTP认证；</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十、支持FastCGI；</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十一、支持最新的HTTP通信协议；</w:t>
      </w:r>
    </w:p>
    <w:p w:rsidR="008B70E8" w:rsidRDefault="008B70E8" w:rsidP="008B70E8">
      <w:pPr>
        <w:spacing w:line="360" w:lineRule="exact"/>
      </w:pPr>
      <w:r>
        <w:rPr>
          <w:rFonts w:ascii="宋体" w:hAnsi="宋体" w:cs="Arial" w:hint="eastAsia"/>
          <w:shd w:val="clear" w:color="auto" w:fill="FFFFFF"/>
        </w:rPr>
        <w:t>所以说要选择web服务器，Apache是一个不错的选</w:t>
      </w:r>
      <w:bookmarkStart w:id="200" w:name="_Toc263350121"/>
      <w:bookmarkStart w:id="201" w:name="_Toc263351096"/>
      <w:bookmarkStart w:id="202" w:name="_Toc263583781"/>
      <w:bookmarkStart w:id="203" w:name="_Toc263630731"/>
      <w:bookmarkStart w:id="204" w:name="_Toc263631068"/>
      <w:bookmarkStart w:id="205" w:name="_Toc264499058"/>
      <w:bookmarkStart w:id="206" w:name="_Toc264499771"/>
      <w:r>
        <w:rPr>
          <w:rFonts w:ascii="宋体" w:hAnsi="宋体" w:cs="Arial" w:hint="eastAsia"/>
          <w:shd w:val="clear" w:color="auto" w:fill="FFFFFF"/>
        </w:rPr>
        <w:t>择。</w:t>
      </w:r>
    </w:p>
    <w:p w:rsidR="008B70E8" w:rsidRDefault="008B70E8" w:rsidP="008B70E8">
      <w:pPr>
        <w:pStyle w:val="1"/>
      </w:pPr>
      <w:bookmarkStart w:id="207" w:name="_Toc421749144"/>
      <w:r>
        <w:rPr>
          <w:rFonts w:hint="eastAsia"/>
        </w:rPr>
        <w:t xml:space="preserve">3 </w:t>
      </w:r>
      <w:r>
        <w:rPr>
          <w:rFonts w:hint="eastAsia"/>
        </w:rPr>
        <w:t>可行性分析和需求分析</w:t>
      </w:r>
      <w:bookmarkStart w:id="208" w:name="_Toc263630732"/>
      <w:bookmarkEnd w:id="200"/>
      <w:bookmarkEnd w:id="201"/>
      <w:bookmarkEnd w:id="202"/>
      <w:bookmarkEnd w:id="203"/>
      <w:bookmarkEnd w:id="204"/>
      <w:bookmarkEnd w:id="205"/>
      <w:bookmarkEnd w:id="206"/>
      <w:bookmarkEnd w:id="207"/>
      <w:bookmarkEnd w:id="208"/>
    </w:p>
    <w:p w:rsidR="008B70E8" w:rsidRDefault="008B70E8" w:rsidP="008B70E8">
      <w:pPr>
        <w:pStyle w:val="afa"/>
        <w:numPr>
          <w:ilvl w:val="0"/>
          <w:numId w:val="8"/>
        </w:numPr>
        <w:ind w:firstLineChars="0"/>
        <w:outlineLvl w:val="1"/>
        <w:rPr>
          <w:rFonts w:ascii="黑体" w:eastAsia="黑体" w:hAnsi="黑体"/>
          <w:vanish/>
          <w:sz w:val="28"/>
          <w:szCs w:val="28"/>
        </w:rPr>
      </w:pPr>
      <w:bookmarkStart w:id="209" w:name="_Toc263635500"/>
      <w:bookmarkStart w:id="210" w:name="_Toc263698717"/>
      <w:bookmarkStart w:id="211" w:name="_Toc263755334"/>
      <w:bookmarkStart w:id="212" w:name="_Toc263755502"/>
      <w:bookmarkStart w:id="213" w:name="_Toc263765590"/>
      <w:bookmarkStart w:id="214" w:name="_Toc264223827"/>
      <w:bookmarkStart w:id="215" w:name="_Toc264379675"/>
      <w:bookmarkStart w:id="216" w:name="_Toc264499059"/>
      <w:bookmarkStart w:id="217" w:name="_Toc264499772"/>
      <w:bookmarkStart w:id="218" w:name="_Toc264500881"/>
      <w:bookmarkStart w:id="219" w:name="_Toc264626858"/>
      <w:bookmarkStart w:id="220" w:name="_Toc10170"/>
      <w:bookmarkStart w:id="221" w:name="_Toc26274"/>
      <w:bookmarkStart w:id="222" w:name="_Toc13509"/>
      <w:bookmarkStart w:id="223" w:name="_Toc22031"/>
      <w:bookmarkStart w:id="224" w:name="_Toc419729777"/>
      <w:bookmarkStart w:id="225" w:name="_Toc419729843"/>
      <w:bookmarkStart w:id="226" w:name="_Toc419729912"/>
      <w:bookmarkStart w:id="227" w:name="_Toc419754476"/>
      <w:bookmarkStart w:id="228" w:name="_Toc419796791"/>
      <w:bookmarkStart w:id="229" w:name="_Toc419811735"/>
      <w:bookmarkStart w:id="230" w:name="_Toc419913755"/>
      <w:bookmarkStart w:id="231" w:name="_Toc419913823"/>
      <w:bookmarkStart w:id="232" w:name="_Toc420021506"/>
      <w:bookmarkStart w:id="233" w:name="_Toc420364969"/>
      <w:bookmarkStart w:id="234" w:name="_Toc420427688"/>
      <w:bookmarkStart w:id="235" w:name="_Toc420427758"/>
      <w:bookmarkStart w:id="236" w:name="_Toc420427827"/>
      <w:bookmarkStart w:id="237" w:name="_Toc420427897"/>
      <w:bookmarkStart w:id="238" w:name="_Toc420516559"/>
      <w:bookmarkStart w:id="239" w:name="_Toc420516641"/>
      <w:bookmarkStart w:id="240" w:name="_Toc420516773"/>
      <w:bookmarkStart w:id="241" w:name="_Toc420516929"/>
      <w:bookmarkStart w:id="242" w:name="_Toc420517022"/>
      <w:bookmarkStart w:id="243" w:name="_Toc420517670"/>
      <w:bookmarkStart w:id="244" w:name="_Toc420518555"/>
      <w:bookmarkStart w:id="245" w:name="_Toc420521218"/>
      <w:bookmarkStart w:id="246" w:name="_Toc420783321"/>
      <w:bookmarkStart w:id="247" w:name="_Toc420783491"/>
      <w:bookmarkStart w:id="248" w:name="_Toc420783696"/>
      <w:bookmarkStart w:id="249" w:name="_Toc421749078"/>
      <w:bookmarkStart w:id="250" w:name="_Toc421749145"/>
      <w:bookmarkStart w:id="251" w:name="_Toc263630733"/>
      <w:bookmarkStart w:id="252" w:name="_Toc26363106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8B70E8" w:rsidRDefault="008B70E8" w:rsidP="008B70E8">
      <w:pPr>
        <w:pStyle w:val="2"/>
        <w:numPr>
          <w:ilvl w:val="1"/>
          <w:numId w:val="0"/>
        </w:numPr>
      </w:pPr>
      <w:bookmarkStart w:id="253" w:name="_Toc264499060"/>
      <w:bookmarkStart w:id="254" w:name="_Toc264499773"/>
      <w:bookmarkStart w:id="255" w:name="_Toc421749146"/>
      <w:r>
        <w:rPr>
          <w:rFonts w:hint="eastAsia"/>
        </w:rPr>
        <w:t>3.1</w:t>
      </w:r>
      <w:r>
        <w:rPr>
          <w:rFonts w:hint="eastAsia"/>
        </w:rPr>
        <w:t>可行性分析</w:t>
      </w:r>
      <w:bookmarkStart w:id="256" w:name="_Toc263630734"/>
      <w:bookmarkStart w:id="257" w:name="_Toc263630735"/>
      <w:bookmarkStart w:id="258" w:name="_Toc263635502"/>
      <w:bookmarkStart w:id="259" w:name="_Toc263698719"/>
      <w:bookmarkStart w:id="260" w:name="_Toc263755336"/>
      <w:bookmarkStart w:id="261" w:name="_Toc263755504"/>
      <w:bookmarkStart w:id="262" w:name="_Toc263765592"/>
      <w:bookmarkStart w:id="263" w:name="_Toc264223829"/>
      <w:bookmarkStart w:id="264" w:name="_Toc264379677"/>
      <w:bookmarkStart w:id="265" w:name="_Toc264499061"/>
      <w:bookmarkStart w:id="266" w:name="_Toc264499774"/>
      <w:bookmarkStart w:id="267" w:name="_Toc264500883"/>
      <w:bookmarkStart w:id="268" w:name="_Toc264626860"/>
      <w:bookmarkStart w:id="269" w:name="_Toc20230"/>
      <w:bookmarkStart w:id="270" w:name="_Toc32615"/>
      <w:bookmarkStart w:id="271" w:name="_Toc15016"/>
      <w:bookmarkStart w:id="272" w:name="_Toc23158"/>
      <w:bookmarkStart w:id="273" w:name="_Toc419729779"/>
      <w:bookmarkStart w:id="274" w:name="_Toc419729845"/>
      <w:bookmarkStart w:id="275" w:name="_Toc419729914"/>
      <w:bookmarkStart w:id="276" w:name="_Toc419754478"/>
      <w:bookmarkStart w:id="277" w:name="_Toc419796793"/>
      <w:bookmarkStart w:id="278" w:name="_Toc419811737"/>
      <w:bookmarkStart w:id="279" w:name="_Toc419913757"/>
      <w:bookmarkStart w:id="280" w:name="_Toc419913825"/>
      <w:bookmarkStart w:id="281" w:name="_Toc420021508"/>
      <w:bookmarkStart w:id="282" w:name="_Toc420364971"/>
      <w:bookmarkStart w:id="283" w:name="_Toc420427690"/>
      <w:bookmarkStart w:id="284" w:name="_Toc420427760"/>
      <w:bookmarkStart w:id="285" w:name="_Toc420427829"/>
      <w:bookmarkStart w:id="286" w:name="_Toc420427899"/>
      <w:bookmarkStart w:id="287" w:name="_Toc420516561"/>
      <w:bookmarkStart w:id="288" w:name="_Toc420516643"/>
      <w:bookmarkStart w:id="289" w:name="_Toc420516775"/>
      <w:bookmarkStart w:id="290" w:name="_Toc420516931"/>
      <w:bookmarkStart w:id="291" w:name="_Toc420517024"/>
      <w:bookmarkStart w:id="292" w:name="_Toc420517672"/>
      <w:bookmarkStart w:id="293" w:name="_Toc420518557"/>
      <w:bookmarkStart w:id="294" w:name="_Toc420521220"/>
      <w:bookmarkStart w:id="295" w:name="_Toc263631070"/>
      <w:bookmarkStart w:id="296" w:name="_Toc263630736"/>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8B70E8" w:rsidRDefault="008B70E8" w:rsidP="008B70E8">
      <w:pPr>
        <w:pStyle w:val="afa"/>
        <w:numPr>
          <w:ilvl w:val="1"/>
          <w:numId w:val="9"/>
        </w:numPr>
        <w:ind w:firstLineChars="0"/>
        <w:outlineLvl w:val="2"/>
        <w:rPr>
          <w:b/>
          <w:vanish/>
        </w:rPr>
      </w:pPr>
      <w:bookmarkStart w:id="297" w:name="_Toc264379678"/>
      <w:bookmarkStart w:id="298" w:name="_Toc264499062"/>
      <w:bookmarkStart w:id="299" w:name="_Toc264499775"/>
      <w:bookmarkStart w:id="300" w:name="_Toc419729780"/>
      <w:bookmarkStart w:id="301" w:name="_Toc419729846"/>
      <w:bookmarkStart w:id="302" w:name="_Toc419729915"/>
      <w:bookmarkStart w:id="303" w:name="_Toc419754479"/>
      <w:bookmarkStart w:id="304" w:name="_Toc419796794"/>
      <w:bookmarkStart w:id="305" w:name="_Toc419811738"/>
      <w:bookmarkStart w:id="306" w:name="_Toc419913758"/>
      <w:bookmarkStart w:id="307" w:name="_Toc419913826"/>
      <w:bookmarkStart w:id="308" w:name="_Toc420021509"/>
      <w:bookmarkStart w:id="309" w:name="_Toc420364972"/>
      <w:bookmarkStart w:id="310" w:name="_Toc420427691"/>
      <w:bookmarkStart w:id="311" w:name="_Toc420427761"/>
      <w:bookmarkStart w:id="312" w:name="_Toc420427830"/>
      <w:bookmarkStart w:id="313" w:name="_Toc420427900"/>
      <w:bookmarkStart w:id="314" w:name="_Toc420516562"/>
      <w:bookmarkStart w:id="315" w:name="_Toc420516644"/>
      <w:bookmarkStart w:id="316" w:name="_Toc420516776"/>
      <w:bookmarkStart w:id="317" w:name="_Toc420516932"/>
      <w:bookmarkStart w:id="318" w:name="_Toc420517025"/>
      <w:bookmarkStart w:id="319" w:name="_Toc420517673"/>
      <w:bookmarkStart w:id="320" w:name="_Toc420518558"/>
      <w:bookmarkStart w:id="321" w:name="_Toc420521221"/>
      <w:bookmarkStart w:id="322" w:name="_Toc420783323"/>
      <w:bookmarkStart w:id="323" w:name="_Toc420783493"/>
      <w:bookmarkStart w:id="324" w:name="_Toc420783698"/>
      <w:bookmarkStart w:id="325" w:name="_Toc263755505"/>
      <w:bookmarkStart w:id="326" w:name="_Toc263765593"/>
      <w:bookmarkStart w:id="327" w:name="_Toc421749080"/>
      <w:bookmarkStart w:id="328" w:name="_Toc421749147"/>
      <w:bookmarkStart w:id="329" w:name="_Toc8514"/>
      <w:bookmarkStart w:id="330" w:name="_Toc264223830"/>
      <w:bookmarkStart w:id="331" w:name="_Toc22709"/>
      <w:bookmarkStart w:id="332" w:name="_Toc18603"/>
      <w:bookmarkStart w:id="333" w:name="_Toc264500884"/>
      <w:bookmarkStart w:id="334" w:name="_Toc264626861"/>
      <w:bookmarkStart w:id="335" w:name="_Toc9766"/>
      <w:bookmarkStart w:id="336" w:name="_Toc263635503"/>
      <w:bookmarkStart w:id="337" w:name="_Toc263698720"/>
      <w:bookmarkStart w:id="338" w:name="_Toc263755337"/>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bookmarkEnd w:id="295"/>
    <w:bookmarkEnd w:id="296"/>
    <w:p w:rsidR="008B70E8" w:rsidRDefault="008B70E8" w:rsidP="008B70E8">
      <w:pPr>
        <w:spacing w:line="360" w:lineRule="exact"/>
      </w:pPr>
      <w:r>
        <w:rPr>
          <w:rFonts w:hint="eastAsia"/>
        </w:rPr>
        <w:t xml:space="preserve">    </w:t>
      </w:r>
      <w:r>
        <w:rPr>
          <w:rFonts w:hint="eastAsia"/>
        </w:rPr>
        <w:t>可行性分析师为了弄明白一开始整个项目是不是可能实现并且实现的价值有多少，一般情况下可行性分析有系统分析员进行完成，系统分析员进一步写出可行性分析报告，对这个系统做一个整体的全面的分析调查。如果报告得出的结论是可行的，那么项目组即可制定实施该项目的计划并且开始软件的开发；如果报告得出的结论是不可行的，那么项目组对该项目组的计划进行放弃，并且会停止一切该项目的准备工作。</w:t>
      </w:r>
    </w:p>
    <w:p w:rsidR="008B70E8" w:rsidRDefault="008B70E8" w:rsidP="008B70E8">
      <w:pPr>
        <w:spacing w:line="360" w:lineRule="exact"/>
      </w:pPr>
      <w:r>
        <w:rPr>
          <w:rFonts w:hint="eastAsia"/>
        </w:rPr>
        <w:t>打折网站不论是国内还是国外都有一定的发展，有许多优良的打折网站可供参考和借鉴，通过对折</w:t>
      </w:r>
      <w:r>
        <w:rPr>
          <w:rFonts w:hint="eastAsia"/>
        </w:rPr>
        <w:t>800,</w:t>
      </w:r>
      <w:r>
        <w:rPr>
          <w:rFonts w:hint="eastAsia"/>
        </w:rPr>
        <w:t>、一折网、折点网等打折网站进行初步分析，确认了一个打折网站所需要的基本功能。对该网站的设计，从功能、技术、运行和法律这几个方面进行了研究。</w:t>
      </w:r>
    </w:p>
    <w:p w:rsidR="008B70E8" w:rsidRDefault="008B70E8" w:rsidP="008B70E8">
      <w:pPr>
        <w:spacing w:line="360" w:lineRule="exact"/>
      </w:pPr>
      <w:r>
        <w:rPr>
          <w:rFonts w:hint="eastAsia"/>
        </w:rPr>
        <w:t>1</w:t>
      </w:r>
      <w:r>
        <w:rPr>
          <w:rFonts w:hint="eastAsia"/>
        </w:rPr>
        <w:t>）经济可行性。该网站采用的是</w:t>
      </w:r>
      <w:r>
        <w:rPr>
          <w:rFonts w:hint="eastAsia"/>
        </w:rPr>
        <w:t>PHP+MySQL+Apache</w:t>
      </w:r>
      <w:r>
        <w:rPr>
          <w:rFonts w:hint="eastAsia"/>
        </w:rPr>
        <w:t>进行开发，这三款软件均是开源免费的软件，所以在经济上不需要投入一分钱，而且编码用的</w:t>
      </w:r>
      <w:r>
        <w:rPr>
          <w:rFonts w:hint="eastAsia"/>
        </w:rPr>
        <w:t>Zend Studio</w:t>
      </w:r>
      <w:r>
        <w:rPr>
          <w:rFonts w:hint="eastAsia"/>
        </w:rPr>
        <w:t>也是免费给用户使用的，而且如果是项目投入运行，通过与第三方平台的合作，可以实现盈利，所以该项目具有优良的经济可行性。</w:t>
      </w:r>
    </w:p>
    <w:p w:rsidR="008B70E8" w:rsidRDefault="008B70E8" w:rsidP="008B70E8">
      <w:pPr>
        <w:spacing w:line="360" w:lineRule="exact"/>
      </w:pPr>
      <w:r>
        <w:rPr>
          <w:rFonts w:hint="eastAsia"/>
        </w:rPr>
        <w:t>2</w:t>
      </w:r>
      <w:r>
        <w:rPr>
          <w:rFonts w:hint="eastAsia"/>
        </w:rPr>
        <w:t>）技术可行性。现如今很多打折网站使用都是</w:t>
      </w:r>
      <w:r>
        <w:rPr>
          <w:rFonts w:hint="eastAsia"/>
        </w:rPr>
        <w:t>PHP</w:t>
      </w:r>
      <w:r>
        <w:rPr>
          <w:rFonts w:hint="eastAsia"/>
        </w:rPr>
        <w:t>进行开发，而且通过使用</w:t>
      </w:r>
      <w:r>
        <w:rPr>
          <w:rFonts w:hint="eastAsia"/>
        </w:rPr>
        <w:t>Thinkphp</w:t>
      </w:r>
      <w:r>
        <w:rPr>
          <w:rFonts w:hint="eastAsia"/>
        </w:rPr>
        <w:t>框架，实现该</w:t>
      </w:r>
      <w:r>
        <w:rPr>
          <w:rFonts w:hint="eastAsia"/>
        </w:rPr>
        <w:lastRenderedPageBreak/>
        <w:t>项目的这些也是绰绰有余，所以才技术上没有任何盲点和障碍，可以顺利的实现想要的所有功能，所以该项目具有良好的技术可行性。</w:t>
      </w:r>
    </w:p>
    <w:p w:rsidR="008B70E8" w:rsidRDefault="008B70E8" w:rsidP="008B70E8">
      <w:pPr>
        <w:spacing w:line="360" w:lineRule="exact"/>
      </w:pPr>
      <w:r>
        <w:rPr>
          <w:rFonts w:hint="eastAsia"/>
        </w:rPr>
        <w:t>3</w:t>
      </w:r>
      <w:r>
        <w:rPr>
          <w:rFonts w:hint="eastAsia"/>
        </w:rPr>
        <w:t>）运行可行性。该项目使用的</w:t>
      </w:r>
      <w:r>
        <w:rPr>
          <w:rFonts w:hint="eastAsia"/>
        </w:rPr>
        <w:t>Apache</w:t>
      </w:r>
      <w:r>
        <w:rPr>
          <w:rFonts w:hint="eastAsia"/>
        </w:rPr>
        <w:t>也是业内优质的轻量级</w:t>
      </w:r>
      <w:r>
        <w:rPr>
          <w:rFonts w:hint="eastAsia"/>
        </w:rPr>
        <w:t>web</w:t>
      </w:r>
      <w:r>
        <w:rPr>
          <w:rFonts w:hint="eastAsia"/>
        </w:rPr>
        <w:t>服务器，是进行</w:t>
      </w:r>
      <w:r>
        <w:rPr>
          <w:rFonts w:hint="eastAsia"/>
        </w:rPr>
        <w:t>web</w:t>
      </w:r>
      <w:r>
        <w:rPr>
          <w:rFonts w:hint="eastAsia"/>
        </w:rPr>
        <w:t>开发的不二选择，所以即便是在其他设备上运行也是没有什么问题，该项目可以在</w:t>
      </w:r>
      <w:r>
        <w:rPr>
          <w:rFonts w:hint="eastAsia"/>
        </w:rPr>
        <w:t>PC</w:t>
      </w:r>
      <w:r>
        <w:rPr>
          <w:rFonts w:hint="eastAsia"/>
        </w:rPr>
        <w:t>机上轻松运行，具有很好的运行可行性。</w:t>
      </w:r>
    </w:p>
    <w:p w:rsidR="008B70E8" w:rsidRDefault="008B70E8" w:rsidP="008B70E8">
      <w:pPr>
        <w:spacing w:line="360" w:lineRule="exact"/>
      </w:pPr>
      <w:r>
        <w:rPr>
          <w:rFonts w:hint="eastAsia"/>
        </w:rPr>
        <w:t>4</w:t>
      </w:r>
      <w:r>
        <w:rPr>
          <w:rFonts w:hint="eastAsia"/>
        </w:rPr>
        <w:t>）法律可行性。该系统只是和其他第三方平台进行沟通，所以该系统并不会在政治上或者是社会上引起任何关于侵权破坏的问题，具有法律可行性。</w:t>
      </w:r>
    </w:p>
    <w:p w:rsidR="008B70E8" w:rsidRDefault="008B70E8" w:rsidP="008B70E8">
      <w:pPr>
        <w:spacing w:line="360" w:lineRule="exact"/>
      </w:pPr>
    </w:p>
    <w:p w:rsidR="008B70E8" w:rsidRDefault="008B70E8" w:rsidP="008B70E8">
      <w:pPr>
        <w:pStyle w:val="2"/>
        <w:numPr>
          <w:ilvl w:val="1"/>
          <w:numId w:val="0"/>
        </w:numPr>
      </w:pPr>
      <w:bookmarkStart w:id="339" w:name="_Toc263630738"/>
      <w:bookmarkStart w:id="340" w:name="_Toc263631072"/>
      <w:bookmarkStart w:id="341" w:name="_Toc264499065"/>
      <w:bookmarkStart w:id="342" w:name="_Toc264499778"/>
      <w:bookmarkStart w:id="343" w:name="_Toc421749148"/>
      <w:r>
        <w:rPr>
          <w:rFonts w:hint="eastAsia"/>
        </w:rPr>
        <w:t>3.2</w:t>
      </w:r>
      <w:r>
        <w:rPr>
          <w:rFonts w:hint="eastAsia"/>
        </w:rPr>
        <w:t>需求分析</w:t>
      </w:r>
      <w:bookmarkStart w:id="344" w:name="_Toc263630739"/>
      <w:bookmarkEnd w:id="339"/>
      <w:bookmarkEnd w:id="340"/>
      <w:bookmarkEnd w:id="341"/>
      <w:bookmarkEnd w:id="342"/>
      <w:bookmarkEnd w:id="343"/>
      <w:bookmarkEnd w:id="344"/>
    </w:p>
    <w:p w:rsidR="008B70E8" w:rsidRDefault="008B70E8" w:rsidP="008B70E8">
      <w:pPr>
        <w:pStyle w:val="afa"/>
        <w:numPr>
          <w:ilvl w:val="1"/>
          <w:numId w:val="9"/>
        </w:numPr>
        <w:ind w:firstLineChars="0"/>
        <w:outlineLvl w:val="2"/>
        <w:rPr>
          <w:b/>
          <w:vanish/>
        </w:rPr>
      </w:pPr>
      <w:bookmarkStart w:id="345" w:name="_Toc263635507"/>
      <w:bookmarkStart w:id="346" w:name="_Toc263698724"/>
      <w:bookmarkStart w:id="347" w:name="_Toc263755341"/>
      <w:bookmarkStart w:id="348" w:name="_Toc263755509"/>
      <w:bookmarkStart w:id="349" w:name="_Toc263765597"/>
      <w:bookmarkStart w:id="350" w:name="_Toc264223834"/>
      <w:bookmarkStart w:id="351" w:name="_Toc264379682"/>
      <w:bookmarkStart w:id="352" w:name="_Toc264499066"/>
      <w:bookmarkStart w:id="353" w:name="_Toc264499779"/>
      <w:bookmarkStart w:id="354" w:name="_Toc264500888"/>
      <w:bookmarkStart w:id="355" w:name="_Toc264626865"/>
      <w:bookmarkStart w:id="356" w:name="_Toc27415"/>
      <w:bookmarkStart w:id="357" w:name="_Toc22566"/>
      <w:bookmarkStart w:id="358" w:name="_Toc14491"/>
      <w:bookmarkStart w:id="359" w:name="_Toc26522"/>
      <w:bookmarkStart w:id="360" w:name="_Toc419729784"/>
      <w:bookmarkStart w:id="361" w:name="_Toc419729850"/>
      <w:bookmarkStart w:id="362" w:name="_Toc419729919"/>
      <w:bookmarkStart w:id="363" w:name="_Toc419754483"/>
      <w:bookmarkStart w:id="364" w:name="_Toc419796796"/>
      <w:bookmarkStart w:id="365" w:name="_Toc419811740"/>
      <w:bookmarkStart w:id="366" w:name="_Toc419913760"/>
      <w:bookmarkStart w:id="367" w:name="_Toc419913828"/>
      <w:bookmarkStart w:id="368" w:name="_Toc420021511"/>
      <w:bookmarkStart w:id="369" w:name="_Toc420364974"/>
      <w:bookmarkStart w:id="370" w:name="_Toc420427693"/>
      <w:bookmarkStart w:id="371" w:name="_Toc420427763"/>
      <w:bookmarkStart w:id="372" w:name="_Toc420427832"/>
      <w:bookmarkStart w:id="373" w:name="_Toc420427902"/>
      <w:bookmarkStart w:id="374" w:name="_Toc420516564"/>
      <w:bookmarkStart w:id="375" w:name="_Toc420516646"/>
      <w:bookmarkStart w:id="376" w:name="_Toc420516778"/>
      <w:bookmarkStart w:id="377" w:name="_Toc420516934"/>
      <w:bookmarkStart w:id="378" w:name="_Toc420517027"/>
      <w:bookmarkStart w:id="379" w:name="_Toc420517675"/>
      <w:bookmarkStart w:id="380" w:name="_Toc420518560"/>
      <w:bookmarkStart w:id="381" w:name="_Toc420521223"/>
      <w:bookmarkStart w:id="382" w:name="_Toc420783325"/>
      <w:bookmarkStart w:id="383" w:name="_Toc420783495"/>
      <w:bookmarkStart w:id="384" w:name="_Toc420783700"/>
      <w:bookmarkStart w:id="385" w:name="_Toc421749082"/>
      <w:bookmarkStart w:id="386" w:name="_Toc421749149"/>
      <w:bookmarkStart w:id="387" w:name="_Toc263630740"/>
      <w:bookmarkStart w:id="388" w:name="_Toc263631073"/>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8B70E8" w:rsidRDefault="008B70E8" w:rsidP="008B70E8">
      <w:pPr>
        <w:pStyle w:val="3"/>
        <w:numPr>
          <w:ilvl w:val="2"/>
          <w:numId w:val="0"/>
        </w:numPr>
      </w:pPr>
      <w:bookmarkStart w:id="389" w:name="_Toc264499067"/>
      <w:bookmarkStart w:id="390" w:name="_Toc264499780"/>
      <w:bookmarkStart w:id="391" w:name="_Toc421749150"/>
      <w:r>
        <w:rPr>
          <w:rFonts w:hint="eastAsia"/>
        </w:rPr>
        <w:t>3.2.1</w:t>
      </w:r>
      <w:bookmarkEnd w:id="387"/>
      <w:bookmarkEnd w:id="388"/>
      <w:bookmarkEnd w:id="389"/>
      <w:bookmarkEnd w:id="390"/>
      <w:r>
        <w:rPr>
          <w:rFonts w:hint="eastAsia"/>
        </w:rPr>
        <w:t>系统功能需求分析</w:t>
      </w:r>
      <w:bookmarkEnd w:id="391"/>
    </w:p>
    <w:p w:rsidR="008B70E8" w:rsidRDefault="008B70E8" w:rsidP="008B70E8">
      <w:pPr>
        <w:spacing w:line="360" w:lineRule="atLeast"/>
        <w:rPr>
          <w:rFonts w:ascii="宋体" w:hAnsi="宋体"/>
        </w:rPr>
      </w:pPr>
      <w:r>
        <w:rPr>
          <w:rFonts w:hint="eastAsia"/>
        </w:rPr>
        <w:t xml:space="preserve">    </w:t>
      </w:r>
      <w:r>
        <w:rPr>
          <w:rFonts w:ascii="宋体" w:hAnsi="宋体" w:hint="eastAsia"/>
        </w:rPr>
        <w:t>（1）用户模块</w:t>
      </w:r>
    </w:p>
    <w:p w:rsidR="008B70E8" w:rsidRDefault="008B70E8" w:rsidP="008B70E8">
      <w:pPr>
        <w:spacing w:line="360" w:lineRule="exact"/>
        <w:rPr>
          <w:rFonts w:ascii="宋体" w:hAnsi="宋体"/>
        </w:rPr>
      </w:pPr>
      <w:r>
        <w:rPr>
          <w:rFonts w:ascii="宋体" w:hAnsi="宋体" w:hint="eastAsia"/>
        </w:rPr>
        <w:t>此模块是是所有商场网站所具备的最基本功能，登录和注册都采用验证码，以免恶意的注册，并且在注册时候用户可以根据自己平时的习惯选择是用手机号码注册还是用邮箱注册，并且都采用js验证已保证注册格式的正确性。并且用户登录之后可以进行积分兑换和收货地址管理等一系列的功能。</w:t>
      </w:r>
    </w:p>
    <w:p w:rsidR="008B70E8" w:rsidRDefault="008B70E8" w:rsidP="008B70E8">
      <w:pPr>
        <w:spacing w:line="360" w:lineRule="atLeast"/>
        <w:rPr>
          <w:rFonts w:ascii="宋体" w:hAnsi="宋体"/>
        </w:rPr>
      </w:pPr>
      <w:r>
        <w:rPr>
          <w:rFonts w:ascii="宋体" w:hAnsi="宋体" w:hint="eastAsia"/>
        </w:rPr>
        <w:t>（2）商家中心</w:t>
      </w:r>
    </w:p>
    <w:p w:rsidR="008B70E8" w:rsidRDefault="008B70E8" w:rsidP="008B70E8">
      <w:pPr>
        <w:spacing w:line="360" w:lineRule="atLeast"/>
        <w:rPr>
          <w:rFonts w:ascii="宋体" w:hAnsi="宋体"/>
        </w:rPr>
      </w:pPr>
      <w:r>
        <w:rPr>
          <w:rFonts w:ascii="宋体" w:hAnsi="宋体" w:hint="eastAsia"/>
        </w:rPr>
        <w:t>新进商家可以在本网站注册已手机号为唯一验证方式的身份会员，在注册之后可以对各大活动进行报名，报名的商品将传给后台审核，待管理员审核通过之后可以再网站页面展示，并且在商家页面，商家可以查看已提交的商品，以及各个商品审核状态和上线状态，方面商家对商品进行管理。</w:t>
      </w:r>
    </w:p>
    <w:p w:rsidR="008B70E8" w:rsidRDefault="008B70E8" w:rsidP="008B70E8">
      <w:pPr>
        <w:spacing w:line="360" w:lineRule="atLeast"/>
        <w:rPr>
          <w:rFonts w:ascii="宋体" w:hAnsi="宋体"/>
        </w:rPr>
      </w:pPr>
      <w:r>
        <w:rPr>
          <w:rFonts w:ascii="宋体" w:hAnsi="宋体" w:hint="eastAsia"/>
        </w:rPr>
        <w:t>（3）打折商品展示模块</w:t>
      </w:r>
    </w:p>
    <w:p w:rsidR="008B70E8" w:rsidRDefault="008B70E8" w:rsidP="008B70E8">
      <w:pPr>
        <w:spacing w:line="360" w:lineRule="atLeast"/>
        <w:rPr>
          <w:rFonts w:ascii="宋体" w:hAnsi="宋体"/>
        </w:rPr>
      </w:pPr>
      <w:r>
        <w:rPr>
          <w:rFonts w:ascii="宋体" w:hAnsi="宋体" w:hint="eastAsia"/>
        </w:rPr>
        <w:t>此模块主要有各个类目商品的展示，在商品展示中，各个类目清晰明了，总共13个模块，每个模块都有对应的商品，买家可以清晰的浏览商品的详情以及折扣信息。</w:t>
      </w:r>
    </w:p>
    <w:p w:rsidR="008B70E8" w:rsidRDefault="008B70E8" w:rsidP="008B70E8">
      <w:pPr>
        <w:spacing w:line="360" w:lineRule="atLeast"/>
        <w:rPr>
          <w:rFonts w:ascii="宋体" w:hAnsi="宋体"/>
        </w:rPr>
      </w:pPr>
      <w:r>
        <w:rPr>
          <w:rFonts w:ascii="宋体" w:hAnsi="宋体" w:hint="eastAsia"/>
        </w:rPr>
        <w:t>（4）品牌店铺模块</w:t>
      </w:r>
    </w:p>
    <w:p w:rsidR="008B70E8" w:rsidRDefault="008B70E8" w:rsidP="008B70E8">
      <w:pPr>
        <w:spacing w:line="360" w:lineRule="atLeast"/>
        <w:rPr>
          <w:rFonts w:ascii="宋体" w:hAnsi="宋体"/>
        </w:rPr>
      </w:pPr>
      <w:r>
        <w:rPr>
          <w:rFonts w:ascii="宋体" w:hAnsi="宋体" w:hint="eastAsia"/>
        </w:rPr>
        <w:t>该模块分为今日品牌、服装特卖、美食特卖、鞋包特卖、美妆特卖和居家特卖，每个特卖会都有对应的店铺，买家可以点击店铺进去浏览正在进行折扣的商品。</w:t>
      </w:r>
    </w:p>
    <w:p w:rsidR="008B70E8" w:rsidRDefault="008B70E8" w:rsidP="008B70E8">
      <w:pPr>
        <w:spacing w:line="360" w:lineRule="atLeast"/>
        <w:rPr>
          <w:rFonts w:ascii="宋体" w:hAnsi="宋体"/>
        </w:rPr>
      </w:pPr>
      <w:r>
        <w:rPr>
          <w:rFonts w:ascii="宋体" w:hAnsi="宋体" w:hint="eastAsia"/>
        </w:rPr>
        <w:t>（5）管理员中心</w:t>
      </w:r>
    </w:p>
    <w:p w:rsidR="008B70E8" w:rsidRDefault="008B70E8" w:rsidP="008B70E8">
      <w:pPr>
        <w:spacing w:line="360" w:lineRule="atLeast"/>
        <w:rPr>
          <w:rFonts w:ascii="宋体" w:hAnsi="宋体"/>
        </w:rPr>
      </w:pPr>
      <w:r>
        <w:rPr>
          <w:rFonts w:ascii="宋体" w:hAnsi="宋体" w:hint="eastAsia"/>
        </w:rPr>
        <w:t>网站管理员通过后台登录可以对整个网站进行后天控制，包括用户管理、积分活动、卖家管理、首页商品管理、值得买商品管理等等，</w:t>
      </w:r>
    </w:p>
    <w:p w:rsidR="008B70E8" w:rsidRDefault="008B70E8" w:rsidP="008B70E8">
      <w:pPr>
        <w:pStyle w:val="3"/>
        <w:numPr>
          <w:ilvl w:val="2"/>
          <w:numId w:val="0"/>
        </w:numPr>
      </w:pPr>
      <w:bookmarkStart w:id="392" w:name="_Toc263630741"/>
      <w:bookmarkStart w:id="393" w:name="_Toc263631074"/>
      <w:bookmarkStart w:id="394" w:name="_Toc264499068"/>
      <w:bookmarkStart w:id="395" w:name="_Toc264499781"/>
      <w:bookmarkStart w:id="396" w:name="_Toc421749151"/>
      <w:r>
        <w:rPr>
          <w:rFonts w:hint="eastAsia"/>
        </w:rPr>
        <w:t>3.2.2</w:t>
      </w:r>
      <w:bookmarkEnd w:id="392"/>
      <w:bookmarkEnd w:id="393"/>
      <w:bookmarkEnd w:id="394"/>
      <w:bookmarkEnd w:id="395"/>
      <w:r>
        <w:rPr>
          <w:rFonts w:hint="eastAsia"/>
        </w:rPr>
        <w:t xml:space="preserve"> </w:t>
      </w:r>
      <w:r>
        <w:rPr>
          <w:rFonts w:hint="eastAsia"/>
        </w:rPr>
        <w:t>性能需求分析</w:t>
      </w:r>
      <w:bookmarkEnd w:id="396"/>
    </w:p>
    <w:p w:rsidR="008B70E8" w:rsidRDefault="008B70E8" w:rsidP="008B70E8">
      <w:pPr>
        <w:spacing w:line="360" w:lineRule="atLeast"/>
        <w:rPr>
          <w:rFonts w:ascii="宋体" w:hAnsi="宋体"/>
        </w:rPr>
      </w:pPr>
      <w:r>
        <w:rPr>
          <w:rFonts w:ascii="宋体" w:hAnsi="宋体" w:hint="eastAsia"/>
        </w:rPr>
        <w:t>（1）功能性：在买家方面，用户可以进行登录注册，并且具有一定的安全防护功能，在商家方面，卖家可以进行商品的编辑和上线，对商品可以进行编辑，在网站管理员方面，管理员拥有本网站的最高操作权限，拥有对网站商品上下线的权限以及商家和用户信息的管理。</w:t>
      </w:r>
    </w:p>
    <w:p w:rsidR="008B70E8" w:rsidRDefault="008B70E8" w:rsidP="008B70E8">
      <w:pPr>
        <w:spacing w:line="360" w:lineRule="atLeast"/>
        <w:rPr>
          <w:rFonts w:ascii="宋体" w:hAnsi="宋体"/>
        </w:rPr>
      </w:pPr>
      <w:r>
        <w:rPr>
          <w:rFonts w:ascii="宋体" w:hAnsi="宋体" w:hint="eastAsia"/>
        </w:rPr>
        <w:t>（2）安全性：本网站在设计之初就对安全性很重视的。不仅对用户和管理员的登录进行必要的身份验证，而且另一方面也注重控制管理员和用户的相关权限，保证系统的正常运作不会受到外界的恶意破坏。</w:t>
      </w:r>
    </w:p>
    <w:p w:rsidR="008B70E8" w:rsidRDefault="008B70E8" w:rsidP="008B70E8">
      <w:pPr>
        <w:spacing w:line="360" w:lineRule="atLeast"/>
        <w:rPr>
          <w:rFonts w:ascii="宋体" w:hAnsi="宋体"/>
        </w:rPr>
      </w:pPr>
      <w:r>
        <w:rPr>
          <w:rFonts w:ascii="宋体" w:hAnsi="宋体" w:hint="eastAsia"/>
        </w:rPr>
        <w:lastRenderedPageBreak/>
        <w:t>（3）可靠性：整个网站虽然代码较多，但是出现问题的错误率在使用中还是相对较少，由于采用的是thinkphp框架，所以在使用中出现问题也可以较快的找到问题的所在。</w:t>
      </w:r>
    </w:p>
    <w:p w:rsidR="008B70E8" w:rsidRDefault="008B70E8" w:rsidP="008B70E8">
      <w:pPr>
        <w:spacing w:line="360" w:lineRule="atLeast"/>
        <w:rPr>
          <w:rFonts w:ascii="宋体" w:hAnsi="宋体"/>
        </w:rPr>
      </w:pPr>
      <w:r>
        <w:rPr>
          <w:rFonts w:ascii="宋体" w:hAnsi="宋体" w:hint="eastAsia"/>
        </w:rPr>
        <w:t>（4）可支持性：该网站之所以用thinkphp，不仅是因为是国内流行的php框架，而且也主要是thinkphp有统一的文件命名规则，便于对文件进行处理，而且在项目维护的时候也能够让其他不同的程序员可以方便的去修改代码。</w:t>
      </w:r>
    </w:p>
    <w:p w:rsidR="008B70E8" w:rsidRDefault="008B70E8" w:rsidP="008B70E8">
      <w:pPr>
        <w:spacing w:line="360" w:lineRule="atLeast"/>
        <w:rPr>
          <w:rFonts w:ascii="宋体" w:hAnsi="宋体"/>
        </w:rPr>
      </w:pPr>
      <w:r>
        <w:rPr>
          <w:rFonts w:ascii="宋体" w:hAnsi="宋体" w:hint="eastAsia"/>
        </w:rPr>
        <w:t>（5）可用性：此次毕设项目的设计是充分参考了各大折扣网站进行设计的，使得用户可以方便的使用该网站，在网站界面上，充分利用HTML、css等相关技术对网站进行布局，在用户体验方面，充分利用JavaScript对网站数据进行验证，使本网站有良好的用户体验。并且运用国内优良的thinkphp框架，以保证系统的正确运行，支持对网站进行各种扩展功能，也利于网站的后期维护。</w:t>
      </w:r>
    </w:p>
    <w:p w:rsidR="008B70E8" w:rsidRDefault="008B70E8" w:rsidP="008B70E8">
      <w:pPr>
        <w:pStyle w:val="2"/>
        <w:numPr>
          <w:ilvl w:val="1"/>
          <w:numId w:val="0"/>
        </w:numPr>
      </w:pPr>
      <w:bookmarkStart w:id="397" w:name="_Toc421749152"/>
      <w:r>
        <w:rPr>
          <w:rFonts w:hint="eastAsia"/>
        </w:rPr>
        <w:t>3.3</w:t>
      </w:r>
      <w:r>
        <w:rPr>
          <w:rFonts w:hint="eastAsia"/>
        </w:rPr>
        <w:t>系统数据流图</w:t>
      </w:r>
      <w:bookmarkEnd w:id="397"/>
    </w:p>
    <w:p w:rsidR="008B70E8" w:rsidRDefault="008B70E8" w:rsidP="008B70E8">
      <w:pPr>
        <w:pStyle w:val="3"/>
        <w:numPr>
          <w:ilvl w:val="2"/>
          <w:numId w:val="0"/>
        </w:numPr>
      </w:pPr>
      <w:bookmarkStart w:id="398" w:name="_Toc421749153"/>
      <w:r>
        <w:rPr>
          <w:rFonts w:hint="eastAsia"/>
        </w:rPr>
        <w:t xml:space="preserve">3.3.1 </w:t>
      </w:r>
      <w:r>
        <w:rPr>
          <w:rFonts w:hint="eastAsia"/>
        </w:rPr>
        <w:t>顶层数据流图</w:t>
      </w:r>
      <w:bookmarkEnd w:id="398"/>
    </w:p>
    <w:p w:rsidR="008B70E8" w:rsidRDefault="008B70E8" w:rsidP="008B70E8">
      <w:pPr>
        <w:spacing w:line="360" w:lineRule="atLeast"/>
        <w:rPr>
          <w:rFonts w:ascii="宋体" w:hAnsi="宋体"/>
        </w:rPr>
      </w:pPr>
      <w:r>
        <w:rPr>
          <w:rFonts w:ascii="宋体" w:hAnsi="宋体" w:hint="eastAsia"/>
        </w:rPr>
        <w:t>本次毕设做的网站主要分为两个模块，一个是用户模块，也即是网站前台，一个是后台模块，也即是网站后台。图3.1描述的是本网站顶层数据流图，是最基本的数据流。</w:t>
      </w:r>
    </w:p>
    <w:p w:rsidR="008B70E8" w:rsidRDefault="008B70E8" w:rsidP="008B70E8">
      <w:pPr>
        <w:spacing w:line="360" w:lineRule="atLeast"/>
        <w:jc w:val="center"/>
        <w:rPr>
          <w:rFonts w:ascii="宋体" w:hAnsi="宋体"/>
        </w:rPr>
      </w:pPr>
      <w:r>
        <w:rPr>
          <w:rFonts w:ascii="宋体" w:hAnsi="宋体"/>
        </w:rPr>
        <w:object w:dxaOrig="14677" w:dyaOrig="2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447.75pt;height:87.75pt;mso-wrap-style:square;mso-position-horizontal-relative:page;mso-position-vertical-relative:page" o:ole="">
            <v:imagedata r:id="rId14" o:title=""/>
          </v:shape>
          <o:OLEObject Type="Embed" ProgID="Visio.Drawing.11" ShapeID="Picture 3" DrawAspect="Content" ObjectID="_1525033032" r:id="rId15"/>
        </w:object>
      </w:r>
    </w:p>
    <w:p w:rsidR="008B70E8" w:rsidRDefault="008B70E8" w:rsidP="008B70E8">
      <w:pPr>
        <w:spacing w:line="360" w:lineRule="exact"/>
        <w:jc w:val="center"/>
      </w:pPr>
      <w:r>
        <w:rPr>
          <w:rFonts w:hint="eastAsia"/>
        </w:rPr>
        <w:t>图</w:t>
      </w:r>
      <w:r>
        <w:rPr>
          <w:rFonts w:hint="eastAsia"/>
        </w:rPr>
        <w:t xml:space="preserve">3.1 </w:t>
      </w:r>
      <w:r>
        <w:rPr>
          <w:rFonts w:hint="eastAsia"/>
        </w:rPr>
        <w:t>顶层数据流图</w:t>
      </w:r>
    </w:p>
    <w:p w:rsidR="008B70E8" w:rsidRDefault="008B70E8" w:rsidP="008B70E8">
      <w:pPr>
        <w:spacing w:line="360" w:lineRule="atLeast"/>
        <w:rPr>
          <w:rFonts w:ascii="宋体" w:hAnsi="宋体"/>
        </w:rPr>
      </w:pPr>
    </w:p>
    <w:p w:rsidR="008B70E8" w:rsidRDefault="008B70E8" w:rsidP="008B70E8">
      <w:pPr>
        <w:pStyle w:val="3"/>
        <w:numPr>
          <w:ilvl w:val="2"/>
          <w:numId w:val="0"/>
        </w:numPr>
      </w:pPr>
      <w:bookmarkStart w:id="399" w:name="_Toc421749154"/>
      <w:r>
        <w:rPr>
          <w:rFonts w:hint="eastAsia"/>
        </w:rPr>
        <w:t xml:space="preserve">3.3.2 </w:t>
      </w:r>
      <w:r>
        <w:rPr>
          <w:rFonts w:hint="eastAsia"/>
        </w:rPr>
        <w:t>一层数据流图</w:t>
      </w:r>
      <w:bookmarkEnd w:id="399"/>
    </w:p>
    <w:p w:rsidR="008B70E8" w:rsidRDefault="008B70E8" w:rsidP="008B70E8">
      <w:pPr>
        <w:spacing w:line="360" w:lineRule="atLeast"/>
        <w:rPr>
          <w:rFonts w:ascii="宋体" w:hAnsi="宋体"/>
        </w:rPr>
      </w:pPr>
      <w:r>
        <w:rPr>
          <w:rFonts w:ascii="宋体" w:hAnsi="宋体" w:hint="eastAsia"/>
        </w:rPr>
        <w:t>一层数据流图是在顶层数据流图的基础上对其进行进一步的细化，对顶层数据流图逐步分解，采用“自顶向下，逐步细化”的基本原则进行分解，如图3.2所示，本网站主要有商家信息管理系统和普通用户管理系统两个部分，两个系统在管理员的统一管理下运作。</w:t>
      </w:r>
    </w:p>
    <w:p w:rsidR="008B70E8" w:rsidRDefault="008B70E8" w:rsidP="008B70E8">
      <w:pPr>
        <w:spacing w:line="360" w:lineRule="atLeast"/>
        <w:jc w:val="center"/>
        <w:rPr>
          <w:rFonts w:ascii="宋体" w:hAnsi="宋体"/>
        </w:rPr>
      </w:pPr>
      <w:r>
        <w:rPr>
          <w:rFonts w:ascii="宋体" w:hAnsi="宋体"/>
        </w:rPr>
        <w:object w:dxaOrig="9676" w:dyaOrig="6113">
          <v:shape id="Picture 4" o:spid="_x0000_i1026" type="#_x0000_t75" style="width:357pt;height:225pt;mso-wrap-style:square;mso-position-horizontal-relative:page;mso-position-vertical-relative:page" o:ole="">
            <v:imagedata r:id="rId16" o:title=""/>
          </v:shape>
          <o:OLEObject Type="Embed" ProgID="Visio.Drawing.11" ShapeID="Picture 4" DrawAspect="Content" ObjectID="_1525033033" r:id="rId17"/>
        </w:object>
      </w:r>
    </w:p>
    <w:p w:rsidR="008B70E8" w:rsidRDefault="008B70E8" w:rsidP="008B70E8">
      <w:pPr>
        <w:spacing w:line="360" w:lineRule="exact"/>
        <w:jc w:val="center"/>
      </w:pPr>
      <w:r>
        <w:rPr>
          <w:rFonts w:hint="eastAsia"/>
        </w:rPr>
        <w:t>图</w:t>
      </w:r>
      <w:r>
        <w:rPr>
          <w:rFonts w:hint="eastAsia"/>
        </w:rPr>
        <w:t xml:space="preserve">3.2 </w:t>
      </w:r>
      <w:r>
        <w:rPr>
          <w:rFonts w:hint="eastAsia"/>
        </w:rPr>
        <w:t>一层数据流图</w:t>
      </w:r>
    </w:p>
    <w:p w:rsidR="008B70E8" w:rsidRDefault="008B70E8" w:rsidP="008B70E8">
      <w:pPr>
        <w:pStyle w:val="3"/>
        <w:numPr>
          <w:ilvl w:val="2"/>
          <w:numId w:val="0"/>
        </w:numPr>
      </w:pPr>
      <w:bookmarkStart w:id="400" w:name="_Toc421749155"/>
      <w:r>
        <w:rPr>
          <w:rFonts w:hint="eastAsia"/>
        </w:rPr>
        <w:t xml:space="preserve">3.3.3 </w:t>
      </w:r>
      <w:r>
        <w:rPr>
          <w:rFonts w:hint="eastAsia"/>
        </w:rPr>
        <w:t>二层数据流图</w:t>
      </w:r>
      <w:bookmarkEnd w:id="400"/>
    </w:p>
    <w:p w:rsidR="008B70E8" w:rsidRDefault="008B70E8" w:rsidP="008B70E8">
      <w:pPr>
        <w:spacing w:line="360" w:lineRule="atLeast"/>
        <w:rPr>
          <w:rFonts w:ascii="宋体" w:hAnsi="宋体"/>
        </w:rPr>
      </w:pPr>
      <w:r>
        <w:rPr>
          <w:rFonts w:ascii="宋体" w:hAnsi="宋体" w:hint="eastAsia"/>
        </w:rPr>
        <w:t>本网站采用了商家信息管理系统和普通用户管理系统，所以在二层数据流图上也区分为两个图，一个为普通用户数据流图，一个为商家用户数据流图。如图3.3、图3.4所示。</w:t>
      </w:r>
    </w:p>
    <w:p w:rsidR="008B70E8" w:rsidRDefault="008B70E8" w:rsidP="008B70E8">
      <w:pPr>
        <w:spacing w:line="360" w:lineRule="atLeast"/>
        <w:rPr>
          <w:rFonts w:ascii="宋体" w:hAnsi="宋体"/>
        </w:rPr>
      </w:pPr>
      <w:r>
        <w:rPr>
          <w:rFonts w:ascii="宋体" w:hAnsi="宋体" w:hint="eastAsia"/>
        </w:rPr>
        <w:t>在图3.3中,新进用户需要进入本网站进行注册信息，没有注册信息的用户只能浏览本网站的基本信息。新用户注册之后可以1）进行进行每日签到，签到得到的积分可以进行积分兑换、积分抽奖、积分竞拍等活动；2）参与本网站发布的折扣信息，并进去第三方网站进行商品购买；3）用户对自己在站内或者站外购买的实惠商品，可以对其进行商品爆料，与本网站的其他用户共享优惠商品信息，其他用户可以对爆料的商品进行评价，利于用户与用户之后互享好东西。</w:t>
      </w:r>
    </w:p>
    <w:p w:rsidR="008B70E8" w:rsidRDefault="008B70E8" w:rsidP="008B70E8">
      <w:pPr>
        <w:spacing w:line="360" w:lineRule="atLeast"/>
        <w:rPr>
          <w:rFonts w:ascii="宋体" w:hAnsi="宋体"/>
        </w:rPr>
      </w:pPr>
      <w:r>
        <w:rPr>
          <w:rFonts w:ascii="宋体" w:hAnsi="宋体" w:hint="eastAsia"/>
        </w:rPr>
        <w:t>在图3.4中，商家用户可以注册个人信息进入本站的商家管理系统，在商家管理系统中，商家可以添加需要出售的商品，提交的商品交由管理员进行审核，对所有提交的商品均可以进行查询审核状态以及上下线状态。</w: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0C3DA0" w:rsidP="008B70E8">
      <w:pPr>
        <w:spacing w:line="360" w:lineRule="exact"/>
      </w:pPr>
      <w:r>
        <w:lastRenderedPageBreak/>
        <w:object w:dxaOrig="1440" w:dyaOrig="1440">
          <v:shape id="Picture 30" o:spid="_x0000_s1028" type="#_x0000_t75" style="position:absolute;left:0;text-align:left;margin-left:-16pt;margin-top:0;width:512pt;height:313.4pt;z-index:251661312;mso-wrap-style:square" wrapcoords="10569 108 10239 162 9611 702 9611 972 4128 1080 4128 2700 2741 3024 2477 3132 2477 5238 6473 5292 6473 5670 6837 6156 8521 7020 8785 7020 9182 7884 9149 8154 9149 8424 9248 8748 8191 9612 4128 10422 3534 10584 2543 11124 2543 11340 1288 11448 1288 11502 1982 12204 1982 12528 3963 13068 1354 13068 1288 13122 2114 13932 1916 15660 1883 16848 2048 17388 1552 18144 1123 19116 0 19386 99 19548 10635 19980 429 20142 429 20736 10536 20844 0 21438 0 21492 12154 21492 12385 21492 13013 21006 13112 20142 13475 19980 14169 19440 14136 19116 17604 18900 17604 18792 14499 18252 17207 18036 17174 17442 12154 17388 17571 16794 17670 16686 15754 16524 15457 15606 14961 15012 14730 14796 16778 14796 20180 14256 20213 13932 20345 13338 20345 12906 19717 12420 19189 12204 19684 11340 20180 9612 20213 8748 21534 8262 21468 8208 18330 7884 19817 7830 21204 7452 21138 7020 21600 6156 13839 6156 14730 5292 16745 5238 16613 5130 5516 4428 16283 4428 16283 3834 5119 3564 16580 3240 16745 3078 14499 2592 14169 2322 13343 1836 12220 972 12253 756 11626 162 11295 108 10569 108">
            <v:imagedata r:id="rId18" o:title=""/>
            <w10:wrap type="tight"/>
          </v:shape>
          <o:OLEObject Type="Embed" ProgID="Visio.Drawing.11" ShapeID="Picture 30" DrawAspect="Content" ObjectID="_1525033039" r:id="rId19">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r>
        <w:rPr>
          <w:rFonts w:hint="eastAsia"/>
        </w:rPr>
        <w:t>图</w:t>
      </w:r>
      <w:r>
        <w:rPr>
          <w:rFonts w:hint="eastAsia"/>
        </w:rPr>
        <w:t xml:space="preserve">3.3 </w:t>
      </w:r>
      <w:r>
        <w:rPr>
          <w:rFonts w:hint="eastAsia"/>
        </w:rPr>
        <w:t>普通用户二层数据流图</w:t>
      </w:r>
    </w:p>
    <w:p w:rsidR="008B70E8" w:rsidRDefault="008B70E8" w:rsidP="008B70E8">
      <w:pPr>
        <w:spacing w:line="360" w:lineRule="exact"/>
      </w:pPr>
    </w:p>
    <w:p w:rsidR="008B70E8" w:rsidRDefault="008B70E8" w:rsidP="008B70E8">
      <w:pPr>
        <w:spacing w:line="360" w:lineRule="exact"/>
      </w:pPr>
    </w:p>
    <w:p w:rsidR="008B70E8" w:rsidRDefault="000C3DA0" w:rsidP="008B70E8">
      <w:pPr>
        <w:spacing w:line="360" w:lineRule="exact"/>
      </w:pPr>
      <w:r>
        <w:object w:dxaOrig="1440" w:dyaOrig="1440">
          <v:shape id="Picture 31" o:spid="_x0000_s1029" type="#_x0000_t75" style="position:absolute;left:0;text-align:left;margin-left:80pt;margin-top:0;width:307.55pt;height:198.2pt;z-index:251662336;mso-wrap-style:square" wrapcoords="10484 164 9957 245 8956 1064 8956 1473 7112 2127 5637 2700 4478 3355 4215 3600 4215 4091 0 5155 0 8427 7534 9327 10484 9327 8851 10064 7955 10555 6849 11373 6743 11536 6901 11945 3846 13500 3477 14073 3477 14891 4215 15873 4478 15873 7060 17182 6954 18327 7112 18491 8113 18491 7586 19718 7639 20209 9852 21109 6954 21355 6954 21436 11116 21436 10853 21109 14066 19800 14593 19800 17280 18736 17596 17673 17596 16855 16595 16200 15594 15873 15594 14564 14804 11945 14224 10636 14646 9655 14646 9327 15910 8018 21442 6873 21495 6709 18439 6709 19545 6382 20915 5645 20810 5400 21020 4827 19545 4664 12222 4091 21442 3764 21547 3600 18123 2618 16700 1964 11906 164 11643 164 10484 164">
            <v:imagedata r:id="rId20" o:title=""/>
            <w10:wrap type="tight"/>
          </v:shape>
          <o:OLEObject Type="Embed" ProgID="Visio.Drawing.11" ShapeID="Picture 31" DrawAspect="Content" ObjectID="_1525033040" r:id="rId21">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r>
        <w:object w:dxaOrig="7125" w:dyaOrig="5349">
          <v:shape id="Picture 5" o:spid="_x0000_i1027" type="#_x0000_t75" style="width:356.25pt;height:267pt;mso-wrap-style:square;mso-position-horizontal-relative:page;mso-position-vertical-relative:page" o:ole="">
            <v:imagedata r:id="rId22" o:title=""/>
          </v:shape>
          <o:OLEObject Type="Embed" ProgID="PowerPoint.Show.8" ShapeID="Picture 5" DrawAspect="Content" ObjectID="_1525033034" r:id="rId23"/>
        </w:object>
      </w:r>
    </w:p>
    <w:p w:rsidR="008B70E8" w:rsidRDefault="008B70E8" w:rsidP="008B70E8">
      <w:pPr>
        <w:spacing w:line="360" w:lineRule="exact"/>
        <w:jc w:val="center"/>
      </w:pPr>
      <w:r>
        <w:rPr>
          <w:rFonts w:hint="eastAsia"/>
        </w:rPr>
        <w:t>图</w:t>
      </w:r>
      <w:r>
        <w:rPr>
          <w:rFonts w:hint="eastAsia"/>
        </w:rPr>
        <w:t xml:space="preserve">3.4 </w:t>
      </w:r>
      <w:r>
        <w:rPr>
          <w:rFonts w:hint="eastAsia"/>
        </w:rPr>
        <w:t>商家用户二层数据流图</w:t>
      </w:r>
    </w:p>
    <w:p w:rsidR="008B70E8" w:rsidRDefault="008B70E8" w:rsidP="008B70E8">
      <w:pPr>
        <w:spacing w:line="360" w:lineRule="exact"/>
      </w:pPr>
    </w:p>
    <w:p w:rsidR="008B70E8" w:rsidRDefault="008B70E8" w:rsidP="008B70E8">
      <w:pPr>
        <w:pStyle w:val="1"/>
        <w:jc w:val="both"/>
      </w:pPr>
      <w:bookmarkStart w:id="401" w:name="_Toc263630743"/>
      <w:bookmarkStart w:id="402" w:name="_Toc263631076"/>
      <w:bookmarkStart w:id="403" w:name="_Toc264499070"/>
      <w:bookmarkStart w:id="404" w:name="_Toc264499783"/>
    </w:p>
    <w:p w:rsidR="008B70E8" w:rsidRDefault="008B70E8" w:rsidP="008B70E8">
      <w:pPr>
        <w:pStyle w:val="1"/>
      </w:pPr>
      <w:bookmarkStart w:id="405" w:name="_Toc421749156"/>
      <w:r>
        <w:rPr>
          <w:rFonts w:hint="eastAsia"/>
        </w:rPr>
        <w:t xml:space="preserve">4 </w:t>
      </w:r>
      <w:r>
        <w:rPr>
          <w:rFonts w:hint="eastAsia"/>
        </w:rPr>
        <w:t>总体设计</w:t>
      </w:r>
      <w:bookmarkEnd w:id="401"/>
      <w:bookmarkEnd w:id="402"/>
      <w:bookmarkEnd w:id="403"/>
      <w:bookmarkEnd w:id="404"/>
      <w:bookmarkEnd w:id="405"/>
    </w:p>
    <w:p w:rsidR="008B70E8" w:rsidRDefault="008B70E8" w:rsidP="008B70E8">
      <w:pPr>
        <w:spacing w:line="360" w:lineRule="exact"/>
      </w:pPr>
      <w:r>
        <w:rPr>
          <w:rFonts w:hint="eastAsia"/>
        </w:rPr>
        <w:t>在进行了可行性分析和需求分析之后进行的是总体设计，总体设计的任务是实现从功能需求向功能实</w:t>
      </w:r>
      <w:r>
        <w:rPr>
          <w:rFonts w:hint="eastAsia"/>
        </w:rPr>
        <w:lastRenderedPageBreak/>
        <w:t>现的转变，</w:t>
      </w:r>
      <w:r>
        <w:rPr>
          <w:rFonts w:ascii="宋体" w:hAnsi="宋体" w:hint="eastAsia"/>
        </w:rPr>
        <w:t>总体设计的步骤是从整体出发，设计上自顶向下、一致性和面向用户的原则一步步开展各个功能的设计，</w:t>
      </w:r>
      <w:r>
        <w:rPr>
          <w:rFonts w:hint="eastAsia"/>
        </w:rPr>
        <w:t>总体设计主要分为两个部分，第一个部分是系统功能模块设计，第二个是数据库设计。</w:t>
      </w:r>
    </w:p>
    <w:p w:rsidR="008B70E8" w:rsidRDefault="008B70E8" w:rsidP="008B70E8">
      <w:pPr>
        <w:pStyle w:val="afa"/>
        <w:numPr>
          <w:ilvl w:val="0"/>
          <w:numId w:val="11"/>
        </w:numPr>
        <w:ind w:firstLineChars="0"/>
        <w:outlineLvl w:val="1"/>
        <w:rPr>
          <w:rFonts w:ascii="黑体" w:eastAsia="黑体" w:hAnsi="黑体"/>
          <w:vanish/>
          <w:sz w:val="28"/>
          <w:szCs w:val="28"/>
        </w:rPr>
      </w:pPr>
      <w:bookmarkStart w:id="406" w:name="_Toc263630744"/>
      <w:bookmarkStart w:id="407" w:name="_Toc263635512"/>
      <w:bookmarkStart w:id="408" w:name="_Toc263698729"/>
      <w:bookmarkStart w:id="409" w:name="_Toc263755346"/>
      <w:bookmarkStart w:id="410" w:name="_Toc263755514"/>
      <w:bookmarkStart w:id="411" w:name="_Toc263765602"/>
      <w:bookmarkStart w:id="412" w:name="_Toc264223839"/>
      <w:bookmarkStart w:id="413" w:name="_Toc264379687"/>
      <w:bookmarkStart w:id="414" w:name="_Toc264499071"/>
      <w:bookmarkStart w:id="415" w:name="_Toc264499784"/>
      <w:bookmarkStart w:id="416" w:name="_Toc264500893"/>
      <w:bookmarkStart w:id="417" w:name="_Toc264626870"/>
      <w:bookmarkStart w:id="418" w:name="_Toc6193"/>
      <w:bookmarkStart w:id="419" w:name="_Toc9682"/>
      <w:bookmarkStart w:id="420" w:name="_Toc26205"/>
      <w:bookmarkStart w:id="421" w:name="_Toc419729789"/>
      <w:bookmarkStart w:id="422" w:name="_Toc419729855"/>
      <w:bookmarkStart w:id="423" w:name="_Toc419729924"/>
      <w:bookmarkStart w:id="424" w:name="_Toc419754488"/>
      <w:bookmarkStart w:id="425" w:name="_Toc419796801"/>
      <w:bookmarkStart w:id="426" w:name="_Toc419811745"/>
      <w:bookmarkStart w:id="427" w:name="_Toc419913768"/>
      <w:bookmarkStart w:id="428" w:name="_Toc419913836"/>
      <w:bookmarkStart w:id="429" w:name="_Toc420021519"/>
      <w:bookmarkStart w:id="430" w:name="_Toc420364982"/>
      <w:bookmarkStart w:id="431" w:name="_Toc420427701"/>
      <w:bookmarkStart w:id="432" w:name="_Toc420427771"/>
      <w:bookmarkStart w:id="433" w:name="_Toc420427840"/>
      <w:bookmarkStart w:id="434" w:name="_Toc420427910"/>
      <w:bookmarkStart w:id="435" w:name="_Toc420516572"/>
      <w:bookmarkStart w:id="436" w:name="_Toc420516654"/>
      <w:bookmarkStart w:id="437" w:name="_Toc420516786"/>
      <w:bookmarkStart w:id="438" w:name="_Toc420516942"/>
      <w:bookmarkStart w:id="439" w:name="_Toc420517035"/>
      <w:bookmarkStart w:id="440" w:name="_Toc420517683"/>
      <w:bookmarkStart w:id="441" w:name="_Toc420518568"/>
      <w:bookmarkStart w:id="442" w:name="_Toc420521231"/>
      <w:bookmarkStart w:id="443" w:name="_Toc420783333"/>
      <w:bookmarkStart w:id="444" w:name="_Toc420783503"/>
      <w:bookmarkStart w:id="445" w:name="_Toc420783708"/>
      <w:bookmarkStart w:id="446" w:name="_Toc421749090"/>
      <w:bookmarkStart w:id="447" w:name="_Toc421749157"/>
      <w:bookmarkStart w:id="448" w:name="_Toc263630745"/>
      <w:bookmarkStart w:id="449" w:name="_Toc263631077"/>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rsidR="008B70E8" w:rsidRDefault="008B70E8" w:rsidP="008B70E8">
      <w:pPr>
        <w:pStyle w:val="2"/>
        <w:numPr>
          <w:ilvl w:val="1"/>
          <w:numId w:val="0"/>
        </w:numPr>
      </w:pPr>
      <w:bookmarkStart w:id="450" w:name="_Toc264499072"/>
      <w:bookmarkStart w:id="451" w:name="_Toc264499785"/>
      <w:bookmarkStart w:id="452" w:name="_Toc421749158"/>
      <w:r>
        <w:rPr>
          <w:rFonts w:hint="eastAsia"/>
        </w:rPr>
        <w:t>4.1</w:t>
      </w:r>
      <w:r>
        <w:rPr>
          <w:rFonts w:hint="eastAsia"/>
        </w:rPr>
        <w:t>系统功能结构设计</w:t>
      </w:r>
      <w:bookmarkStart w:id="453" w:name="_Toc263630746"/>
      <w:bookmarkStart w:id="454" w:name="_Toc263630747"/>
      <w:bookmarkEnd w:id="448"/>
      <w:bookmarkEnd w:id="449"/>
      <w:bookmarkEnd w:id="450"/>
      <w:bookmarkEnd w:id="451"/>
      <w:bookmarkEnd w:id="452"/>
      <w:bookmarkEnd w:id="453"/>
      <w:bookmarkEnd w:id="454"/>
    </w:p>
    <w:p w:rsidR="008B70E8" w:rsidRDefault="008B70E8" w:rsidP="008B70E8">
      <w:pPr>
        <w:pStyle w:val="afa"/>
        <w:numPr>
          <w:ilvl w:val="0"/>
          <w:numId w:val="12"/>
        </w:numPr>
        <w:ind w:firstLineChars="0"/>
        <w:outlineLvl w:val="2"/>
        <w:rPr>
          <w:b/>
          <w:vanish/>
        </w:rPr>
      </w:pPr>
      <w:bookmarkStart w:id="455" w:name="_Toc263635514"/>
      <w:bookmarkStart w:id="456" w:name="_Toc263698731"/>
      <w:bookmarkStart w:id="457" w:name="_Toc263755348"/>
      <w:bookmarkStart w:id="458" w:name="_Toc263755516"/>
      <w:bookmarkStart w:id="459" w:name="_Toc263765604"/>
      <w:bookmarkStart w:id="460" w:name="_Toc264223841"/>
      <w:bookmarkStart w:id="461" w:name="_Toc264379689"/>
      <w:bookmarkStart w:id="462" w:name="_Toc264499073"/>
      <w:bookmarkStart w:id="463" w:name="_Toc264499786"/>
      <w:bookmarkStart w:id="464" w:name="_Toc264500895"/>
      <w:bookmarkStart w:id="465" w:name="_Toc264626872"/>
      <w:bookmarkStart w:id="466" w:name="_Toc10434"/>
      <w:bookmarkStart w:id="467" w:name="_Toc29778"/>
      <w:bookmarkStart w:id="468" w:name="_Toc20334"/>
      <w:bookmarkStart w:id="469" w:name="_Toc419729791"/>
      <w:bookmarkStart w:id="470" w:name="_Toc419729857"/>
      <w:bookmarkStart w:id="471" w:name="_Toc419729926"/>
      <w:bookmarkStart w:id="472" w:name="_Toc419754490"/>
      <w:bookmarkStart w:id="473" w:name="_Toc419796803"/>
      <w:bookmarkStart w:id="474" w:name="_Toc419811747"/>
      <w:bookmarkStart w:id="475" w:name="_Toc419913770"/>
      <w:bookmarkStart w:id="476" w:name="_Toc419913838"/>
      <w:bookmarkStart w:id="477" w:name="_Toc420021521"/>
      <w:bookmarkStart w:id="478" w:name="_Toc420364984"/>
      <w:bookmarkStart w:id="479" w:name="_Toc420427703"/>
      <w:bookmarkStart w:id="480" w:name="_Toc420427773"/>
      <w:bookmarkStart w:id="481" w:name="_Toc420427842"/>
      <w:bookmarkStart w:id="482" w:name="_Toc420427912"/>
      <w:bookmarkStart w:id="483" w:name="_Toc420516574"/>
      <w:bookmarkStart w:id="484" w:name="_Toc420516656"/>
      <w:bookmarkStart w:id="485" w:name="_Toc420516788"/>
      <w:bookmarkStart w:id="486" w:name="_Toc420516944"/>
      <w:bookmarkStart w:id="487" w:name="_Toc420517037"/>
      <w:bookmarkStart w:id="488" w:name="_Toc420517685"/>
      <w:bookmarkStart w:id="489" w:name="_Toc420518570"/>
      <w:bookmarkStart w:id="490" w:name="_Toc420521233"/>
      <w:bookmarkStart w:id="491" w:name="_Toc420783335"/>
      <w:bookmarkStart w:id="492" w:name="_Toc420783505"/>
      <w:bookmarkStart w:id="493" w:name="_Toc420783710"/>
      <w:bookmarkStart w:id="494" w:name="_Toc421749092"/>
      <w:bookmarkStart w:id="495" w:name="_Toc421749159"/>
      <w:bookmarkStart w:id="496" w:name="_Toc263630748"/>
      <w:bookmarkStart w:id="497" w:name="_Toc263631078"/>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rsidR="008B70E8" w:rsidRDefault="008B70E8" w:rsidP="008B70E8">
      <w:pPr>
        <w:pStyle w:val="afa"/>
        <w:numPr>
          <w:ilvl w:val="1"/>
          <w:numId w:val="12"/>
        </w:numPr>
        <w:ind w:firstLineChars="0"/>
        <w:outlineLvl w:val="2"/>
        <w:rPr>
          <w:b/>
          <w:vanish/>
        </w:rPr>
      </w:pPr>
      <w:bookmarkStart w:id="498" w:name="_Toc8125"/>
      <w:bookmarkStart w:id="499" w:name="_Toc264223842"/>
      <w:bookmarkStart w:id="500" w:name="_Toc419729792"/>
      <w:bookmarkStart w:id="501" w:name="_Toc419729858"/>
      <w:bookmarkStart w:id="502" w:name="_Toc419729927"/>
      <w:bookmarkStart w:id="503" w:name="_Toc419754491"/>
      <w:bookmarkStart w:id="504" w:name="_Toc419796804"/>
      <w:bookmarkStart w:id="505" w:name="_Toc419811748"/>
      <w:bookmarkStart w:id="506" w:name="_Toc419913771"/>
      <w:bookmarkStart w:id="507" w:name="_Toc419913839"/>
      <w:bookmarkStart w:id="508" w:name="_Toc420021522"/>
      <w:bookmarkStart w:id="509" w:name="_Toc420364985"/>
      <w:bookmarkStart w:id="510" w:name="_Toc420427704"/>
      <w:bookmarkStart w:id="511" w:name="_Toc420427774"/>
      <w:bookmarkStart w:id="512" w:name="_Toc420427843"/>
      <w:bookmarkStart w:id="513" w:name="_Toc420427913"/>
      <w:bookmarkStart w:id="514" w:name="_Toc420516575"/>
      <w:bookmarkStart w:id="515" w:name="_Toc420516657"/>
      <w:bookmarkStart w:id="516" w:name="_Toc420516789"/>
      <w:bookmarkStart w:id="517" w:name="_Toc420516945"/>
      <w:bookmarkStart w:id="518" w:name="_Toc420517038"/>
      <w:bookmarkStart w:id="519" w:name="_Toc420517686"/>
      <w:bookmarkStart w:id="520" w:name="_Toc420518571"/>
      <w:bookmarkStart w:id="521" w:name="_Toc420521234"/>
      <w:bookmarkStart w:id="522" w:name="_Toc420783336"/>
      <w:bookmarkStart w:id="523" w:name="_Toc420783506"/>
      <w:bookmarkStart w:id="524" w:name="_Toc420783711"/>
      <w:bookmarkStart w:id="525" w:name="_Toc264379690"/>
      <w:bookmarkStart w:id="526" w:name="_Toc8609"/>
      <w:bookmarkStart w:id="527" w:name="_Toc421749093"/>
      <w:bookmarkStart w:id="528" w:name="_Toc421749160"/>
      <w:bookmarkStart w:id="529" w:name="_Toc14580"/>
      <w:bookmarkStart w:id="530" w:name="_Toc264499074"/>
      <w:bookmarkStart w:id="531" w:name="_Toc264499787"/>
      <w:bookmarkStart w:id="532" w:name="_Toc264500896"/>
      <w:bookmarkStart w:id="533" w:name="_Toc264626873"/>
      <w:bookmarkStart w:id="534" w:name="_Toc263635515"/>
      <w:bookmarkStart w:id="535" w:name="_Toc263698732"/>
      <w:bookmarkStart w:id="536" w:name="_Toc263755349"/>
      <w:bookmarkStart w:id="537" w:name="_Toc263755517"/>
      <w:bookmarkStart w:id="538" w:name="_Toc263765605"/>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rsidR="008B70E8" w:rsidRDefault="008B70E8" w:rsidP="008B70E8">
      <w:pPr>
        <w:pStyle w:val="3"/>
        <w:numPr>
          <w:ilvl w:val="2"/>
          <w:numId w:val="0"/>
        </w:numPr>
      </w:pPr>
      <w:bookmarkStart w:id="539" w:name="_Toc264499075"/>
      <w:bookmarkStart w:id="540" w:name="_Toc264499788"/>
      <w:bookmarkStart w:id="541" w:name="_Toc421749161"/>
      <w:r>
        <w:rPr>
          <w:rFonts w:hint="eastAsia"/>
        </w:rPr>
        <w:t>4.1.1</w:t>
      </w:r>
      <w:r>
        <w:rPr>
          <w:rFonts w:hint="eastAsia"/>
        </w:rPr>
        <w:t>概述</w:t>
      </w:r>
      <w:bookmarkEnd w:id="496"/>
      <w:bookmarkEnd w:id="497"/>
      <w:bookmarkEnd w:id="539"/>
      <w:bookmarkEnd w:id="540"/>
      <w:bookmarkEnd w:id="541"/>
    </w:p>
    <w:p w:rsidR="008B70E8" w:rsidRDefault="008B70E8" w:rsidP="008B70E8">
      <w:pPr>
        <w:spacing w:line="360" w:lineRule="exact"/>
      </w:pPr>
      <w:r>
        <w:rPr>
          <w:rFonts w:hint="eastAsia"/>
        </w:rPr>
        <w:t>为了降低程序的复杂度和可维护性，本网站采用的了模块化的设计思想，使得各个模块在一定的范围内有不同的作用和功能，根据需求分析来确定需要的模块和各部分的功能，而在网站整体上，各个模块又是相互联系的，保持了网站功能独立，整体联系的原则。</w:t>
      </w:r>
    </w:p>
    <w:p w:rsidR="008B70E8" w:rsidRDefault="008B70E8" w:rsidP="008B70E8">
      <w:pPr>
        <w:spacing w:line="360" w:lineRule="exact"/>
      </w:pPr>
      <w:r>
        <w:rPr>
          <w:rFonts w:hint="eastAsia"/>
        </w:rPr>
        <w:t>基于功能独立，整体联系的原则，本网站采用了基于</w:t>
      </w:r>
      <w:r>
        <w:rPr>
          <w:rFonts w:hint="eastAsia"/>
        </w:rPr>
        <w:t>mvc</w:t>
      </w:r>
      <w:r>
        <w:rPr>
          <w:rFonts w:hint="eastAsia"/>
        </w:rPr>
        <w:t>编程的</w:t>
      </w:r>
      <w:r>
        <w:rPr>
          <w:rFonts w:hint="eastAsia"/>
        </w:rPr>
        <w:t>thinkphp</w:t>
      </w:r>
      <w:r>
        <w:rPr>
          <w:rFonts w:hint="eastAsia"/>
        </w:rPr>
        <w:t>框架，</w:t>
      </w:r>
      <w:r>
        <w:rPr>
          <w:rFonts w:hint="eastAsia"/>
        </w:rPr>
        <w:t>thinkphp</w:t>
      </w:r>
      <w:r>
        <w:rPr>
          <w:rFonts w:hint="eastAsia"/>
        </w:rPr>
        <w:t>采用的是模块化的设计思想，在目录结构上进行了统一的规范，使得程序结构清晰明了，并且支持多模块应用的创建，使得整个应用的扩展更加方便。模块、控制器、视图分开来，并且都支持多层设计。</w:t>
      </w:r>
    </w:p>
    <w:p w:rsidR="008B70E8" w:rsidRDefault="008B70E8" w:rsidP="008B70E8">
      <w:pPr>
        <w:pStyle w:val="3"/>
        <w:numPr>
          <w:ilvl w:val="2"/>
          <w:numId w:val="0"/>
        </w:numPr>
      </w:pPr>
      <w:bookmarkStart w:id="542" w:name="_Toc421749162"/>
      <w:r>
        <w:rPr>
          <w:rFonts w:hint="eastAsia"/>
        </w:rPr>
        <w:t>4.1.2</w:t>
      </w:r>
      <w:r>
        <w:rPr>
          <w:rFonts w:hint="eastAsia"/>
        </w:rPr>
        <w:t>结构划分</w:t>
      </w:r>
      <w:bookmarkEnd w:id="542"/>
    </w:p>
    <w:p w:rsidR="008B70E8" w:rsidRDefault="008B70E8" w:rsidP="008B70E8">
      <w:pPr>
        <w:spacing w:line="360" w:lineRule="exact"/>
      </w:pPr>
      <w:r>
        <w:rPr>
          <w:rFonts w:hint="eastAsia"/>
        </w:rPr>
        <w:t>基于</w:t>
      </w:r>
      <w:r>
        <w:rPr>
          <w:rFonts w:hint="eastAsia"/>
        </w:rPr>
        <w:t>B/S</w:t>
      </w:r>
      <w:r>
        <w:rPr>
          <w:rFonts w:hint="eastAsia"/>
        </w:rPr>
        <w:t>的打折网站在是整体上分为商家信息管理系统和普通用户管理系统，在网站前台有商家和普通用户两个角色，在网站的后台有网站管理员，不仅对普通用户和商家两者进行管理，并且对整个网站的内容上进行了管理。如图</w:t>
      </w:r>
      <w:r>
        <w:rPr>
          <w:rFonts w:hint="eastAsia"/>
        </w:rPr>
        <w:t>4.1</w:t>
      </w:r>
      <w:r>
        <w:rPr>
          <w:rFonts w:hint="eastAsia"/>
        </w:rPr>
        <w:t>，本网站在结构划分上，分为了三个模块，一个为普通用户模块，在分析了各大打折网站的基础上总结出了几个必备的功能；二个为商家功能模块，三个为管理员模块。如图</w:t>
      </w:r>
      <w:r>
        <w:rPr>
          <w:rFonts w:hint="eastAsia"/>
        </w:rPr>
        <w:t>4.2</w:t>
      </w:r>
      <w:r>
        <w:rPr>
          <w:rFonts w:hint="eastAsia"/>
        </w:rPr>
        <w:t>所示为管理员模块图，图</w:t>
      </w:r>
      <w:r>
        <w:rPr>
          <w:rFonts w:hint="eastAsia"/>
        </w:rPr>
        <w:t>4.3</w:t>
      </w:r>
      <w:r>
        <w:rPr>
          <w:rFonts w:hint="eastAsia"/>
        </w:rPr>
        <w:t>为普通用户模块图，图</w:t>
      </w:r>
      <w:r>
        <w:rPr>
          <w:rFonts w:hint="eastAsia"/>
        </w:rPr>
        <w:t>4.4</w:t>
      </w:r>
      <w:r>
        <w:rPr>
          <w:rFonts w:hint="eastAsia"/>
        </w:rPr>
        <w:t>为商家功能模块图，各个模块相互独立又整体联系，构成了整个打折网站系统。</w:t>
      </w:r>
      <w:r>
        <w:rPr>
          <w:rFonts w:hint="eastAsia"/>
        </w:rPr>
        <w:t xml:space="preserve"> </w:t>
      </w:r>
    </w:p>
    <w:p w:rsidR="008B70E8" w:rsidRDefault="000C3DA0" w:rsidP="008B70E8">
      <w:pPr>
        <w:spacing w:line="360" w:lineRule="exact"/>
      </w:pPr>
      <w:r>
        <w:object w:dxaOrig="1440" w:dyaOrig="1440">
          <v:shape id="Picture 33" o:spid="_x0000_s1030" type="#_x0000_t75" style="position:absolute;left:0;text-align:left;margin-left:96pt;margin-top:7.8pt;width:263.25pt;height:225pt;z-index:251663360;mso-wrap-style:square" wrapcoords="5785 124 5785 3910 11631 4097 11631 5090 2708 5400 2708 9062 0 9807 0 21414 21600 21414 21600 9869 20738 9062 20862 5462 20369 5400 11877 5090 11877 4097 16308 4097 17723 3848 17662 124 5785 124">
            <v:imagedata r:id="rId24" o:title=""/>
            <w10:wrap type="tight"/>
          </v:shape>
          <o:OLEObject Type="Embed" ProgID="Visio.Drawing.11" ShapeID="Picture 33" DrawAspect="Content" ObjectID="_1525033041" r:id="rId25">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r>
        <w:rPr>
          <w:rFonts w:hint="eastAsia"/>
        </w:rPr>
        <w:t xml:space="preserve">                </w: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p>
    <w:p w:rsidR="008B70E8" w:rsidRDefault="008B70E8" w:rsidP="008B70E8">
      <w:pPr>
        <w:spacing w:line="360" w:lineRule="exact"/>
        <w:jc w:val="center"/>
      </w:pPr>
    </w:p>
    <w:p w:rsidR="008B70E8" w:rsidRDefault="008B70E8" w:rsidP="008B70E8">
      <w:pPr>
        <w:spacing w:line="360" w:lineRule="exact"/>
        <w:jc w:val="center"/>
      </w:pPr>
      <w:r>
        <w:rPr>
          <w:rFonts w:hint="eastAsia"/>
        </w:rPr>
        <w:t>图</w:t>
      </w:r>
      <w:r>
        <w:rPr>
          <w:rFonts w:hint="eastAsia"/>
        </w:rPr>
        <w:t xml:space="preserve">4.1 </w:t>
      </w:r>
      <w:r>
        <w:rPr>
          <w:rFonts w:hint="eastAsia"/>
        </w:rPr>
        <w:t>系统功能模块图</w:t>
      </w:r>
    </w:p>
    <w:p w:rsidR="008B70E8" w:rsidRDefault="008B70E8" w:rsidP="008B70E8">
      <w:pPr>
        <w:spacing w:line="360" w:lineRule="exact"/>
      </w:pPr>
    </w:p>
    <w:p w:rsidR="008B70E8" w:rsidRDefault="008B70E8" w:rsidP="008B70E8">
      <w:pPr>
        <w:spacing w:line="360" w:lineRule="exact"/>
      </w:pPr>
      <w:r>
        <w:rPr>
          <w:rFonts w:hint="eastAsia"/>
        </w:rPr>
        <w:t>（</w:t>
      </w:r>
      <w:r>
        <w:rPr>
          <w:rFonts w:hint="eastAsia"/>
        </w:rPr>
        <w:t>1</w:t>
      </w:r>
      <w:r>
        <w:rPr>
          <w:rFonts w:hint="eastAsia"/>
        </w:rPr>
        <w:t>）管理员模块</w:t>
      </w:r>
    </w:p>
    <w:p w:rsidR="008B70E8" w:rsidRDefault="008B70E8" w:rsidP="008B70E8">
      <w:pPr>
        <w:spacing w:line="360" w:lineRule="exact"/>
      </w:pPr>
      <w:r>
        <w:rPr>
          <w:rFonts w:hint="eastAsia"/>
        </w:rPr>
        <w:lastRenderedPageBreak/>
        <w:t xml:space="preserve">    1</w:t>
      </w:r>
      <w:r>
        <w:rPr>
          <w:rFonts w:hint="eastAsia"/>
        </w:rPr>
        <w:t>）登录</w:t>
      </w:r>
    </w:p>
    <w:p w:rsidR="008B70E8" w:rsidRDefault="008B70E8" w:rsidP="008B70E8">
      <w:pPr>
        <w:spacing w:line="360" w:lineRule="exact"/>
      </w:pPr>
      <w:r>
        <w:rPr>
          <w:rFonts w:hint="eastAsia"/>
        </w:rPr>
        <w:t xml:space="preserve">    </w:t>
      </w:r>
      <w:r>
        <w:rPr>
          <w:rFonts w:hint="eastAsia"/>
        </w:rPr>
        <w:t>由于管理员是特殊用户，为整个网站最高级用户，所以不支持注册功能，在管理员的账户分配上，直接采用数据库操作，如果需要增加管理员，只需在数据库表进行添加账号密码和个人信息。</w:t>
      </w:r>
    </w:p>
    <w:p w:rsidR="008B70E8" w:rsidRDefault="008B70E8" w:rsidP="008B70E8">
      <w:pPr>
        <w:spacing w:line="360" w:lineRule="exact"/>
      </w:pPr>
      <w:r>
        <w:rPr>
          <w:rFonts w:hint="eastAsia"/>
        </w:rPr>
        <w:t xml:space="preserve">    2</w:t>
      </w:r>
      <w:r>
        <w:rPr>
          <w:rFonts w:hint="eastAsia"/>
        </w:rPr>
        <w:t>）网站配置</w:t>
      </w:r>
    </w:p>
    <w:p w:rsidR="008B70E8" w:rsidRDefault="008B70E8" w:rsidP="008B70E8">
      <w:pPr>
        <w:spacing w:line="360" w:lineRule="exact"/>
      </w:pPr>
      <w:r>
        <w:rPr>
          <w:rFonts w:hint="eastAsia"/>
        </w:rPr>
        <w:t xml:space="preserve">    </w:t>
      </w:r>
      <w:r>
        <w:rPr>
          <w:rFonts w:hint="eastAsia"/>
        </w:rPr>
        <w:t>包括网站开关站，网站广告和权限配置功能。权限设置方面，可以对现有的管理员进行编辑和删除，所以几个管理员是相互制约的，权利相当。</w:t>
      </w:r>
    </w:p>
    <w:p w:rsidR="008B70E8" w:rsidRDefault="008B70E8" w:rsidP="008B70E8">
      <w:pPr>
        <w:spacing w:line="360" w:lineRule="exact"/>
      </w:pPr>
      <w:r>
        <w:rPr>
          <w:rFonts w:hint="eastAsia"/>
        </w:rPr>
        <w:t xml:space="preserve">    3</w:t>
      </w:r>
      <w:r>
        <w:rPr>
          <w:rFonts w:hint="eastAsia"/>
        </w:rPr>
        <w:t>）用户管理</w:t>
      </w:r>
    </w:p>
    <w:p w:rsidR="008B70E8" w:rsidRDefault="008B70E8" w:rsidP="008B70E8">
      <w:pPr>
        <w:spacing w:line="360" w:lineRule="exact"/>
      </w:pPr>
      <w:r>
        <w:rPr>
          <w:rFonts w:hint="eastAsia"/>
        </w:rPr>
        <w:t xml:space="preserve">    </w:t>
      </w:r>
      <w:r>
        <w:rPr>
          <w:rFonts w:hint="eastAsia"/>
        </w:rPr>
        <w:t>包括会员管理和爆料信息，会员管理主要是对新近的普通会员的登记表，里面有各个用户基本资料，并可以删除和修改用户信息；爆料信息是对用户的爆料信息进行的统计表，里面包含所有用户的爆料。</w:t>
      </w:r>
    </w:p>
    <w:p w:rsidR="008B70E8" w:rsidRDefault="008B70E8" w:rsidP="008B70E8">
      <w:pPr>
        <w:spacing w:line="360" w:lineRule="exact"/>
      </w:pPr>
      <w:r>
        <w:rPr>
          <w:rFonts w:hint="eastAsia"/>
        </w:rPr>
        <w:t xml:space="preserve">    4</w:t>
      </w:r>
      <w:r>
        <w:rPr>
          <w:rFonts w:hint="eastAsia"/>
        </w:rPr>
        <w:t>）积分活动</w:t>
      </w:r>
    </w:p>
    <w:p w:rsidR="008B70E8" w:rsidRDefault="008B70E8" w:rsidP="008B70E8">
      <w:pPr>
        <w:spacing w:line="360" w:lineRule="exact"/>
      </w:pPr>
      <w:r>
        <w:rPr>
          <w:rFonts w:hint="eastAsia"/>
        </w:rPr>
        <w:t>该模块对网站上下架积分活动，包括积分抽奖活动、积分兑换活动和积分竞拍活动，并且管理用户积分兑换商品，并进行发货操作。</w:t>
      </w:r>
    </w:p>
    <w:p w:rsidR="008B70E8" w:rsidRDefault="008B70E8" w:rsidP="008B70E8">
      <w:pPr>
        <w:spacing w:line="360" w:lineRule="exact"/>
      </w:pPr>
      <w:r>
        <w:rPr>
          <w:rFonts w:hint="eastAsia"/>
        </w:rPr>
        <w:t xml:space="preserve">    5</w:t>
      </w:r>
      <w:r>
        <w:rPr>
          <w:rFonts w:hint="eastAsia"/>
        </w:rPr>
        <w:t>）卖家管理</w:t>
      </w:r>
    </w:p>
    <w:p w:rsidR="008B70E8" w:rsidRDefault="008B70E8" w:rsidP="008B70E8">
      <w:pPr>
        <w:spacing w:line="360" w:lineRule="exact"/>
      </w:pPr>
      <w:r>
        <w:rPr>
          <w:rFonts w:hint="eastAsia"/>
        </w:rPr>
        <w:t>此模块显示各个卖家信息，并可以对卖家信息进行编辑和删除。</w:t>
      </w:r>
    </w:p>
    <w:p w:rsidR="008B70E8" w:rsidRDefault="008B70E8" w:rsidP="008B70E8">
      <w:pPr>
        <w:spacing w:line="360" w:lineRule="exact"/>
      </w:pPr>
      <w:r>
        <w:rPr>
          <w:rFonts w:hint="eastAsia"/>
        </w:rPr>
        <w:t>6</w:t>
      </w:r>
      <w:r>
        <w:rPr>
          <w:rFonts w:hint="eastAsia"/>
        </w:rPr>
        <w:t>）首页版块管理</w:t>
      </w:r>
    </w:p>
    <w:p w:rsidR="008B70E8" w:rsidRDefault="008B70E8" w:rsidP="008B70E8">
      <w:pPr>
        <w:spacing w:line="360" w:lineRule="exact"/>
      </w:pPr>
      <w:r>
        <w:rPr>
          <w:rFonts w:hint="eastAsia"/>
        </w:rPr>
        <w:t>此模块有对首页的广告页面进行编辑的功能，对网站首页各个广告位进行编辑和删除。</w:t>
      </w:r>
    </w:p>
    <w:p w:rsidR="008B70E8" w:rsidRDefault="008B70E8" w:rsidP="008B70E8">
      <w:pPr>
        <w:spacing w:line="360" w:lineRule="exact"/>
      </w:pPr>
      <w:r>
        <w:rPr>
          <w:rFonts w:hint="eastAsia"/>
        </w:rPr>
        <w:t xml:space="preserve">    7</w:t>
      </w:r>
      <w:r>
        <w:rPr>
          <w:rFonts w:hint="eastAsia"/>
        </w:rPr>
        <w:t>）疯抢价商品管理</w:t>
      </w:r>
    </w:p>
    <w:p w:rsidR="008B70E8" w:rsidRDefault="008B70E8" w:rsidP="008B70E8">
      <w:pPr>
        <w:spacing w:line="360" w:lineRule="exact"/>
      </w:pPr>
      <w:r>
        <w:rPr>
          <w:rFonts w:hint="eastAsia"/>
        </w:rPr>
        <w:t>包括类目管理和商品审核，这是后台管理员模块的核心部分，对网站的各个类目进行管理，可以添加类目或者删除现有的类目，商品审核模块可以对商品进行上下架操作。</w:t>
      </w:r>
    </w:p>
    <w:p w:rsidR="008B70E8" w:rsidRDefault="008B70E8" w:rsidP="008B70E8">
      <w:pPr>
        <w:spacing w:line="360" w:lineRule="exact"/>
      </w:pPr>
      <w:r>
        <w:rPr>
          <w:rFonts w:hint="eastAsia"/>
        </w:rPr>
        <w:t xml:space="preserve">    8</w:t>
      </w:r>
      <w:r>
        <w:rPr>
          <w:rFonts w:hint="eastAsia"/>
        </w:rPr>
        <w:t>）站内信</w:t>
      </w:r>
    </w:p>
    <w:p w:rsidR="008B70E8" w:rsidRDefault="008B70E8" w:rsidP="008B70E8">
      <w:pPr>
        <w:spacing w:line="360" w:lineRule="exact"/>
      </w:pPr>
      <w:r>
        <w:rPr>
          <w:rFonts w:hint="eastAsia"/>
        </w:rPr>
        <w:t>可以收发邮件，并且浏览已经发送的邮件目录，方便管理员与网站用户进行沟通交流。</w:t>
      </w:r>
    </w:p>
    <w:p w:rsidR="008B70E8" w:rsidRDefault="008B70E8" w:rsidP="008B70E8">
      <w:pPr>
        <w:spacing w:line="360" w:lineRule="exact"/>
      </w:pPr>
      <w:r>
        <w:rPr>
          <w:rFonts w:hint="eastAsia"/>
        </w:rPr>
        <w:t>如图</w:t>
      </w:r>
      <w:r>
        <w:rPr>
          <w:rFonts w:hint="eastAsia"/>
        </w:rPr>
        <w:t>4.2</w:t>
      </w:r>
      <w:r>
        <w:rPr>
          <w:rFonts w:hint="eastAsia"/>
        </w:rPr>
        <w:t>所示</w:t>
      </w:r>
    </w:p>
    <w:p w:rsidR="008B70E8" w:rsidRDefault="008B70E8" w:rsidP="008B70E8">
      <w:pPr>
        <w:spacing w:line="360" w:lineRule="exact"/>
      </w:pPr>
      <w:r>
        <w:br/>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0C3DA0" w:rsidP="008B70E8">
      <w:pPr>
        <w:spacing w:line="360" w:lineRule="exact"/>
      </w:pPr>
      <w:r>
        <w:lastRenderedPageBreak/>
        <w:object w:dxaOrig="1440" w:dyaOrig="1440">
          <v:shape id="Picture 34" o:spid="_x0000_s1031" type="#_x0000_t75" style="position:absolute;left:0;text-align:left;margin-left:16pt;margin-top:0;width:449.25pt;height:657pt;z-index:251664384;mso-wrap-style:square" wrapcoords="10205 44 8871 351 4544 636 3137 702 2055 1053 2055 6710 0 7061 0 10723 1190 10921 2055 10921 2055 20679 3426 20745 8871 20745 8871 21249 9628 21446 10205 21446 10205 21556 14460 21556 14532 20942 13955 20898 9015 20745 9015 20394 11611 20394 14496 20218 14460 19692 19617 19692 21600 19604 21600 19144 21348 19144 16912 18990 19436 18990 21600 18837 21600 18311 9015 18289 9015 17587 17309 17587 21600 17477 21600 17017 16912 16885 21600 16819 21600 16293 2200 16184 2200 15833 4039 15833 21600 15526 21600 13070 14929 13026 21600 12850 21600 12390 19725 12324 21600 12192 21600 11688 17309 11622 21600 11513 21600 11052 16912 10921 18246 10921 21600 10679 21600 10175 2200 9868 13739 9868 21600 9736 21600 9276 17165 9166 19833 9166 21600 9035 21600 8574 2200 8465 11323 8465 21600 8289 21600 7697 16840 7412 19076 7412 21600 7237 21600 6798 16840 6710 17886 6710 21600 6447 21600 5767 14460 5658 14532 4517 2200 4254 14532 4254 14460 3903 21600 3903 21600 3443 16516 3202 21600 3158 21600 2697 2200 2500 12513 2500 21600 2346 21600 1886 16516 1798 16516 1447 21600 1447 21600 943 9015 746 14532 680 14460 44 10205 44">
            <v:imagedata r:id="rId26" o:title=""/>
            <w10:wrap type="tight"/>
          </v:shape>
          <o:OLEObject Type="Embed" ProgID="Visio.Drawing.11" ShapeID="Picture 34" DrawAspect="Content" ObjectID="_1525033042" r:id="rId27">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r>
        <w:rPr>
          <w:rFonts w:hint="eastAsia"/>
        </w:rPr>
        <w:t>图</w:t>
      </w:r>
      <w:r>
        <w:rPr>
          <w:rFonts w:hint="eastAsia"/>
        </w:rPr>
        <w:t xml:space="preserve">4.2 </w:t>
      </w:r>
      <w:r>
        <w:rPr>
          <w:rFonts w:hint="eastAsia"/>
        </w:rPr>
        <w:t>管理员模块图</w:t>
      </w:r>
    </w:p>
    <w:p w:rsidR="008B70E8" w:rsidRDefault="008B70E8" w:rsidP="008B70E8">
      <w:pPr>
        <w:spacing w:line="360" w:lineRule="exact"/>
      </w:pPr>
    </w:p>
    <w:p w:rsidR="008B70E8" w:rsidRDefault="008B70E8" w:rsidP="008B70E8">
      <w:pPr>
        <w:spacing w:line="360" w:lineRule="exact"/>
      </w:pPr>
      <w:r>
        <w:rPr>
          <w:rFonts w:hint="eastAsia"/>
        </w:rPr>
        <w:t>（</w:t>
      </w:r>
      <w:r>
        <w:rPr>
          <w:rFonts w:hint="eastAsia"/>
        </w:rPr>
        <w:t>2</w:t>
      </w:r>
      <w:r>
        <w:rPr>
          <w:rFonts w:hint="eastAsia"/>
        </w:rPr>
        <w:t>）普通用户模块</w:t>
      </w:r>
    </w:p>
    <w:p w:rsidR="008B70E8" w:rsidRDefault="008B70E8" w:rsidP="008B70E8">
      <w:pPr>
        <w:spacing w:line="360" w:lineRule="exact"/>
      </w:pPr>
      <w:r>
        <w:rPr>
          <w:rFonts w:hint="eastAsia"/>
        </w:rPr>
        <w:lastRenderedPageBreak/>
        <w:t xml:space="preserve">    1</w:t>
      </w:r>
      <w:r>
        <w:rPr>
          <w:rFonts w:hint="eastAsia"/>
        </w:rPr>
        <w:t>）用户注册</w:t>
      </w:r>
    </w:p>
    <w:p w:rsidR="008B70E8" w:rsidRDefault="008B70E8" w:rsidP="008B70E8">
      <w:pPr>
        <w:spacing w:line="360" w:lineRule="exact"/>
      </w:pPr>
      <w:r>
        <w:rPr>
          <w:rFonts w:hint="eastAsia"/>
        </w:rPr>
        <w:t xml:space="preserve">    </w:t>
      </w:r>
      <w:r>
        <w:rPr>
          <w:rFonts w:hint="eastAsia"/>
        </w:rPr>
        <w:t>这是网站最基本的功能，在注册本站会员可以选择用邮箱或者是手机，用户可以根据自己喜好进行选择。</w:t>
      </w:r>
    </w:p>
    <w:p w:rsidR="008B70E8" w:rsidRDefault="008B70E8" w:rsidP="008B70E8">
      <w:pPr>
        <w:spacing w:line="360" w:lineRule="exact"/>
      </w:pPr>
      <w:r>
        <w:rPr>
          <w:rFonts w:hint="eastAsia"/>
        </w:rPr>
        <w:t xml:space="preserve">    2</w:t>
      </w:r>
      <w:r>
        <w:rPr>
          <w:rFonts w:hint="eastAsia"/>
        </w:rPr>
        <w:t>）用户登录</w:t>
      </w:r>
    </w:p>
    <w:p w:rsidR="008B70E8" w:rsidRDefault="008B70E8" w:rsidP="008B70E8">
      <w:pPr>
        <w:spacing w:line="360" w:lineRule="exact"/>
      </w:pPr>
      <w:r>
        <w:rPr>
          <w:rFonts w:hint="eastAsia"/>
        </w:rPr>
        <w:t xml:space="preserve">    </w:t>
      </w:r>
      <w:r>
        <w:rPr>
          <w:rFonts w:hint="eastAsia"/>
        </w:rPr>
        <w:t>用户输入账号密码进行登录，并且可以选择记住密码功能，可以方便用户下次进行登录。</w:t>
      </w:r>
    </w:p>
    <w:p w:rsidR="008B70E8" w:rsidRDefault="008B70E8" w:rsidP="008B70E8">
      <w:pPr>
        <w:spacing w:line="360" w:lineRule="exact"/>
      </w:pPr>
      <w:r>
        <w:rPr>
          <w:rFonts w:hint="eastAsia"/>
        </w:rPr>
        <w:t xml:space="preserve">    3</w:t>
      </w:r>
      <w:r>
        <w:rPr>
          <w:rFonts w:hint="eastAsia"/>
        </w:rPr>
        <w:t>）在线购物</w:t>
      </w:r>
    </w:p>
    <w:p w:rsidR="008B70E8" w:rsidRDefault="008B70E8" w:rsidP="008B70E8">
      <w:pPr>
        <w:spacing w:line="360" w:lineRule="exact"/>
      </w:pPr>
      <w:r>
        <w:rPr>
          <w:rFonts w:hint="eastAsia"/>
        </w:rPr>
        <w:t xml:space="preserve">    </w:t>
      </w:r>
      <w:r>
        <w:rPr>
          <w:rFonts w:hint="eastAsia"/>
        </w:rPr>
        <w:t>用户可以浏览本站的类目商品进行选择进入第三方平台，也可以在爆料栏目里面根据网友的推荐进入第三方平台进行购物。</w:t>
      </w:r>
    </w:p>
    <w:p w:rsidR="008B70E8" w:rsidRDefault="008B70E8" w:rsidP="008B70E8">
      <w:pPr>
        <w:spacing w:line="360" w:lineRule="exact"/>
      </w:pPr>
      <w:r>
        <w:rPr>
          <w:rFonts w:hint="eastAsia"/>
        </w:rPr>
        <w:t xml:space="preserve">    4</w:t>
      </w:r>
      <w:r>
        <w:rPr>
          <w:rFonts w:hint="eastAsia"/>
        </w:rPr>
        <w:t>）积分中心</w:t>
      </w:r>
    </w:p>
    <w:p w:rsidR="008B70E8" w:rsidRDefault="008B70E8" w:rsidP="008B70E8">
      <w:pPr>
        <w:spacing w:line="360" w:lineRule="exact"/>
      </w:pPr>
      <w:r>
        <w:rPr>
          <w:rFonts w:hint="eastAsia"/>
        </w:rPr>
        <w:t xml:space="preserve">    </w:t>
      </w:r>
      <w:r>
        <w:rPr>
          <w:rFonts w:hint="eastAsia"/>
        </w:rPr>
        <w:t>特色的积分系统，根据累计签到天数有对应的积分数，会员的积分可以在本站享受丰富的积分活动，可以进行积分竞拍、积分兑换和积分抽奖，并且可以管理自己的收货地址信息，方便管理员进行发货操作。</w:t>
      </w:r>
    </w:p>
    <w:p w:rsidR="008B70E8" w:rsidRDefault="008B70E8" w:rsidP="008B70E8">
      <w:pPr>
        <w:spacing w:line="360" w:lineRule="exact"/>
      </w:pPr>
      <w:r>
        <w:rPr>
          <w:rFonts w:hint="eastAsia"/>
        </w:rPr>
        <w:t xml:space="preserve">    5</w:t>
      </w:r>
      <w:r>
        <w:rPr>
          <w:rFonts w:hint="eastAsia"/>
        </w:rPr>
        <w:t>）账户设置</w:t>
      </w:r>
    </w:p>
    <w:p w:rsidR="008B70E8" w:rsidRDefault="008B70E8" w:rsidP="008B70E8">
      <w:pPr>
        <w:spacing w:line="360" w:lineRule="exact"/>
      </w:pPr>
      <w:r>
        <w:rPr>
          <w:rFonts w:hint="eastAsia"/>
        </w:rPr>
        <w:t xml:space="preserve">    </w:t>
      </w:r>
      <w:r>
        <w:rPr>
          <w:rFonts w:hint="eastAsia"/>
        </w:rPr>
        <w:t>包括资料设置、邀请好友和账户信息，在账户信息，用户可以选择进行绑定邮箱和手机操作，根据绑定的手机或者邮箱分不同的安全级别。</w:t>
      </w:r>
    </w:p>
    <w:p w:rsidR="008B70E8" w:rsidRDefault="008B70E8" w:rsidP="008B70E8">
      <w:pPr>
        <w:spacing w:line="360" w:lineRule="exact"/>
      </w:pPr>
      <w:r>
        <w:rPr>
          <w:rFonts w:hint="eastAsia"/>
        </w:rPr>
        <w:t>6</w:t>
      </w:r>
      <w:r>
        <w:rPr>
          <w:rFonts w:hint="eastAsia"/>
        </w:rPr>
        <w:t>）我的地盘</w:t>
      </w:r>
    </w:p>
    <w:p w:rsidR="008B70E8" w:rsidRDefault="008B70E8" w:rsidP="008B70E8">
      <w:pPr>
        <w:spacing w:line="360" w:lineRule="exact"/>
      </w:pPr>
      <w:r>
        <w:rPr>
          <w:rFonts w:hint="eastAsia"/>
        </w:rPr>
        <w:t>该模块是本站极具特色的一项功能，用户可以收藏自己喜欢的商品，可以在本站与其他会员进行联系交流或者向管理员咨询相关的信息，还可以爆料自己在站内或者站外的任何优惠商品和大家共享，对爆料的商品可以进行评论操作，并且可以查看自己发出的评论列表。</w:t>
      </w:r>
    </w:p>
    <w:p w:rsidR="008B70E8" w:rsidRDefault="008B70E8" w:rsidP="008B70E8">
      <w:pPr>
        <w:spacing w:line="360" w:lineRule="exact"/>
      </w:pPr>
      <w:r>
        <w:rPr>
          <w:rFonts w:hint="eastAsia"/>
        </w:rPr>
        <w:t>如图</w:t>
      </w:r>
      <w:r>
        <w:rPr>
          <w:rFonts w:hint="eastAsia"/>
        </w:rPr>
        <w:t>4.3</w:t>
      </w:r>
      <w:r>
        <w:rPr>
          <w:rFonts w:hint="eastAsia"/>
        </w:rPr>
        <w:t>所示</w: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0C3DA0" w:rsidP="008B70E8">
      <w:pPr>
        <w:spacing w:line="360" w:lineRule="exact"/>
      </w:pPr>
      <w:r>
        <w:lastRenderedPageBreak/>
        <w:object w:dxaOrig="1440" w:dyaOrig="1440">
          <v:shape id="Picture 35" o:spid="_x0000_s1032" type="#_x0000_t75" style="position:absolute;left:0;text-align:left;margin-left:32pt;margin-top:9pt;width:422.25pt;height:657pt;z-index:251665408;mso-wrap-style:square" wrapcoords="3338 49 2187 419 2187 7151 153 7151 0 7175 0 11268 1266 11490 2187 11490 2187 16964 2264 17014 2801 17014 2801 17334 3990 17408 9438 17408 9438 20540 9553 20564 10858 20564 10858 20737 13850 20959 15960 20959 15960 21477 16382 21551 17111 21551 21600 21551 21600 20836 16114 20564 21600 20195 21600 19430 9591 19381 9591 18592 16728 18592 21600 18444 21600 17679 9591 17408 9591 16619 13466 16619 15423 16496 15385 16225 18723 16225 21600 16052 21600 15288 16114 15041 18723 15041 21600 14844 21600 14104 16114 13858 19720 13858 21600 13734 21600 12995 2340 12674 21600 12600 21600 11860 16114 11490 18377 11490 21600 11268 21600 10529 15385 10307 15461 10208 14848 10159 9591 9912 10896 9912 15385 9616 15461 8852 2340 8729 6062 8729 15423 8458 15385 8334 21600 8285 21600 7521 16114 7151 20065 7151 21600 7052 21600 6312 16075 5967 19720 5967 21600 5844 21600 4216 2340 3995 2340 3600 13812 3600 21600 3452 21600 2688 9591 2416 9591 2022 11471 2022 21600 1701 21600 962 7903 764 7827 49 3338 49">
            <v:imagedata r:id="rId28" o:title=""/>
            <w10:wrap type="tight"/>
          </v:shape>
          <o:OLEObject Type="Embed" ProgID="Visio.Drawing.11" ShapeID="Picture 35" DrawAspect="Content" ObjectID="_1525033043" r:id="rId29">
            <o:FieldCodes>\* MERGEFORMAT</o:FieldCodes>
          </o:OLEObject>
        </w:object>
      </w:r>
      <w:r w:rsidR="008B70E8">
        <w:object w:dxaOrig="9817" w:dyaOrig="5923">
          <v:shape id="Picture 6" o:spid="_x0000_i1028" type="#_x0000_t75" style="width:362.25pt;height:218.25pt;mso-wrap-style:square;mso-position-horizontal-relative:page;mso-position-vertical-relative:page" o:ole="">
            <v:imagedata r:id="rId30" o:title=""/>
          </v:shape>
          <o:OLEObject Type="Embed" ProgID="Visio.Drawing.11" ShapeID="Picture 6" DrawAspect="Content" ObjectID="_1525033035" r:id="rId31"/>
        </w:object>
      </w:r>
    </w:p>
    <w:p w:rsidR="008B70E8" w:rsidRDefault="008B70E8" w:rsidP="008B70E8">
      <w:pPr>
        <w:spacing w:line="360" w:lineRule="exact"/>
        <w:jc w:val="center"/>
      </w:pPr>
      <w:r>
        <w:rPr>
          <w:rFonts w:hint="eastAsia"/>
        </w:rPr>
        <w:t>图</w:t>
      </w:r>
      <w:r>
        <w:rPr>
          <w:rFonts w:hint="eastAsia"/>
        </w:rPr>
        <w:t xml:space="preserve">4.3 </w:t>
      </w:r>
      <w:r>
        <w:rPr>
          <w:rFonts w:hint="eastAsia"/>
        </w:rPr>
        <w:t>普通用户模块图</w:t>
      </w:r>
    </w:p>
    <w:p w:rsidR="008B70E8" w:rsidRDefault="008B70E8" w:rsidP="008B70E8">
      <w:pPr>
        <w:spacing w:line="360" w:lineRule="exact"/>
      </w:pPr>
      <w:r>
        <w:rPr>
          <w:rFonts w:hint="eastAsia"/>
        </w:rPr>
        <w:t>（</w:t>
      </w:r>
      <w:r>
        <w:rPr>
          <w:rFonts w:hint="eastAsia"/>
        </w:rPr>
        <w:t>3</w:t>
      </w:r>
      <w:r>
        <w:rPr>
          <w:rFonts w:hint="eastAsia"/>
        </w:rPr>
        <w:t>）商家功能模块</w:t>
      </w:r>
    </w:p>
    <w:p w:rsidR="008B70E8" w:rsidRDefault="008B70E8" w:rsidP="008B70E8">
      <w:pPr>
        <w:spacing w:line="360" w:lineRule="exact"/>
      </w:pPr>
      <w:r>
        <w:rPr>
          <w:rFonts w:hint="eastAsia"/>
        </w:rPr>
        <w:lastRenderedPageBreak/>
        <w:t xml:space="preserve">    1)</w:t>
      </w:r>
      <w:r>
        <w:rPr>
          <w:rFonts w:hint="eastAsia"/>
        </w:rPr>
        <w:t>商家注册</w:t>
      </w:r>
    </w:p>
    <w:p w:rsidR="008B70E8" w:rsidRDefault="008B70E8" w:rsidP="008B70E8">
      <w:pPr>
        <w:spacing w:line="360" w:lineRule="exact"/>
      </w:pPr>
      <w:r>
        <w:rPr>
          <w:rFonts w:hint="eastAsia"/>
        </w:rPr>
        <w:t xml:space="preserve">    </w:t>
      </w:r>
      <w:r>
        <w:rPr>
          <w:rFonts w:hint="eastAsia"/>
        </w:rPr>
        <w:t>商家可以注册自己的个人资料和店铺信息。</w:t>
      </w:r>
    </w:p>
    <w:p w:rsidR="008B70E8" w:rsidRDefault="008B70E8" w:rsidP="008B70E8">
      <w:pPr>
        <w:spacing w:line="360" w:lineRule="exact"/>
      </w:pPr>
      <w:r>
        <w:rPr>
          <w:rFonts w:hint="eastAsia"/>
        </w:rPr>
        <w:t xml:space="preserve">    2)</w:t>
      </w:r>
      <w:r>
        <w:rPr>
          <w:rFonts w:hint="eastAsia"/>
        </w:rPr>
        <w:t>商家登录</w:t>
      </w:r>
    </w:p>
    <w:p w:rsidR="008B70E8" w:rsidRDefault="008B70E8" w:rsidP="008B70E8">
      <w:pPr>
        <w:spacing w:line="360" w:lineRule="exact"/>
      </w:pPr>
      <w:r>
        <w:rPr>
          <w:rFonts w:hint="eastAsia"/>
        </w:rPr>
        <w:t xml:space="preserve">    </w:t>
      </w:r>
      <w:r>
        <w:rPr>
          <w:rFonts w:hint="eastAsia"/>
        </w:rPr>
        <w:t>商家根据自己注册的个人资料进行登录。</w:t>
      </w:r>
    </w:p>
    <w:p w:rsidR="008B70E8" w:rsidRDefault="008B70E8" w:rsidP="008B70E8">
      <w:pPr>
        <w:spacing w:line="360" w:lineRule="exact"/>
      </w:pPr>
      <w:r>
        <w:rPr>
          <w:rFonts w:hint="eastAsia"/>
        </w:rPr>
        <w:t xml:space="preserve">    3)</w:t>
      </w:r>
      <w:r>
        <w:rPr>
          <w:rFonts w:hint="eastAsia"/>
        </w:rPr>
        <w:t>商家报名</w:t>
      </w:r>
    </w:p>
    <w:p w:rsidR="008B70E8" w:rsidRDefault="008B70E8" w:rsidP="008B70E8">
      <w:pPr>
        <w:spacing w:line="360" w:lineRule="exact"/>
      </w:pPr>
      <w:r>
        <w:rPr>
          <w:rFonts w:hint="eastAsia"/>
        </w:rPr>
        <w:t xml:space="preserve">    </w:t>
      </w:r>
      <w:r>
        <w:rPr>
          <w:rFonts w:hint="eastAsia"/>
        </w:rPr>
        <w:t>登录进去报名系统的商家可以参加各个类目的报名活动，上传自己的报名信息给后台，管理员对报名信息审核通过之后即可发布。</w:t>
      </w:r>
    </w:p>
    <w:p w:rsidR="008B70E8" w:rsidRDefault="008B70E8" w:rsidP="008B70E8">
      <w:pPr>
        <w:spacing w:line="360" w:lineRule="exact"/>
      </w:pPr>
      <w:r>
        <w:rPr>
          <w:rFonts w:hint="eastAsia"/>
        </w:rPr>
        <w:t xml:space="preserve">    4)</w:t>
      </w:r>
      <w:r>
        <w:rPr>
          <w:rFonts w:hint="eastAsia"/>
        </w:rPr>
        <w:t>报名信息管理</w:t>
      </w:r>
    </w:p>
    <w:p w:rsidR="008B70E8" w:rsidRDefault="008B70E8" w:rsidP="008B70E8">
      <w:pPr>
        <w:spacing w:line="360" w:lineRule="exact"/>
      </w:pPr>
      <w:r>
        <w:rPr>
          <w:rFonts w:hint="eastAsia"/>
        </w:rPr>
        <w:t xml:space="preserve">    </w:t>
      </w:r>
      <w:r>
        <w:rPr>
          <w:rFonts w:hint="eastAsia"/>
        </w:rPr>
        <w:t>商家可以查看已报名的商品的审核状态信息和商品的上下线信息。</w:t>
      </w:r>
    </w:p>
    <w:p w:rsidR="008B70E8" w:rsidRDefault="008B70E8" w:rsidP="008B70E8">
      <w:pPr>
        <w:spacing w:line="360" w:lineRule="exact"/>
      </w:pPr>
      <w:r>
        <w:rPr>
          <w:rFonts w:hint="eastAsia"/>
        </w:rPr>
        <w:t>如图</w:t>
      </w:r>
      <w:r>
        <w:rPr>
          <w:rFonts w:hint="eastAsia"/>
        </w:rPr>
        <w:t>4.4</w:t>
      </w:r>
      <w:r>
        <w:rPr>
          <w:rFonts w:hint="eastAsia"/>
        </w:rPr>
        <w:t>所示</w:t>
      </w:r>
      <w:bookmarkStart w:id="543" w:name="_Toc263630754"/>
      <w:bookmarkStart w:id="544" w:name="_Toc263631083"/>
      <w:bookmarkStart w:id="545" w:name="_Toc264499081"/>
      <w:bookmarkStart w:id="546" w:name="_Toc264499794"/>
    </w:p>
    <w:p w:rsidR="008B70E8" w:rsidRDefault="008B70E8" w:rsidP="008B70E8">
      <w:r>
        <w:object w:dxaOrig="9967" w:dyaOrig="16311">
          <v:shape id="Picture 7" o:spid="_x0000_i1029" type="#_x0000_t75" style="width:367.5pt;height:469.5pt;mso-wrap-style:square;mso-position-horizontal-relative:page;mso-position-vertical-relative:page" o:ole="">
            <v:imagedata r:id="rId32" o:title=""/>
          </v:shape>
          <o:OLEObject Type="Embed" ProgID="Visio.Drawing.11" ShapeID="Picture 7" DrawAspect="Content" ObjectID="_1525033036" r:id="rId33"/>
        </w:object>
      </w:r>
    </w:p>
    <w:p w:rsidR="008B70E8" w:rsidRDefault="008B70E8" w:rsidP="008B70E8">
      <w:pPr>
        <w:spacing w:line="360" w:lineRule="exact"/>
        <w:jc w:val="center"/>
      </w:pPr>
      <w:r>
        <w:rPr>
          <w:rFonts w:hint="eastAsia"/>
        </w:rPr>
        <w:t>图</w:t>
      </w:r>
      <w:r>
        <w:rPr>
          <w:rFonts w:hint="eastAsia"/>
        </w:rPr>
        <w:t xml:space="preserve">4.4 </w:t>
      </w:r>
      <w:r>
        <w:rPr>
          <w:rFonts w:hint="eastAsia"/>
        </w:rPr>
        <w:t>商家功能模块图</w:t>
      </w:r>
    </w:p>
    <w:p w:rsidR="008B70E8" w:rsidRDefault="008B70E8" w:rsidP="008B70E8">
      <w:pPr>
        <w:pStyle w:val="2"/>
        <w:numPr>
          <w:ilvl w:val="1"/>
          <w:numId w:val="0"/>
        </w:numPr>
      </w:pPr>
      <w:bookmarkStart w:id="547" w:name="_Toc421749163"/>
      <w:r>
        <w:rPr>
          <w:rFonts w:hint="eastAsia"/>
        </w:rPr>
        <w:lastRenderedPageBreak/>
        <w:t>4.2</w:t>
      </w:r>
      <w:r>
        <w:rPr>
          <w:rFonts w:hint="eastAsia"/>
        </w:rPr>
        <w:t>数据库设计</w:t>
      </w:r>
      <w:bookmarkStart w:id="548" w:name="_Toc263630755"/>
      <w:bookmarkStart w:id="549" w:name="_Toc263635523"/>
      <w:bookmarkStart w:id="550" w:name="_Toc263698740"/>
      <w:bookmarkStart w:id="551" w:name="_Toc263755357"/>
      <w:bookmarkStart w:id="552" w:name="_Toc263755525"/>
      <w:bookmarkStart w:id="553" w:name="_Toc263765613"/>
      <w:bookmarkStart w:id="554" w:name="_Toc264223850"/>
      <w:bookmarkStart w:id="555" w:name="_Toc264379698"/>
      <w:bookmarkStart w:id="556" w:name="_Toc264499082"/>
      <w:bookmarkStart w:id="557" w:name="_Toc264499795"/>
      <w:bookmarkStart w:id="558" w:name="_Toc264500904"/>
      <w:bookmarkStart w:id="559" w:name="_Toc264626881"/>
      <w:bookmarkStart w:id="560" w:name="_Toc4223"/>
      <w:bookmarkStart w:id="561" w:name="_Toc11976"/>
      <w:bookmarkStart w:id="562" w:name="_Toc26065"/>
      <w:bookmarkStart w:id="563" w:name="_Toc419729796"/>
      <w:bookmarkStart w:id="564" w:name="_Toc419729862"/>
      <w:bookmarkStart w:id="565" w:name="_Toc419729931"/>
      <w:bookmarkStart w:id="566" w:name="_Toc419754495"/>
      <w:bookmarkStart w:id="567" w:name="_Toc419796808"/>
      <w:bookmarkStart w:id="568" w:name="_Toc419811752"/>
      <w:bookmarkStart w:id="569" w:name="_Toc419913775"/>
      <w:bookmarkStart w:id="570" w:name="_Toc419913843"/>
      <w:bookmarkStart w:id="571" w:name="_Toc420021526"/>
      <w:bookmarkStart w:id="572" w:name="_Toc420364989"/>
      <w:bookmarkStart w:id="573" w:name="_Toc420427708"/>
      <w:bookmarkStart w:id="574" w:name="_Toc420427778"/>
      <w:bookmarkStart w:id="575" w:name="_Toc420427847"/>
      <w:bookmarkStart w:id="576" w:name="_Toc420427917"/>
      <w:bookmarkStart w:id="577" w:name="_Toc420516579"/>
      <w:bookmarkStart w:id="578" w:name="_Toc420516661"/>
      <w:bookmarkStart w:id="579" w:name="_Toc420516793"/>
      <w:bookmarkStart w:id="580" w:name="_Toc420516949"/>
      <w:bookmarkStart w:id="581" w:name="_Toc420517042"/>
      <w:bookmarkStart w:id="582" w:name="_Toc420517690"/>
      <w:bookmarkStart w:id="583" w:name="_Toc420518575"/>
      <w:bookmarkStart w:id="584" w:name="_Toc420521238"/>
      <w:bookmarkStart w:id="585" w:name="_Toc420783340"/>
      <w:bookmarkStart w:id="586" w:name="_Toc420783510"/>
      <w:bookmarkStart w:id="587" w:name="_Toc420783715"/>
      <w:bookmarkStart w:id="588" w:name="_Toc263630756"/>
      <w:bookmarkStart w:id="589" w:name="_Toc263631084"/>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rsidR="008B70E8" w:rsidRDefault="008B70E8" w:rsidP="008B70E8">
      <w:pPr>
        <w:pStyle w:val="3"/>
        <w:numPr>
          <w:ilvl w:val="2"/>
          <w:numId w:val="0"/>
        </w:numPr>
      </w:pPr>
      <w:bookmarkStart w:id="590" w:name="_Toc264499083"/>
      <w:bookmarkStart w:id="591" w:name="_Toc264499796"/>
      <w:bookmarkStart w:id="592" w:name="_Toc421749164"/>
      <w:r>
        <w:rPr>
          <w:rFonts w:hint="eastAsia"/>
        </w:rPr>
        <w:t>4.2.1</w:t>
      </w:r>
      <w:r>
        <w:rPr>
          <w:rFonts w:hint="eastAsia"/>
        </w:rPr>
        <w:t>概述</w:t>
      </w:r>
      <w:bookmarkEnd w:id="588"/>
      <w:bookmarkEnd w:id="589"/>
      <w:bookmarkEnd w:id="590"/>
      <w:bookmarkEnd w:id="591"/>
      <w:bookmarkEnd w:id="592"/>
    </w:p>
    <w:p w:rsidR="008B70E8" w:rsidRDefault="008B70E8" w:rsidP="008B70E8">
      <w:pPr>
        <w:spacing w:line="360" w:lineRule="exact"/>
      </w:pPr>
      <w:r>
        <w:rPr>
          <w:rFonts w:hint="eastAsia"/>
        </w:rPr>
        <w:t>本站采用是</w:t>
      </w:r>
      <w:r>
        <w:rPr>
          <w:rFonts w:hint="eastAsia"/>
        </w:rPr>
        <w:t>MySQL</w:t>
      </w:r>
      <w:r>
        <w:rPr>
          <w:rFonts w:hint="eastAsia"/>
        </w:rPr>
        <w:t>数据库，数据库管理方面用的是</w:t>
      </w:r>
      <w:r>
        <w:rPr>
          <w:rFonts w:hint="eastAsia"/>
        </w:rPr>
        <w:t>PHPstudy</w:t>
      </w:r>
      <w:r>
        <w:rPr>
          <w:rFonts w:hint="eastAsia"/>
        </w:rPr>
        <w:t>自带的</w:t>
      </w:r>
      <w:r>
        <w:rPr>
          <w:rFonts w:hint="eastAsia"/>
        </w:rPr>
        <w:t>MySQL</w:t>
      </w:r>
      <w:r>
        <w:rPr>
          <w:rFonts w:hint="eastAsia"/>
        </w:rPr>
        <w:t>管理工具</w:t>
      </w:r>
      <w:r>
        <w:rPr>
          <w:rFonts w:hint="eastAsia"/>
        </w:rPr>
        <w:t>---Phpmyadmin</w:t>
      </w:r>
      <w:r>
        <w:rPr>
          <w:rFonts w:hint="eastAsia"/>
        </w:rPr>
        <w:t>，用</w:t>
      </w:r>
      <w:r>
        <w:rPr>
          <w:rFonts w:hint="eastAsia"/>
        </w:rPr>
        <w:t>phpMyAdmin</w:t>
      </w:r>
      <w:r>
        <w:rPr>
          <w:rFonts w:hint="eastAsia"/>
        </w:rPr>
        <w:t>对</w:t>
      </w:r>
      <w:r>
        <w:rPr>
          <w:rFonts w:hint="eastAsia"/>
        </w:rPr>
        <w:t>MySQL</w:t>
      </w:r>
      <w:r>
        <w:rPr>
          <w:rFonts w:hint="eastAsia"/>
        </w:rPr>
        <w:t>进行管理，</w:t>
      </w:r>
      <w:r>
        <w:rPr>
          <w:rFonts w:hint="eastAsia"/>
        </w:rPr>
        <w:t>Phpmyadmin</w:t>
      </w:r>
      <w:r>
        <w:rPr>
          <w:rFonts w:hint="eastAsia"/>
        </w:rPr>
        <w:t>用网页端进行数据库的管理更方便直接，可以减轻整个网站系统的负担，本次在数据库的设计上，充分考虑了系统需要实现的功能，在需求的基础上设计出需要的数据库表，并且考虑了数据库的冗余和命名，对所有数据库表采用了统一前缀，方便对整个数据库进行管理。</w:t>
      </w:r>
    </w:p>
    <w:p w:rsidR="008B70E8" w:rsidRDefault="008B70E8" w:rsidP="008B70E8">
      <w:pPr>
        <w:pStyle w:val="3"/>
        <w:numPr>
          <w:ilvl w:val="2"/>
          <w:numId w:val="0"/>
        </w:numPr>
      </w:pPr>
      <w:bookmarkStart w:id="593" w:name="_Toc263630757"/>
      <w:bookmarkStart w:id="594" w:name="_Toc263631085"/>
      <w:bookmarkStart w:id="595" w:name="_Toc264499084"/>
      <w:bookmarkStart w:id="596" w:name="_Toc264499797"/>
      <w:bookmarkStart w:id="597" w:name="_Toc421749165"/>
      <w:r>
        <w:rPr>
          <w:rFonts w:hint="eastAsia"/>
        </w:rPr>
        <w:t>4.2.2</w:t>
      </w:r>
      <w:r>
        <w:rPr>
          <w:rFonts w:hint="eastAsia"/>
        </w:rPr>
        <w:t>数据库表设计</w:t>
      </w:r>
      <w:bookmarkEnd w:id="593"/>
      <w:bookmarkEnd w:id="594"/>
      <w:bookmarkEnd w:id="595"/>
      <w:bookmarkEnd w:id="596"/>
      <w:bookmarkEnd w:id="597"/>
    </w:p>
    <w:p w:rsidR="008B70E8" w:rsidRDefault="008B70E8" w:rsidP="008B70E8">
      <w:pPr>
        <w:spacing w:line="360" w:lineRule="exact"/>
        <w:rPr>
          <w:rFonts w:ascii="宋体" w:hAnsi="宋体"/>
        </w:rPr>
      </w:pPr>
      <w:r>
        <w:rPr>
          <w:rFonts w:ascii="宋体" w:hAnsi="宋体" w:hint="eastAsia"/>
        </w:rPr>
        <w:t>本系统数据库名称为lingyun，数据表具体细化分为管理员实体、订单实体、品牌商品信息实体、爆料信息实体、积分活动商品实体、积分记录实体、卖家信息实体、普通用户实体、、用户评论实体、站内信实体、疯抢商品信息实体。</w:t>
      </w:r>
    </w:p>
    <w:p w:rsidR="008B70E8" w:rsidRDefault="008B70E8" w:rsidP="008B70E8">
      <w:pPr>
        <w:spacing w:line="360" w:lineRule="exact"/>
        <w:rPr>
          <w:rFonts w:ascii="宋体" w:hAnsi="宋体"/>
        </w:rPr>
      </w:pPr>
      <w:r>
        <w:rPr>
          <w:rFonts w:ascii="宋体" w:hAnsi="宋体" w:hint="eastAsia"/>
        </w:rPr>
        <w:t>根据系统需求，关键数据库主要如下所示：</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管理员信息表：用于存放管理员账户信息以及登录信息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积分订单表：用来存放积分进行兑换、抽奖、竞拍的订单信息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积分活动商品表：存放的是正在进行的积分活动商品信息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积分记录表：记录用户在网站积分的增减以及获取方式时间</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卖家信息表：用来存放卖家注册时候的信息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普通用户表：存放普通用户注册时候的信息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爆料信息表：存放用户进行爆料商品的信息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用户评论表：普通用户对爆料评论的信息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站内信表：站内用户与用户之间的收发邮件信息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疯抢商品信息表：此表用来存放本站在售商品信息</w:t>
      </w:r>
    </w:p>
    <w:p w:rsidR="008B70E8" w:rsidRDefault="008B70E8" w:rsidP="008B70E8">
      <w:pPr>
        <w:spacing w:line="360" w:lineRule="exact"/>
        <w:rPr>
          <w:rFonts w:ascii="宋体" w:hAnsi="宋体"/>
        </w:rPr>
      </w:pPr>
      <w:r>
        <w:rPr>
          <w:rFonts w:ascii="宋体" w:hAnsi="宋体" w:hint="eastAsia"/>
        </w:rPr>
        <w:t>以下为本站的数据表，如表4.1到表4.10所示。</w:t>
      </w: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 w:rsidR="008B70E8" w:rsidRDefault="008B70E8" w:rsidP="008B70E8">
      <w:pPr>
        <w:jc w:val="center"/>
      </w:pPr>
      <w:r>
        <w:rPr>
          <w:rFonts w:hint="eastAsia"/>
        </w:rPr>
        <w:t>表</w:t>
      </w:r>
      <w:r>
        <w:rPr>
          <w:rFonts w:hint="eastAsia"/>
        </w:rPr>
        <w:t xml:space="preserve">4.1  </w:t>
      </w:r>
      <w:r>
        <w:rPr>
          <w:rFonts w:hint="eastAsia"/>
        </w:rPr>
        <w:t>管理员信息表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624"/>
        <w:gridCol w:w="1264"/>
        <w:gridCol w:w="571"/>
        <w:gridCol w:w="571"/>
        <w:gridCol w:w="1637"/>
        <w:gridCol w:w="2784"/>
      </w:tblGrid>
      <w:tr w:rsidR="008B70E8" w:rsidTr="000C3DA0">
        <w:trPr>
          <w:cantSplit/>
          <w:tblHeader/>
          <w:jc w:val="center"/>
        </w:trPr>
        <w:tc>
          <w:tcPr>
            <w:tcW w:w="1624" w:type="dxa"/>
            <w:shd w:val="clear" w:color="auto" w:fill="FFFFFF"/>
            <w:tcMar>
              <w:top w:w="72" w:type="dxa"/>
              <w:left w:w="72" w:type="dxa"/>
              <w:bottom w:w="72" w:type="dxa"/>
              <w:right w:w="72" w:type="dxa"/>
            </w:tcMar>
          </w:tcPr>
          <w:p w:rsidR="008B70E8" w:rsidRDefault="008B70E8" w:rsidP="000C3DA0">
            <w:r>
              <w:lastRenderedPageBreak/>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71"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2784" w:type="dxa"/>
            <w:shd w:val="clear" w:color="auto" w:fill="FFFFFF"/>
            <w:tcMar>
              <w:top w:w="72" w:type="dxa"/>
              <w:left w:w="72" w:type="dxa"/>
              <w:bottom w:w="72" w:type="dxa"/>
              <w:right w:w="72" w:type="dxa"/>
            </w:tcMar>
          </w:tcPr>
          <w:p w:rsidR="008B70E8" w:rsidRDefault="008B70E8" w:rsidP="000C3DA0">
            <w:r>
              <w:t>Comment</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2784" w:type="dxa"/>
            <w:shd w:val="clear" w:color="auto" w:fill="FFFFFF"/>
            <w:tcMar>
              <w:top w:w="72" w:type="dxa"/>
              <w:left w:w="72" w:type="dxa"/>
              <w:bottom w:w="72" w:type="dxa"/>
              <w:right w:w="72" w:type="dxa"/>
            </w:tcMar>
          </w:tcPr>
          <w:p w:rsidR="008B70E8" w:rsidRDefault="008B70E8" w:rsidP="000C3DA0">
            <w:r>
              <w:t>管理员</w:t>
            </w:r>
            <w:r>
              <w:t>id</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admin_name</w:t>
            </w:r>
          </w:p>
        </w:tc>
        <w:tc>
          <w:tcPr>
            <w:tcW w:w="126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UNI</w:t>
            </w:r>
          </w:p>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管理员名字</w:t>
            </w:r>
          </w:p>
        </w:tc>
      </w:tr>
      <w:tr w:rsidR="008B70E8" w:rsidTr="000C3DA0">
        <w:trPr>
          <w:cantSplit/>
          <w:trHeight w:val="537"/>
          <w:jc w:val="center"/>
        </w:trPr>
        <w:tc>
          <w:tcPr>
            <w:tcW w:w="1624" w:type="dxa"/>
            <w:shd w:val="clear" w:color="auto" w:fill="FFFFFF"/>
            <w:tcMar>
              <w:top w:w="72" w:type="dxa"/>
              <w:left w:w="72" w:type="dxa"/>
              <w:bottom w:w="72" w:type="dxa"/>
              <w:right w:w="72" w:type="dxa"/>
            </w:tcMar>
          </w:tcPr>
          <w:p w:rsidR="008B70E8" w:rsidRDefault="008B70E8" w:rsidP="000C3DA0">
            <w:r>
              <w:t>admin_pwd</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管理员密码</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admin_regtime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管理员注册时间</w:t>
            </w:r>
          </w:p>
        </w:tc>
      </w:tr>
      <w:tr w:rsidR="008B70E8" w:rsidTr="000C3DA0">
        <w:trPr>
          <w:cantSplit/>
          <w:trHeight w:val="255"/>
          <w:jc w:val="center"/>
        </w:trPr>
        <w:tc>
          <w:tcPr>
            <w:tcW w:w="1624" w:type="dxa"/>
            <w:shd w:val="clear" w:color="auto" w:fill="FFFFFF"/>
            <w:tcMar>
              <w:top w:w="72" w:type="dxa"/>
              <w:left w:w="72" w:type="dxa"/>
              <w:bottom w:w="72" w:type="dxa"/>
              <w:right w:w="72" w:type="dxa"/>
            </w:tcMar>
          </w:tcPr>
          <w:p w:rsidR="008B70E8" w:rsidRDefault="008B70E8" w:rsidP="000C3DA0">
            <w:r>
              <w:t>admin_lasttime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管理员最后登陆时间</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admin_rip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管理员注册地址</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admin_lip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管理员最后一个登陆地址</w:t>
            </w:r>
          </w:p>
        </w:tc>
      </w:tr>
      <w:tr w:rsidR="008B70E8" w:rsidTr="000C3DA0">
        <w:trPr>
          <w:cantSplit/>
          <w:trHeight w:val="261"/>
          <w:jc w:val="center"/>
        </w:trPr>
        <w:tc>
          <w:tcPr>
            <w:tcW w:w="1624" w:type="dxa"/>
            <w:shd w:val="clear" w:color="auto" w:fill="FFFFFF"/>
            <w:tcMar>
              <w:top w:w="72" w:type="dxa"/>
              <w:left w:w="72" w:type="dxa"/>
              <w:bottom w:w="72" w:type="dxa"/>
              <w:right w:w="72" w:type="dxa"/>
            </w:tcMar>
          </w:tcPr>
          <w:p w:rsidR="008B70E8" w:rsidRDefault="008B70E8" w:rsidP="000C3DA0">
            <w:r>
              <w:t>admin_auth</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管理员权限</w:t>
            </w:r>
          </w:p>
        </w:tc>
      </w:tr>
    </w:tbl>
    <w:p w:rsidR="008B70E8" w:rsidRDefault="008B70E8" w:rsidP="008B70E8">
      <w:pPr>
        <w:jc w:val="center"/>
      </w:pPr>
    </w:p>
    <w:p w:rsidR="008B70E8" w:rsidRDefault="008B70E8" w:rsidP="008B70E8">
      <w:pPr>
        <w:jc w:val="center"/>
      </w:pPr>
      <w:r>
        <w:rPr>
          <w:rFonts w:hint="eastAsia"/>
        </w:rPr>
        <w:t>表</w:t>
      </w:r>
      <w:r>
        <w:rPr>
          <w:rFonts w:hint="eastAsia"/>
        </w:rPr>
        <w:t xml:space="preserve">4.2  </w:t>
      </w:r>
      <w:r>
        <w:rPr>
          <w:rFonts w:hint="eastAsia"/>
        </w:rPr>
        <w:t>积分记录表</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437"/>
        <w:gridCol w:w="1255"/>
        <w:gridCol w:w="571"/>
        <w:gridCol w:w="544"/>
        <w:gridCol w:w="1637"/>
        <w:gridCol w:w="1824"/>
      </w:tblGrid>
      <w:tr w:rsidR="008B70E8" w:rsidTr="000C3DA0">
        <w:trPr>
          <w:tblHeader/>
          <w:jc w:val="center"/>
        </w:trPr>
        <w:tc>
          <w:tcPr>
            <w:tcW w:w="1437" w:type="dxa"/>
            <w:shd w:val="clear" w:color="auto" w:fill="FFFFFF"/>
            <w:tcMar>
              <w:top w:w="72" w:type="dxa"/>
              <w:left w:w="72" w:type="dxa"/>
              <w:bottom w:w="72" w:type="dxa"/>
              <w:right w:w="72" w:type="dxa"/>
            </w:tcMar>
          </w:tcPr>
          <w:p w:rsidR="008B70E8" w:rsidRDefault="008B70E8" w:rsidP="000C3DA0">
            <w:r>
              <w:t>Field</w:t>
            </w:r>
          </w:p>
        </w:tc>
        <w:tc>
          <w:tcPr>
            <w:tcW w:w="1255"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182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437" w:type="dxa"/>
            <w:shd w:val="clear" w:color="auto" w:fill="FFFFFF"/>
            <w:tcMar>
              <w:top w:w="72" w:type="dxa"/>
              <w:left w:w="72" w:type="dxa"/>
              <w:bottom w:w="72" w:type="dxa"/>
              <w:right w:w="72" w:type="dxa"/>
            </w:tcMar>
          </w:tcPr>
          <w:p w:rsidR="008B70E8" w:rsidRDefault="008B70E8" w:rsidP="000C3DA0">
            <w:r>
              <w:t>credit_id</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1824" w:type="dxa"/>
            <w:shd w:val="clear" w:color="auto" w:fill="FFFFFF"/>
            <w:tcMar>
              <w:top w:w="72" w:type="dxa"/>
              <w:left w:w="72" w:type="dxa"/>
              <w:bottom w:w="72" w:type="dxa"/>
              <w:right w:w="72" w:type="dxa"/>
            </w:tcMar>
          </w:tcPr>
          <w:p w:rsidR="008B70E8" w:rsidRDefault="008B70E8" w:rsidP="000C3DA0">
            <w:r>
              <w:t>积分记录</w:t>
            </w:r>
            <w:r>
              <w:t>id</w:t>
            </w:r>
          </w:p>
        </w:tc>
      </w:tr>
      <w:tr w:rsidR="008B70E8" w:rsidTr="000C3DA0">
        <w:trPr>
          <w:jc w:val="center"/>
        </w:trPr>
        <w:tc>
          <w:tcPr>
            <w:tcW w:w="1437" w:type="dxa"/>
            <w:shd w:val="clear" w:color="auto" w:fill="FFFFFF"/>
            <w:tcMar>
              <w:top w:w="72" w:type="dxa"/>
              <w:left w:w="72" w:type="dxa"/>
              <w:bottom w:w="72" w:type="dxa"/>
              <w:right w:w="72" w:type="dxa"/>
            </w:tcMar>
          </w:tcPr>
          <w:p w:rsidR="008B70E8" w:rsidRDefault="008B70E8" w:rsidP="000C3DA0">
            <w:r>
              <w:t>credit_score</w:t>
            </w:r>
          </w:p>
        </w:tc>
        <w:tc>
          <w:tcPr>
            <w:tcW w:w="1255" w:type="dxa"/>
            <w:shd w:val="clear" w:color="auto" w:fill="FFFFFF"/>
            <w:tcMar>
              <w:top w:w="72" w:type="dxa"/>
              <w:left w:w="72" w:type="dxa"/>
              <w:bottom w:w="72" w:type="dxa"/>
              <w:right w:w="72" w:type="dxa"/>
            </w:tcMar>
          </w:tcPr>
          <w:p w:rsidR="008B70E8" w:rsidRDefault="008B70E8" w:rsidP="000C3DA0">
            <w:r>
              <w:t>varchar(11)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积分记录分数</w:t>
            </w:r>
          </w:p>
        </w:tc>
      </w:tr>
      <w:tr w:rsidR="008B70E8" w:rsidTr="000C3DA0">
        <w:trPr>
          <w:trHeight w:val="103"/>
          <w:jc w:val="center"/>
        </w:trPr>
        <w:tc>
          <w:tcPr>
            <w:tcW w:w="1437" w:type="dxa"/>
            <w:shd w:val="clear" w:color="auto" w:fill="FFFFFF"/>
            <w:tcMar>
              <w:top w:w="72" w:type="dxa"/>
              <w:left w:w="72" w:type="dxa"/>
              <w:bottom w:w="72" w:type="dxa"/>
              <w:right w:w="72" w:type="dxa"/>
            </w:tcMar>
          </w:tcPr>
          <w:p w:rsidR="008B70E8" w:rsidRDefault="008B70E8" w:rsidP="000C3DA0">
            <w:r>
              <w:t>credit_becaid</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积分记录依据</w:t>
            </w:r>
          </w:p>
        </w:tc>
      </w:tr>
      <w:tr w:rsidR="008B70E8" w:rsidTr="000C3DA0">
        <w:trPr>
          <w:trHeight w:val="139"/>
          <w:jc w:val="center"/>
        </w:trPr>
        <w:tc>
          <w:tcPr>
            <w:tcW w:w="1437" w:type="dxa"/>
            <w:shd w:val="clear" w:color="auto" w:fill="FFFFFF"/>
            <w:tcMar>
              <w:top w:w="72" w:type="dxa"/>
              <w:left w:w="72" w:type="dxa"/>
              <w:bottom w:w="72" w:type="dxa"/>
              <w:right w:w="72" w:type="dxa"/>
            </w:tcMar>
          </w:tcPr>
          <w:p w:rsidR="008B70E8" w:rsidRDefault="008B70E8" w:rsidP="000C3DA0">
            <w:r>
              <w:t>credit_userid</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用户</w:t>
            </w:r>
            <w:r>
              <w:t>id</w:t>
            </w:r>
          </w:p>
        </w:tc>
      </w:tr>
      <w:tr w:rsidR="008B70E8" w:rsidTr="000C3DA0">
        <w:trPr>
          <w:jc w:val="center"/>
        </w:trPr>
        <w:tc>
          <w:tcPr>
            <w:tcW w:w="1437" w:type="dxa"/>
            <w:shd w:val="clear" w:color="auto" w:fill="FFFFFF"/>
            <w:tcMar>
              <w:top w:w="72" w:type="dxa"/>
              <w:left w:w="72" w:type="dxa"/>
              <w:bottom w:w="72" w:type="dxa"/>
              <w:right w:w="72" w:type="dxa"/>
            </w:tcMar>
          </w:tcPr>
          <w:p w:rsidR="008B70E8" w:rsidRDefault="008B70E8" w:rsidP="000C3DA0">
            <w:r>
              <w:t>credit_time</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积分发放的时间</w:t>
            </w:r>
          </w:p>
        </w:tc>
      </w:tr>
    </w:tbl>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t>表</w:t>
      </w:r>
      <w:r>
        <w:rPr>
          <w:rFonts w:hint="eastAsia"/>
        </w:rPr>
        <w:t xml:space="preserve">4.3  </w:t>
      </w:r>
      <w:r>
        <w:rPr>
          <w:rFonts w:hint="eastAsia"/>
        </w:rPr>
        <w:t>订单表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358"/>
        <w:gridCol w:w="1264"/>
        <w:gridCol w:w="598"/>
        <w:gridCol w:w="544"/>
        <w:gridCol w:w="1637"/>
        <w:gridCol w:w="3504"/>
      </w:tblGrid>
      <w:tr w:rsidR="008B70E8" w:rsidTr="000C3DA0">
        <w:trPr>
          <w:tblHeader/>
          <w:jc w:val="center"/>
        </w:trPr>
        <w:tc>
          <w:tcPr>
            <w:tcW w:w="1358" w:type="dxa"/>
            <w:shd w:val="clear" w:color="auto" w:fill="FFFFFF"/>
            <w:tcMar>
              <w:top w:w="72" w:type="dxa"/>
              <w:left w:w="72" w:type="dxa"/>
              <w:bottom w:w="72" w:type="dxa"/>
              <w:right w:w="72" w:type="dxa"/>
            </w:tcMar>
          </w:tcPr>
          <w:p w:rsidR="008B70E8" w:rsidRDefault="008B70E8" w:rsidP="000C3DA0">
            <w:r>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98"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3504" w:type="dxa"/>
            <w:shd w:val="clear" w:color="auto" w:fill="FFFFFF"/>
            <w:tcMar>
              <w:top w:w="72" w:type="dxa"/>
              <w:left w:w="72" w:type="dxa"/>
              <w:bottom w:w="72" w:type="dxa"/>
              <w:right w:w="72" w:type="dxa"/>
            </w:tcMar>
          </w:tcPr>
          <w:p w:rsidR="008B70E8" w:rsidRDefault="008B70E8" w:rsidP="000C3DA0">
            <w:r>
              <w:t>Comment</w:t>
            </w:r>
          </w:p>
        </w:tc>
      </w:tr>
      <w:tr w:rsidR="008B70E8" w:rsidTr="000C3DA0">
        <w:trPr>
          <w:trHeight w:val="422"/>
          <w:jc w:val="center"/>
        </w:trPr>
        <w:tc>
          <w:tcPr>
            <w:tcW w:w="1358" w:type="dxa"/>
            <w:shd w:val="clear" w:color="auto" w:fill="FFFFFF"/>
            <w:tcMar>
              <w:top w:w="72" w:type="dxa"/>
              <w:left w:w="72" w:type="dxa"/>
              <w:bottom w:w="72" w:type="dxa"/>
              <w:right w:w="72" w:type="dxa"/>
            </w:tcMar>
          </w:tcPr>
          <w:p w:rsidR="008B70E8" w:rsidRDefault="008B70E8" w:rsidP="000C3DA0">
            <w:r>
              <w:t>bill_id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trHeight w:val="247"/>
          <w:jc w:val="center"/>
        </w:trPr>
        <w:tc>
          <w:tcPr>
            <w:tcW w:w="1358" w:type="dxa"/>
            <w:shd w:val="clear" w:color="auto" w:fill="FFFFFF"/>
            <w:tcMar>
              <w:top w:w="72" w:type="dxa"/>
              <w:left w:w="72" w:type="dxa"/>
              <w:bottom w:w="72" w:type="dxa"/>
              <w:right w:w="72" w:type="dxa"/>
            </w:tcMar>
          </w:tcPr>
          <w:p w:rsidR="008B70E8" w:rsidRDefault="008B70E8" w:rsidP="000C3DA0">
            <w:r>
              <w:t>bill_cgoodid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积分商品</w:t>
            </w:r>
            <w:r>
              <w:t>id</w:t>
            </w:r>
          </w:p>
        </w:tc>
      </w:tr>
      <w:tr w:rsidR="008B70E8" w:rsidTr="000C3DA0">
        <w:trPr>
          <w:trHeight w:val="227"/>
          <w:jc w:val="center"/>
        </w:trPr>
        <w:tc>
          <w:tcPr>
            <w:tcW w:w="1358" w:type="dxa"/>
            <w:shd w:val="clear" w:color="auto" w:fill="FFFFFF"/>
            <w:tcMar>
              <w:top w:w="72" w:type="dxa"/>
              <w:left w:w="72" w:type="dxa"/>
              <w:bottom w:w="72" w:type="dxa"/>
              <w:right w:w="72" w:type="dxa"/>
            </w:tcMar>
          </w:tcPr>
          <w:p w:rsidR="008B70E8" w:rsidRDefault="008B70E8" w:rsidP="000C3DA0">
            <w:r>
              <w:t>bill_cid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类型（</w:t>
            </w:r>
            <w:r>
              <w:t xml:space="preserve">1 </w:t>
            </w:r>
            <w:r>
              <w:t>兑换</w:t>
            </w:r>
            <w:r>
              <w:t xml:space="preserve"> 2 </w:t>
            </w:r>
            <w:r>
              <w:t>抽奖</w:t>
            </w:r>
            <w:r>
              <w:t xml:space="preserve"> 3 </w:t>
            </w:r>
            <w:r>
              <w:t>竞拍）</w:t>
            </w:r>
          </w:p>
        </w:tc>
      </w:tr>
      <w:tr w:rsidR="008B70E8" w:rsidTr="000C3DA0">
        <w:trPr>
          <w:trHeight w:val="235"/>
          <w:jc w:val="center"/>
        </w:trPr>
        <w:tc>
          <w:tcPr>
            <w:tcW w:w="1358" w:type="dxa"/>
            <w:shd w:val="clear" w:color="auto" w:fill="FFFFFF"/>
            <w:tcMar>
              <w:top w:w="72" w:type="dxa"/>
              <w:left w:w="72" w:type="dxa"/>
              <w:bottom w:w="72" w:type="dxa"/>
              <w:right w:w="72" w:type="dxa"/>
            </w:tcMar>
          </w:tcPr>
          <w:p w:rsidR="008B70E8" w:rsidRDefault="008B70E8" w:rsidP="000C3DA0">
            <w:r>
              <w:t>bill_uid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用户</w:t>
            </w:r>
            <w:r>
              <w:t>id</w:t>
            </w:r>
          </w:p>
        </w:tc>
      </w:tr>
      <w:tr w:rsidR="008B70E8" w:rsidTr="000C3DA0">
        <w:trPr>
          <w:trHeight w:val="60"/>
          <w:jc w:val="center"/>
        </w:trPr>
        <w:tc>
          <w:tcPr>
            <w:tcW w:w="1358" w:type="dxa"/>
            <w:shd w:val="clear" w:color="auto" w:fill="FFFFFF"/>
            <w:tcMar>
              <w:top w:w="72" w:type="dxa"/>
              <w:left w:w="72" w:type="dxa"/>
              <w:bottom w:w="72" w:type="dxa"/>
              <w:right w:w="72" w:type="dxa"/>
            </w:tcMar>
          </w:tcPr>
          <w:p w:rsidR="008B70E8" w:rsidRDefault="008B70E8" w:rsidP="000C3DA0">
            <w:r>
              <w:t>bill_name</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真实姓名</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bill_phone</w:t>
            </w:r>
          </w:p>
        </w:tc>
        <w:tc>
          <w:tcPr>
            <w:tcW w:w="1264" w:type="dxa"/>
            <w:shd w:val="clear" w:color="auto" w:fill="FFFFFF"/>
            <w:tcMar>
              <w:top w:w="72" w:type="dxa"/>
              <w:left w:w="72" w:type="dxa"/>
              <w:bottom w:w="72" w:type="dxa"/>
              <w:right w:w="72" w:type="dxa"/>
            </w:tcMar>
          </w:tcPr>
          <w:p w:rsidR="008B70E8" w:rsidRDefault="008B70E8" w:rsidP="000C3DA0">
            <w:r>
              <w:t>varchar(11)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lastRenderedPageBreak/>
              <w:t>bill_address</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bill_youbian</w:t>
            </w:r>
          </w:p>
        </w:tc>
        <w:tc>
          <w:tcPr>
            <w:tcW w:w="1264" w:type="dxa"/>
            <w:shd w:val="clear" w:color="auto" w:fill="FFFFFF"/>
            <w:tcMar>
              <w:top w:w="72" w:type="dxa"/>
              <w:left w:w="72" w:type="dxa"/>
              <w:bottom w:w="72" w:type="dxa"/>
              <w:right w:w="72" w:type="dxa"/>
            </w:tcMar>
          </w:tcPr>
          <w:p w:rsidR="008B70E8" w:rsidRDefault="008B70E8" w:rsidP="000C3DA0">
            <w:r>
              <w:t>int(6)</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bill_attr</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商品属性</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bill_credit</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花费积分</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bill_beizhu</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YES</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备注</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bill_state</w:t>
            </w:r>
          </w:p>
        </w:tc>
        <w:tc>
          <w:tcPr>
            <w:tcW w:w="1264" w:type="dxa"/>
            <w:shd w:val="clear" w:color="auto" w:fill="FFFFFF"/>
            <w:tcMar>
              <w:top w:w="72" w:type="dxa"/>
              <w:left w:w="72" w:type="dxa"/>
              <w:bottom w:w="72" w:type="dxa"/>
              <w:right w:w="72" w:type="dxa"/>
            </w:tcMar>
          </w:tcPr>
          <w:p w:rsidR="008B70E8" w:rsidRDefault="008B70E8" w:rsidP="000C3DA0">
            <w:r>
              <w:t>int(2)</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状态（</w:t>
            </w:r>
            <w:r>
              <w:t xml:space="preserve"> 0 </w:t>
            </w:r>
            <w:r>
              <w:t>未发货</w:t>
            </w:r>
            <w:r>
              <w:t xml:space="preserve"> 1 </w:t>
            </w:r>
            <w:r>
              <w:t>已发货）</w:t>
            </w:r>
          </w:p>
        </w:tc>
      </w:tr>
    </w:tbl>
    <w:p w:rsidR="008B70E8" w:rsidRDefault="008B70E8" w:rsidP="008B70E8"/>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r>
        <w:rPr>
          <w:rFonts w:hint="eastAsia"/>
        </w:rPr>
        <w:t>表</w:t>
      </w:r>
      <w:r>
        <w:rPr>
          <w:rFonts w:hint="eastAsia"/>
        </w:rPr>
        <w:t xml:space="preserve">4.4  </w:t>
      </w:r>
      <w:r>
        <w:rPr>
          <w:rFonts w:hint="eastAsia"/>
        </w:rPr>
        <w:t>积分活动商品表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651"/>
        <w:gridCol w:w="1484"/>
        <w:gridCol w:w="571"/>
        <w:gridCol w:w="544"/>
        <w:gridCol w:w="1637"/>
        <w:gridCol w:w="3611"/>
      </w:tblGrid>
      <w:tr w:rsidR="008B70E8" w:rsidTr="000C3DA0">
        <w:trPr>
          <w:tblHeader/>
          <w:jc w:val="center"/>
        </w:trPr>
        <w:tc>
          <w:tcPr>
            <w:tcW w:w="1651" w:type="dxa"/>
            <w:shd w:val="clear" w:color="auto" w:fill="FFFFFF"/>
            <w:tcMar>
              <w:top w:w="72" w:type="dxa"/>
              <w:left w:w="72" w:type="dxa"/>
              <w:bottom w:w="72" w:type="dxa"/>
              <w:right w:w="72" w:type="dxa"/>
            </w:tcMar>
          </w:tcPr>
          <w:p w:rsidR="008B70E8" w:rsidRDefault="008B70E8" w:rsidP="000C3DA0">
            <w:r>
              <w:t>Field</w:t>
            </w:r>
          </w:p>
        </w:tc>
        <w:tc>
          <w:tcPr>
            <w:tcW w:w="148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3611"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cgoods_id</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3611" w:type="dxa"/>
            <w:shd w:val="clear" w:color="auto" w:fill="FFFFFF"/>
            <w:tcMar>
              <w:top w:w="72" w:type="dxa"/>
              <w:left w:w="72" w:type="dxa"/>
              <w:bottom w:w="72" w:type="dxa"/>
              <w:right w:w="72" w:type="dxa"/>
            </w:tcMar>
          </w:tcPr>
          <w:p w:rsidR="008B70E8" w:rsidRDefault="008B70E8" w:rsidP="000C3DA0">
            <w:r>
              <w:t>积分商品</w:t>
            </w:r>
            <w:r>
              <w:t>id</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cgoods_name</w:t>
            </w:r>
          </w:p>
        </w:tc>
        <w:tc>
          <w:tcPr>
            <w:tcW w:w="148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积分商品名</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cgoods_price</w:t>
            </w:r>
          </w:p>
        </w:tc>
        <w:tc>
          <w:tcPr>
            <w:tcW w:w="1484" w:type="dxa"/>
            <w:shd w:val="clear" w:color="auto" w:fill="FFFFFF"/>
            <w:tcMar>
              <w:top w:w="72" w:type="dxa"/>
              <w:left w:w="72" w:type="dxa"/>
              <w:bottom w:w="72" w:type="dxa"/>
              <w:right w:w="72" w:type="dxa"/>
            </w:tcMar>
          </w:tcPr>
          <w:p w:rsidR="008B70E8" w:rsidRDefault="008B70E8" w:rsidP="000C3DA0">
            <w:r>
              <w:t>decimal(10,2)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积分商品价格</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cgoods_score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需要积分</w:t>
            </w:r>
            <w:r>
              <w:t>(</w:t>
            </w:r>
            <w:r>
              <w:t>起拍积分</w:t>
            </w:r>
            <w:r>
              <w:t>)</w:t>
            </w:r>
          </w:p>
        </w:tc>
      </w:tr>
      <w:tr w:rsidR="008B70E8" w:rsidTr="000C3DA0">
        <w:trPr>
          <w:trHeight w:val="781"/>
          <w:jc w:val="center"/>
        </w:trPr>
        <w:tc>
          <w:tcPr>
            <w:tcW w:w="1651" w:type="dxa"/>
            <w:shd w:val="clear" w:color="auto" w:fill="FFFFFF"/>
            <w:tcMar>
              <w:top w:w="72" w:type="dxa"/>
              <w:left w:w="72" w:type="dxa"/>
              <w:bottom w:w="72" w:type="dxa"/>
              <w:right w:w="72" w:type="dxa"/>
            </w:tcMar>
          </w:tcPr>
          <w:p w:rsidR="008B70E8" w:rsidRDefault="008B70E8" w:rsidP="000C3DA0">
            <w:r>
              <w:t>cgoods_escore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商品最终需要积分（积分竞拍所需）</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cgoods_img</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积分商品图片</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cgoods_stock</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库存量</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cgoods_stime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开始时间</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cgoods_etime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结束时间</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cgoods_type</w:t>
            </w:r>
          </w:p>
        </w:tc>
        <w:tc>
          <w:tcPr>
            <w:tcW w:w="1484" w:type="dxa"/>
            <w:shd w:val="clear" w:color="auto" w:fill="FFFFFF"/>
            <w:tcMar>
              <w:top w:w="72" w:type="dxa"/>
              <w:left w:w="72" w:type="dxa"/>
              <w:bottom w:w="72" w:type="dxa"/>
              <w:right w:w="72" w:type="dxa"/>
            </w:tcMar>
          </w:tcPr>
          <w:p w:rsidR="008B70E8" w:rsidRDefault="008B70E8" w:rsidP="000C3DA0">
            <w:r>
              <w:t>varchar(100)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商品品类</w:t>
            </w:r>
            <w:r>
              <w:t>/</w:t>
            </w:r>
            <w:r>
              <w:t>颜色</w:t>
            </w:r>
            <w:r>
              <w:t>(</w:t>
            </w:r>
            <w:r>
              <w:t>数组隔开</w:t>
            </w:r>
            <w:r>
              <w:t>)</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cgoods_content</w:t>
            </w:r>
          </w:p>
        </w:tc>
        <w:tc>
          <w:tcPr>
            <w:tcW w:w="148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商品详情</w:t>
            </w:r>
          </w:p>
        </w:tc>
      </w:tr>
      <w:tr w:rsidR="008B70E8" w:rsidTr="000C3DA0">
        <w:trPr>
          <w:trHeight w:val="468"/>
          <w:jc w:val="center"/>
        </w:trPr>
        <w:tc>
          <w:tcPr>
            <w:tcW w:w="1651" w:type="dxa"/>
            <w:shd w:val="clear" w:color="auto" w:fill="FFFFFF"/>
            <w:tcMar>
              <w:top w:w="72" w:type="dxa"/>
              <w:left w:w="72" w:type="dxa"/>
              <w:bottom w:w="72" w:type="dxa"/>
              <w:right w:w="72" w:type="dxa"/>
            </w:tcMar>
          </w:tcPr>
          <w:p w:rsidR="008B70E8" w:rsidRDefault="008B70E8" w:rsidP="000C3DA0">
            <w:r>
              <w:lastRenderedPageBreak/>
              <w:t>cgoods_cid</w:t>
            </w:r>
          </w:p>
        </w:tc>
        <w:tc>
          <w:tcPr>
            <w:tcW w:w="14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商品参与形式</w:t>
            </w:r>
            <w:r>
              <w:t>:1.</w:t>
            </w:r>
            <w:r>
              <w:t>代表参加兑换</w:t>
            </w:r>
            <w:r>
              <w:t>,2.</w:t>
            </w:r>
            <w:r>
              <w:t>代表参加抽奖</w:t>
            </w:r>
            <w:r>
              <w:t>,3.</w:t>
            </w:r>
            <w:r>
              <w:t>代表参加竞拍</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cgoods_barnub</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成交数量</w:t>
            </w:r>
          </w:p>
        </w:tc>
      </w:tr>
    </w:tbl>
    <w:p w:rsidR="008B70E8" w:rsidRDefault="008B70E8" w:rsidP="008B70E8"/>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r>
        <w:rPr>
          <w:rFonts w:hint="eastAsia"/>
        </w:rPr>
        <w:t>表</w:t>
      </w:r>
      <w:r>
        <w:rPr>
          <w:rFonts w:hint="eastAsia"/>
        </w:rPr>
        <w:t xml:space="preserve">4.5 </w:t>
      </w:r>
      <w:r>
        <w:rPr>
          <w:rFonts w:hint="eastAsia"/>
        </w:rPr>
        <w:t>评论表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664"/>
        <w:gridCol w:w="1051"/>
        <w:gridCol w:w="571"/>
        <w:gridCol w:w="544"/>
        <w:gridCol w:w="1637"/>
        <w:gridCol w:w="1584"/>
      </w:tblGrid>
      <w:tr w:rsidR="008B70E8" w:rsidTr="000C3DA0">
        <w:trPr>
          <w:tblHeader/>
          <w:jc w:val="center"/>
        </w:trPr>
        <w:tc>
          <w:tcPr>
            <w:tcW w:w="1664" w:type="dxa"/>
            <w:shd w:val="clear" w:color="auto" w:fill="FFFFFF"/>
            <w:tcMar>
              <w:top w:w="72" w:type="dxa"/>
              <w:left w:w="72" w:type="dxa"/>
              <w:bottom w:w="72" w:type="dxa"/>
              <w:right w:w="72" w:type="dxa"/>
            </w:tcMar>
          </w:tcPr>
          <w:p w:rsidR="008B70E8" w:rsidRDefault="008B70E8" w:rsidP="000C3DA0">
            <w:r>
              <w:t>Field</w:t>
            </w:r>
          </w:p>
        </w:tc>
        <w:tc>
          <w:tcPr>
            <w:tcW w:w="1051"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158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discuss_id</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1584" w:type="dxa"/>
            <w:shd w:val="clear" w:color="auto" w:fill="FFFFFF"/>
            <w:tcMar>
              <w:top w:w="72" w:type="dxa"/>
              <w:left w:w="72" w:type="dxa"/>
              <w:bottom w:w="72" w:type="dxa"/>
              <w:right w:w="72" w:type="dxa"/>
            </w:tcMar>
          </w:tcPr>
          <w:p w:rsidR="008B70E8" w:rsidRDefault="008B70E8" w:rsidP="000C3DA0">
            <w:r>
              <w:t>评论</w:t>
            </w:r>
            <w:r>
              <w:t>id</w:t>
            </w:r>
          </w:p>
        </w:tc>
      </w:tr>
      <w:tr w:rsidR="008B70E8" w:rsidTr="000C3DA0">
        <w:trPr>
          <w:trHeight w:val="113"/>
          <w:jc w:val="center"/>
        </w:trPr>
        <w:tc>
          <w:tcPr>
            <w:tcW w:w="1664" w:type="dxa"/>
            <w:shd w:val="clear" w:color="auto" w:fill="FFFFFF"/>
            <w:tcMar>
              <w:top w:w="72" w:type="dxa"/>
              <w:left w:w="72" w:type="dxa"/>
              <w:bottom w:w="72" w:type="dxa"/>
              <w:right w:w="72" w:type="dxa"/>
            </w:tcMar>
          </w:tcPr>
          <w:p w:rsidR="008B70E8" w:rsidRDefault="008B70E8" w:rsidP="000C3DA0">
            <w:r>
              <w:t>discuss_uid</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评论人</w:t>
            </w:r>
            <w:r>
              <w:t>id</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discuss_gid</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评论商品</w:t>
            </w:r>
          </w:p>
        </w:tc>
      </w:tr>
      <w:tr w:rsidR="008B70E8" w:rsidTr="000C3DA0">
        <w:trPr>
          <w:trHeight w:val="113"/>
          <w:jc w:val="center"/>
        </w:trPr>
        <w:tc>
          <w:tcPr>
            <w:tcW w:w="1664" w:type="dxa"/>
            <w:shd w:val="clear" w:color="auto" w:fill="FFFFFF"/>
            <w:tcMar>
              <w:top w:w="72" w:type="dxa"/>
              <w:left w:w="72" w:type="dxa"/>
              <w:bottom w:w="72" w:type="dxa"/>
              <w:right w:w="72" w:type="dxa"/>
            </w:tcMar>
          </w:tcPr>
          <w:p w:rsidR="008B70E8" w:rsidRDefault="008B70E8" w:rsidP="000C3DA0">
            <w:r>
              <w:t>discuss_content</w:t>
            </w:r>
          </w:p>
        </w:tc>
        <w:tc>
          <w:tcPr>
            <w:tcW w:w="1051"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评论内容</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discuss_ctime</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评论时间</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discuss_atime</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评论修改时间</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discuss_isshow</w:t>
            </w:r>
          </w:p>
        </w:tc>
        <w:tc>
          <w:tcPr>
            <w:tcW w:w="1051"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评论是否显示</w:t>
            </w:r>
          </w:p>
        </w:tc>
      </w:tr>
    </w:tbl>
    <w:p w:rsidR="008B70E8" w:rsidRDefault="008B70E8" w:rsidP="008B70E8"/>
    <w:p w:rsidR="008B70E8" w:rsidRDefault="008B70E8" w:rsidP="008B70E8">
      <w:pPr>
        <w:jc w:val="center"/>
      </w:pPr>
      <w:r>
        <w:rPr>
          <w:rFonts w:hint="eastAsia"/>
        </w:rPr>
        <w:t>表</w:t>
      </w:r>
      <w:r>
        <w:rPr>
          <w:rFonts w:hint="eastAsia"/>
        </w:rPr>
        <w:t xml:space="preserve">4.6 </w:t>
      </w:r>
      <w:r>
        <w:rPr>
          <w:rFonts w:hint="eastAsia"/>
        </w:rPr>
        <w:t>站内信表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397"/>
        <w:gridCol w:w="1264"/>
        <w:gridCol w:w="571"/>
        <w:gridCol w:w="544"/>
        <w:gridCol w:w="1637"/>
        <w:gridCol w:w="3844"/>
      </w:tblGrid>
      <w:tr w:rsidR="008B70E8" w:rsidTr="000C3DA0">
        <w:trPr>
          <w:tblHeader/>
          <w:jc w:val="center"/>
        </w:trPr>
        <w:tc>
          <w:tcPr>
            <w:tcW w:w="1397" w:type="dxa"/>
            <w:shd w:val="clear" w:color="auto" w:fill="FFFFFF"/>
            <w:tcMar>
              <w:top w:w="72" w:type="dxa"/>
              <w:left w:w="72" w:type="dxa"/>
              <w:bottom w:w="72" w:type="dxa"/>
              <w:right w:w="72" w:type="dxa"/>
            </w:tcMar>
          </w:tcPr>
          <w:p w:rsidR="008B70E8" w:rsidRDefault="008B70E8" w:rsidP="000C3DA0">
            <w:r>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384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3844" w:type="dxa"/>
            <w:shd w:val="clear" w:color="auto" w:fill="FFFFFF"/>
            <w:tcMar>
              <w:top w:w="72" w:type="dxa"/>
              <w:left w:w="72" w:type="dxa"/>
              <w:bottom w:w="72" w:type="dxa"/>
              <w:right w:w="72" w:type="dxa"/>
            </w:tcMar>
          </w:tcPr>
          <w:p w:rsidR="008B70E8" w:rsidRDefault="008B70E8" w:rsidP="000C3DA0">
            <w:r>
              <w:t>站内信</w:t>
            </w:r>
            <w:r>
              <w:t>id</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mail_title</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站内信标题</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mail_content</w:t>
            </w:r>
          </w:p>
        </w:tc>
        <w:tc>
          <w:tcPr>
            <w:tcW w:w="126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站内信内容</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mail_type</w:t>
            </w:r>
          </w:p>
        </w:tc>
        <w:tc>
          <w:tcPr>
            <w:tcW w:w="126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站内信类型</w:t>
            </w:r>
            <w:r>
              <w:t>(1.</w:t>
            </w:r>
            <w:r>
              <w:t>代表发信</w:t>
            </w:r>
            <w:r>
              <w:t>,2</w:t>
            </w:r>
            <w:r>
              <w:t>代表收件</w:t>
            </w:r>
            <w:r>
              <w:t>)</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mail_seid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站内信发送人</w:t>
            </w:r>
            <w:r>
              <w:t>id</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mail_reid</w:t>
            </w:r>
          </w:p>
        </w:tc>
        <w:tc>
          <w:tcPr>
            <w:tcW w:w="1264" w:type="dxa"/>
            <w:shd w:val="clear" w:color="auto" w:fill="FFFFFF"/>
            <w:tcMar>
              <w:top w:w="72" w:type="dxa"/>
              <w:left w:w="72" w:type="dxa"/>
              <w:bottom w:w="72" w:type="dxa"/>
              <w:right w:w="72" w:type="dxa"/>
            </w:tcMar>
          </w:tcPr>
          <w:p w:rsidR="008B70E8" w:rsidRDefault="008B70E8" w:rsidP="000C3DA0">
            <w:r>
              <w:t>varchar(20)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站内信接收人</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站内信接收</w:t>
            </w:r>
            <w:r>
              <w:t>/</w:t>
            </w:r>
            <w:r>
              <w:t>发送时间</w:t>
            </w:r>
          </w:p>
        </w:tc>
      </w:tr>
    </w:tbl>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lastRenderedPageBreak/>
        <w:t>表</w:t>
      </w:r>
      <w:r>
        <w:rPr>
          <w:rFonts w:hint="eastAsia"/>
        </w:rPr>
        <w:t xml:space="preserve">4.7 </w:t>
      </w:r>
      <w:r>
        <w:rPr>
          <w:rFonts w:hint="eastAsia"/>
        </w:rPr>
        <w:t>商家信息表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544"/>
        <w:gridCol w:w="1384"/>
        <w:gridCol w:w="571"/>
        <w:gridCol w:w="678"/>
        <w:gridCol w:w="1637"/>
        <w:gridCol w:w="2159"/>
      </w:tblGrid>
      <w:tr w:rsidR="008B70E8" w:rsidTr="000C3DA0">
        <w:trPr>
          <w:tblHeader/>
          <w:jc w:val="center"/>
        </w:trPr>
        <w:tc>
          <w:tcPr>
            <w:tcW w:w="1544" w:type="dxa"/>
            <w:shd w:val="clear" w:color="auto" w:fill="FFFFFF"/>
            <w:tcMar>
              <w:top w:w="72" w:type="dxa"/>
              <w:left w:w="72" w:type="dxa"/>
              <w:bottom w:w="72" w:type="dxa"/>
              <w:right w:w="72" w:type="dxa"/>
            </w:tcMar>
          </w:tcPr>
          <w:p w:rsidR="008B70E8" w:rsidRDefault="008B70E8" w:rsidP="000C3DA0">
            <w:r>
              <w:t>Field</w:t>
            </w:r>
          </w:p>
        </w:tc>
        <w:tc>
          <w:tcPr>
            <w:tcW w:w="138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678"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2159"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seller_id</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2159" w:type="dxa"/>
            <w:shd w:val="clear" w:color="auto" w:fill="FFFFFF"/>
            <w:tcMar>
              <w:top w:w="72" w:type="dxa"/>
              <w:left w:w="72" w:type="dxa"/>
              <w:bottom w:w="72" w:type="dxa"/>
              <w:right w:w="72" w:type="dxa"/>
            </w:tcMar>
          </w:tcPr>
          <w:p w:rsidR="008B70E8" w:rsidRDefault="008B70E8" w:rsidP="000C3DA0">
            <w:r>
              <w:t>卖家</w:t>
            </w:r>
            <w:r>
              <w:t>id</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seller_name</w:t>
            </w:r>
          </w:p>
        </w:tc>
        <w:tc>
          <w:tcPr>
            <w:tcW w:w="138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r>
              <w:t>MUL</w:t>
            </w:r>
          </w:p>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卖家用户名</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seller_pwd</w:t>
            </w:r>
          </w:p>
        </w:tc>
        <w:tc>
          <w:tcPr>
            <w:tcW w:w="1384" w:type="dxa"/>
            <w:shd w:val="clear" w:color="auto" w:fill="FFFFFF"/>
            <w:tcMar>
              <w:top w:w="72" w:type="dxa"/>
              <w:left w:w="72" w:type="dxa"/>
              <w:bottom w:w="72" w:type="dxa"/>
              <w:right w:w="72" w:type="dxa"/>
            </w:tcMar>
          </w:tcPr>
          <w:p w:rsidR="008B70E8" w:rsidRDefault="008B70E8" w:rsidP="000C3DA0">
            <w:r>
              <w:t>char(32)</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卖家密码</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seller_phone</w:t>
            </w:r>
          </w:p>
        </w:tc>
        <w:tc>
          <w:tcPr>
            <w:tcW w:w="1384" w:type="dxa"/>
            <w:shd w:val="clear" w:color="auto" w:fill="FFFFFF"/>
            <w:tcMar>
              <w:top w:w="72" w:type="dxa"/>
              <w:left w:w="72" w:type="dxa"/>
              <w:bottom w:w="72" w:type="dxa"/>
              <w:right w:w="72" w:type="dxa"/>
            </w:tcMar>
          </w:tcPr>
          <w:p w:rsidR="008B70E8" w:rsidRDefault="008B70E8" w:rsidP="000C3DA0">
            <w:r>
              <w:t>char(13)</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卖家电话</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seller_shop</w:t>
            </w:r>
          </w:p>
        </w:tc>
        <w:tc>
          <w:tcPr>
            <w:tcW w:w="138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卖家店铺名</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seller_email</w:t>
            </w:r>
          </w:p>
        </w:tc>
        <w:tc>
          <w:tcPr>
            <w:tcW w:w="13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卖家邮箱</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seller_isauth</w:t>
            </w:r>
          </w:p>
        </w:tc>
        <w:tc>
          <w:tcPr>
            <w:tcW w:w="13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店铺是否认证</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seller_regip</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卖家注册</w:t>
            </w:r>
            <w:r>
              <w:t>ip</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seller_regtime</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卖家注册时间</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seller_lastip</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卖家最后一次登录</w:t>
            </w:r>
            <w:r>
              <w:t>ip</w:t>
            </w:r>
          </w:p>
        </w:tc>
      </w:tr>
      <w:tr w:rsidR="008B70E8" w:rsidTr="000C3DA0">
        <w:trPr>
          <w:trHeight w:val="24"/>
          <w:jc w:val="center"/>
        </w:trPr>
        <w:tc>
          <w:tcPr>
            <w:tcW w:w="1544" w:type="dxa"/>
            <w:shd w:val="clear" w:color="auto" w:fill="FFFFFF"/>
            <w:tcMar>
              <w:top w:w="72" w:type="dxa"/>
              <w:left w:w="72" w:type="dxa"/>
              <w:bottom w:w="72" w:type="dxa"/>
              <w:right w:w="72" w:type="dxa"/>
            </w:tcMar>
          </w:tcPr>
          <w:p w:rsidR="008B70E8" w:rsidRDefault="008B70E8" w:rsidP="000C3DA0">
            <w:r>
              <w:t>seller_lasttime</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卖家最后一次登录时间</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seller_www</w:t>
            </w:r>
          </w:p>
        </w:tc>
        <w:tc>
          <w:tcPr>
            <w:tcW w:w="1384" w:type="dxa"/>
            <w:shd w:val="clear" w:color="auto" w:fill="FFFFFF"/>
            <w:tcMar>
              <w:top w:w="72" w:type="dxa"/>
              <w:left w:w="72" w:type="dxa"/>
              <w:bottom w:w="72" w:type="dxa"/>
              <w:right w:w="72" w:type="dxa"/>
            </w:tcMar>
          </w:tcPr>
          <w:p w:rsidR="008B70E8" w:rsidRDefault="008B70E8" w:rsidP="000C3DA0">
            <w:r>
              <w:t>varchar(100)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tc>
      </w:tr>
    </w:tbl>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t>表</w:t>
      </w:r>
      <w:r>
        <w:rPr>
          <w:rFonts w:hint="eastAsia"/>
        </w:rPr>
        <w:t xml:space="preserve">4.8  </w:t>
      </w:r>
      <w:r>
        <w:rPr>
          <w:rFonts w:hint="eastAsia"/>
        </w:rPr>
        <w:t>疯抢商品表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664"/>
        <w:gridCol w:w="1484"/>
        <w:gridCol w:w="598"/>
        <w:gridCol w:w="544"/>
        <w:gridCol w:w="1637"/>
        <w:gridCol w:w="2311"/>
      </w:tblGrid>
      <w:tr w:rsidR="008B70E8" w:rsidTr="000C3DA0">
        <w:trPr>
          <w:tblHeader/>
          <w:jc w:val="center"/>
        </w:trPr>
        <w:tc>
          <w:tcPr>
            <w:tcW w:w="1664" w:type="dxa"/>
            <w:tcMar>
              <w:top w:w="72" w:type="dxa"/>
              <w:left w:w="72" w:type="dxa"/>
              <w:bottom w:w="72" w:type="dxa"/>
              <w:right w:w="72" w:type="dxa"/>
            </w:tcMar>
          </w:tcPr>
          <w:p w:rsidR="008B70E8" w:rsidRDefault="008B70E8" w:rsidP="000C3DA0">
            <w:r>
              <w:t>Field</w:t>
            </w:r>
          </w:p>
        </w:tc>
        <w:tc>
          <w:tcPr>
            <w:tcW w:w="1484" w:type="dxa"/>
            <w:tcMar>
              <w:top w:w="72" w:type="dxa"/>
              <w:left w:w="72" w:type="dxa"/>
              <w:bottom w:w="72" w:type="dxa"/>
              <w:right w:w="72" w:type="dxa"/>
            </w:tcMar>
          </w:tcPr>
          <w:p w:rsidR="008B70E8" w:rsidRDefault="008B70E8" w:rsidP="000C3DA0">
            <w:r>
              <w:t>Type</w:t>
            </w:r>
          </w:p>
        </w:tc>
        <w:tc>
          <w:tcPr>
            <w:tcW w:w="598" w:type="dxa"/>
            <w:tcMar>
              <w:top w:w="72" w:type="dxa"/>
              <w:left w:w="72" w:type="dxa"/>
              <w:bottom w:w="72" w:type="dxa"/>
              <w:right w:w="72" w:type="dxa"/>
            </w:tcMar>
          </w:tcPr>
          <w:p w:rsidR="008B70E8" w:rsidRDefault="008B70E8" w:rsidP="000C3DA0">
            <w:r>
              <w:t>Null</w:t>
            </w:r>
          </w:p>
        </w:tc>
        <w:tc>
          <w:tcPr>
            <w:tcW w:w="544" w:type="dxa"/>
            <w:tcMar>
              <w:top w:w="72" w:type="dxa"/>
              <w:left w:w="72" w:type="dxa"/>
              <w:bottom w:w="72" w:type="dxa"/>
              <w:right w:w="72" w:type="dxa"/>
            </w:tcMar>
          </w:tcPr>
          <w:p w:rsidR="008B70E8" w:rsidRDefault="008B70E8" w:rsidP="000C3DA0">
            <w:r>
              <w:t>Key</w:t>
            </w:r>
          </w:p>
        </w:tc>
        <w:tc>
          <w:tcPr>
            <w:tcW w:w="1637" w:type="dxa"/>
            <w:tcMar>
              <w:top w:w="72" w:type="dxa"/>
              <w:left w:w="72" w:type="dxa"/>
              <w:bottom w:w="72" w:type="dxa"/>
              <w:right w:w="72" w:type="dxa"/>
            </w:tcMar>
          </w:tcPr>
          <w:p w:rsidR="008B70E8" w:rsidRDefault="008B70E8" w:rsidP="000C3DA0">
            <w:r>
              <w:t>Extra</w:t>
            </w:r>
          </w:p>
        </w:tc>
        <w:tc>
          <w:tcPr>
            <w:tcW w:w="2311" w:type="dxa"/>
            <w:tcMar>
              <w:top w:w="72" w:type="dxa"/>
              <w:left w:w="72" w:type="dxa"/>
              <w:bottom w:w="72" w:type="dxa"/>
              <w:right w:w="72" w:type="dxa"/>
            </w:tcMar>
          </w:tcPr>
          <w:p w:rsidR="008B70E8" w:rsidRDefault="008B70E8" w:rsidP="000C3DA0">
            <w:r>
              <w:t>Comment</w:t>
            </w:r>
          </w:p>
        </w:tc>
      </w:tr>
      <w:tr w:rsidR="008B70E8" w:rsidTr="000C3DA0">
        <w:trPr>
          <w:jc w:val="center"/>
        </w:trPr>
        <w:tc>
          <w:tcPr>
            <w:tcW w:w="1664" w:type="dxa"/>
            <w:tcMar>
              <w:top w:w="72" w:type="dxa"/>
              <w:left w:w="72" w:type="dxa"/>
              <w:bottom w:w="72" w:type="dxa"/>
              <w:right w:w="72" w:type="dxa"/>
            </w:tcMar>
          </w:tcPr>
          <w:p w:rsidR="008B70E8" w:rsidRDefault="008B70E8" w:rsidP="000C3DA0">
            <w:r>
              <w:t>ngoods_id</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r>
              <w:t>PRI</w:t>
            </w:r>
          </w:p>
        </w:tc>
        <w:tc>
          <w:tcPr>
            <w:tcW w:w="1637" w:type="dxa"/>
            <w:tcMar>
              <w:top w:w="72" w:type="dxa"/>
              <w:left w:w="72" w:type="dxa"/>
              <w:bottom w:w="72" w:type="dxa"/>
              <w:right w:w="72" w:type="dxa"/>
            </w:tcMar>
          </w:tcPr>
          <w:p w:rsidR="008B70E8" w:rsidRDefault="008B70E8" w:rsidP="000C3DA0">
            <w:r>
              <w:t>auto_increment</w:t>
            </w:r>
          </w:p>
        </w:tc>
        <w:tc>
          <w:tcPr>
            <w:tcW w:w="2311" w:type="dxa"/>
            <w:tcMar>
              <w:top w:w="72" w:type="dxa"/>
              <w:left w:w="72" w:type="dxa"/>
              <w:bottom w:w="72" w:type="dxa"/>
              <w:right w:w="72" w:type="dxa"/>
            </w:tcMar>
          </w:tcPr>
          <w:p w:rsidR="008B70E8" w:rsidRDefault="008B70E8" w:rsidP="000C3DA0">
            <w:r>
              <w:t>商品</w:t>
            </w:r>
            <w:r>
              <w:t>id</w:t>
            </w:r>
          </w:p>
        </w:tc>
      </w:tr>
      <w:tr w:rsidR="008B70E8" w:rsidTr="000C3DA0">
        <w:trPr>
          <w:jc w:val="center"/>
        </w:trPr>
        <w:tc>
          <w:tcPr>
            <w:tcW w:w="1664" w:type="dxa"/>
            <w:tcMar>
              <w:top w:w="72" w:type="dxa"/>
              <w:left w:w="72" w:type="dxa"/>
              <w:bottom w:w="72" w:type="dxa"/>
              <w:right w:w="72" w:type="dxa"/>
            </w:tcMar>
          </w:tcPr>
          <w:p w:rsidR="008B70E8" w:rsidRDefault="008B70E8" w:rsidP="000C3DA0">
            <w:r>
              <w:t>ngoods_name</w:t>
            </w:r>
          </w:p>
        </w:tc>
        <w:tc>
          <w:tcPr>
            <w:tcW w:w="1484" w:type="dxa"/>
            <w:tcMar>
              <w:top w:w="72" w:type="dxa"/>
              <w:left w:w="72" w:type="dxa"/>
              <w:bottom w:w="72" w:type="dxa"/>
              <w:right w:w="72" w:type="dxa"/>
            </w:tcMar>
          </w:tcPr>
          <w:p w:rsidR="008B70E8" w:rsidRDefault="008B70E8" w:rsidP="000C3DA0">
            <w:r>
              <w:t>varchar(60)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商品名称</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ngoods_shop</w:t>
            </w:r>
          </w:p>
        </w:tc>
        <w:tc>
          <w:tcPr>
            <w:tcW w:w="1484" w:type="dxa"/>
            <w:tcMar>
              <w:top w:w="72" w:type="dxa"/>
              <w:left w:w="72" w:type="dxa"/>
              <w:bottom w:w="72" w:type="dxa"/>
              <w:right w:w="72" w:type="dxa"/>
            </w:tcMar>
          </w:tcPr>
          <w:p w:rsidR="008B70E8" w:rsidRDefault="008B70E8" w:rsidP="000C3DA0">
            <w:r>
              <w:t>varchar(30)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隶属店铺</w:t>
            </w:r>
          </w:p>
        </w:tc>
      </w:tr>
      <w:tr w:rsidR="008B70E8" w:rsidTr="000C3DA0">
        <w:trPr>
          <w:jc w:val="center"/>
        </w:trPr>
        <w:tc>
          <w:tcPr>
            <w:tcW w:w="1664" w:type="dxa"/>
            <w:tcMar>
              <w:top w:w="72" w:type="dxa"/>
              <w:left w:w="72" w:type="dxa"/>
              <w:bottom w:w="72" w:type="dxa"/>
              <w:right w:w="72" w:type="dxa"/>
            </w:tcMar>
          </w:tcPr>
          <w:p w:rsidR="008B70E8" w:rsidRDefault="008B70E8" w:rsidP="000C3DA0">
            <w:r>
              <w:t>ngoods_oprice</w:t>
            </w:r>
          </w:p>
        </w:tc>
        <w:tc>
          <w:tcPr>
            <w:tcW w:w="1484" w:type="dxa"/>
            <w:tcMar>
              <w:top w:w="72" w:type="dxa"/>
              <w:left w:w="72" w:type="dxa"/>
              <w:bottom w:w="72" w:type="dxa"/>
              <w:right w:w="72" w:type="dxa"/>
            </w:tcMar>
          </w:tcPr>
          <w:p w:rsidR="008B70E8" w:rsidRDefault="008B70E8" w:rsidP="000C3DA0">
            <w:r>
              <w:t>decimal(10,2)</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原价</w:t>
            </w:r>
          </w:p>
        </w:tc>
      </w:tr>
      <w:tr w:rsidR="008B70E8" w:rsidTr="000C3DA0">
        <w:trPr>
          <w:jc w:val="center"/>
        </w:trPr>
        <w:tc>
          <w:tcPr>
            <w:tcW w:w="1664" w:type="dxa"/>
            <w:tcMar>
              <w:top w:w="72" w:type="dxa"/>
              <w:left w:w="72" w:type="dxa"/>
              <w:bottom w:w="72" w:type="dxa"/>
              <w:right w:w="72" w:type="dxa"/>
            </w:tcMar>
          </w:tcPr>
          <w:p w:rsidR="008B70E8" w:rsidRDefault="008B70E8" w:rsidP="000C3DA0">
            <w:r>
              <w:t>ngoods_nprice</w:t>
            </w:r>
          </w:p>
        </w:tc>
        <w:tc>
          <w:tcPr>
            <w:tcW w:w="1484" w:type="dxa"/>
            <w:tcMar>
              <w:top w:w="72" w:type="dxa"/>
              <w:left w:w="72" w:type="dxa"/>
              <w:bottom w:w="72" w:type="dxa"/>
              <w:right w:w="72" w:type="dxa"/>
            </w:tcMar>
          </w:tcPr>
          <w:p w:rsidR="008B70E8" w:rsidRDefault="008B70E8" w:rsidP="000C3DA0">
            <w:r>
              <w:t>decimal(10,2)</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活动价</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ngoods_stock</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商品库存量</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ngoods_stime</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开始时间</w:t>
            </w:r>
          </w:p>
        </w:tc>
      </w:tr>
      <w:tr w:rsidR="008B70E8" w:rsidTr="000C3DA0">
        <w:trPr>
          <w:jc w:val="center"/>
        </w:trPr>
        <w:tc>
          <w:tcPr>
            <w:tcW w:w="1664" w:type="dxa"/>
            <w:tcMar>
              <w:top w:w="72" w:type="dxa"/>
              <w:left w:w="72" w:type="dxa"/>
              <w:bottom w:w="72" w:type="dxa"/>
              <w:right w:w="72" w:type="dxa"/>
            </w:tcMar>
          </w:tcPr>
          <w:p w:rsidR="008B70E8" w:rsidRDefault="008B70E8" w:rsidP="000C3DA0">
            <w:r>
              <w:lastRenderedPageBreak/>
              <w:t>ngoods_etime</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结束时间</w:t>
            </w:r>
          </w:p>
        </w:tc>
      </w:tr>
      <w:tr w:rsidR="008B70E8" w:rsidTr="000C3DA0">
        <w:trPr>
          <w:jc w:val="center"/>
        </w:trPr>
        <w:tc>
          <w:tcPr>
            <w:tcW w:w="1664" w:type="dxa"/>
            <w:tcMar>
              <w:top w:w="72" w:type="dxa"/>
              <w:left w:w="72" w:type="dxa"/>
              <w:bottom w:w="72" w:type="dxa"/>
              <w:right w:w="72" w:type="dxa"/>
            </w:tcMar>
          </w:tcPr>
          <w:p w:rsidR="008B70E8" w:rsidRDefault="008B70E8" w:rsidP="000C3DA0">
            <w:r>
              <w:t>ngoods_img</w:t>
            </w:r>
          </w:p>
        </w:tc>
        <w:tc>
          <w:tcPr>
            <w:tcW w:w="1484" w:type="dxa"/>
            <w:tcMar>
              <w:top w:w="72" w:type="dxa"/>
              <w:left w:w="72" w:type="dxa"/>
              <w:bottom w:w="72" w:type="dxa"/>
              <w:right w:w="72" w:type="dxa"/>
            </w:tcMar>
          </w:tcPr>
          <w:p w:rsidR="008B70E8" w:rsidRDefault="008B70E8" w:rsidP="000C3DA0">
            <w:r>
              <w:t>varchar(70)</w:t>
            </w:r>
          </w:p>
        </w:tc>
        <w:tc>
          <w:tcPr>
            <w:tcW w:w="598" w:type="dxa"/>
            <w:tcMar>
              <w:top w:w="72" w:type="dxa"/>
              <w:left w:w="72" w:type="dxa"/>
              <w:bottom w:w="72" w:type="dxa"/>
              <w:right w:w="72" w:type="dxa"/>
            </w:tcMar>
          </w:tcPr>
          <w:p w:rsidR="008B70E8" w:rsidRDefault="008B70E8" w:rsidP="000C3DA0">
            <w:r>
              <w:t>YES</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商品图片</w:t>
            </w:r>
          </w:p>
        </w:tc>
      </w:tr>
      <w:tr w:rsidR="008B70E8" w:rsidTr="000C3DA0">
        <w:trPr>
          <w:jc w:val="center"/>
        </w:trPr>
        <w:tc>
          <w:tcPr>
            <w:tcW w:w="1664" w:type="dxa"/>
            <w:tcMar>
              <w:top w:w="72" w:type="dxa"/>
              <w:left w:w="72" w:type="dxa"/>
              <w:bottom w:w="72" w:type="dxa"/>
              <w:right w:w="72" w:type="dxa"/>
            </w:tcMar>
          </w:tcPr>
          <w:p w:rsidR="008B70E8" w:rsidRDefault="008B70E8" w:rsidP="000C3DA0">
            <w:r>
              <w:t>ngoods_bigimg</w:t>
            </w:r>
          </w:p>
        </w:tc>
        <w:tc>
          <w:tcPr>
            <w:tcW w:w="1484" w:type="dxa"/>
            <w:tcMar>
              <w:top w:w="72" w:type="dxa"/>
              <w:left w:w="72" w:type="dxa"/>
              <w:bottom w:w="72" w:type="dxa"/>
              <w:right w:w="72" w:type="dxa"/>
            </w:tcMar>
          </w:tcPr>
          <w:p w:rsidR="008B70E8" w:rsidRDefault="008B70E8" w:rsidP="000C3DA0">
            <w:r>
              <w:t>varchar(60)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放大图片</w:t>
            </w:r>
          </w:p>
        </w:tc>
      </w:tr>
      <w:tr w:rsidR="008B70E8" w:rsidTr="000C3DA0">
        <w:trPr>
          <w:jc w:val="center"/>
        </w:trPr>
        <w:tc>
          <w:tcPr>
            <w:tcW w:w="1664" w:type="dxa"/>
            <w:tcMar>
              <w:top w:w="72" w:type="dxa"/>
              <w:left w:w="72" w:type="dxa"/>
              <w:bottom w:w="72" w:type="dxa"/>
              <w:right w:w="72" w:type="dxa"/>
            </w:tcMar>
          </w:tcPr>
          <w:p w:rsidR="008B70E8" w:rsidRDefault="008B70E8" w:rsidP="000C3DA0">
            <w:r>
              <w:t>ngoods_url</w:t>
            </w:r>
          </w:p>
        </w:tc>
        <w:tc>
          <w:tcPr>
            <w:tcW w:w="1484" w:type="dxa"/>
            <w:tcMar>
              <w:top w:w="72" w:type="dxa"/>
              <w:left w:w="72" w:type="dxa"/>
              <w:bottom w:w="72" w:type="dxa"/>
              <w:right w:w="72" w:type="dxa"/>
            </w:tcMar>
          </w:tcPr>
          <w:p w:rsidR="008B70E8" w:rsidRDefault="008B70E8" w:rsidP="000C3DA0">
            <w:r>
              <w:t>varchar(300)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商品链接</w:t>
            </w:r>
          </w:p>
        </w:tc>
      </w:tr>
      <w:tr w:rsidR="008B70E8" w:rsidTr="000C3DA0">
        <w:trPr>
          <w:jc w:val="center"/>
        </w:trPr>
        <w:tc>
          <w:tcPr>
            <w:tcW w:w="1664" w:type="dxa"/>
            <w:tcMar>
              <w:top w:w="72" w:type="dxa"/>
              <w:left w:w="72" w:type="dxa"/>
              <w:bottom w:w="72" w:type="dxa"/>
              <w:right w:w="72" w:type="dxa"/>
            </w:tcMar>
          </w:tcPr>
          <w:p w:rsidR="008B70E8" w:rsidRDefault="008B70E8" w:rsidP="000C3DA0">
            <w:r>
              <w:t>ngoods_content</w:t>
            </w:r>
          </w:p>
        </w:tc>
        <w:tc>
          <w:tcPr>
            <w:tcW w:w="1484" w:type="dxa"/>
            <w:tcMar>
              <w:top w:w="72" w:type="dxa"/>
              <w:left w:w="72" w:type="dxa"/>
              <w:bottom w:w="72" w:type="dxa"/>
              <w:right w:w="72" w:type="dxa"/>
            </w:tcMar>
          </w:tcPr>
          <w:p w:rsidR="008B70E8" w:rsidRDefault="008B70E8" w:rsidP="000C3DA0">
            <w:r>
              <w:t>text</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推荐理由</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ngoods_state</w:t>
            </w:r>
          </w:p>
        </w:tc>
        <w:tc>
          <w:tcPr>
            <w:tcW w:w="1484" w:type="dxa"/>
            <w:tcMar>
              <w:top w:w="72" w:type="dxa"/>
              <w:left w:w="72" w:type="dxa"/>
              <w:bottom w:w="72" w:type="dxa"/>
              <w:right w:w="72" w:type="dxa"/>
            </w:tcMar>
          </w:tcPr>
          <w:p w:rsidR="008B70E8" w:rsidRDefault="008B70E8" w:rsidP="000C3DA0">
            <w:r>
              <w:t>tinyint(2)</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商品状态</w:t>
            </w:r>
          </w:p>
        </w:tc>
      </w:tr>
      <w:tr w:rsidR="008B70E8" w:rsidTr="000C3DA0">
        <w:trPr>
          <w:jc w:val="center"/>
        </w:trPr>
        <w:tc>
          <w:tcPr>
            <w:tcW w:w="1664" w:type="dxa"/>
            <w:tcMar>
              <w:top w:w="72" w:type="dxa"/>
              <w:left w:w="72" w:type="dxa"/>
              <w:bottom w:w="72" w:type="dxa"/>
              <w:right w:w="72" w:type="dxa"/>
            </w:tcMar>
          </w:tcPr>
          <w:p w:rsidR="008B70E8" w:rsidRDefault="008B70E8" w:rsidP="000C3DA0">
            <w:r>
              <w:t>ngoods_nid</w:t>
            </w:r>
          </w:p>
        </w:tc>
        <w:tc>
          <w:tcPr>
            <w:tcW w:w="1484" w:type="dxa"/>
            <w:tcMar>
              <w:top w:w="72" w:type="dxa"/>
              <w:left w:w="72" w:type="dxa"/>
              <w:bottom w:w="72" w:type="dxa"/>
              <w:right w:w="72" w:type="dxa"/>
            </w:tcMar>
          </w:tcPr>
          <w:p w:rsidR="008B70E8" w:rsidRDefault="008B70E8" w:rsidP="000C3DA0">
            <w:r>
              <w:t>int(5)</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商品隶属哪个类目</w:t>
            </w:r>
            <w:r>
              <w:t>id</w:t>
            </w:r>
          </w:p>
        </w:tc>
      </w:tr>
      <w:tr w:rsidR="008B70E8" w:rsidTr="000C3DA0">
        <w:trPr>
          <w:jc w:val="center"/>
        </w:trPr>
        <w:tc>
          <w:tcPr>
            <w:tcW w:w="1664" w:type="dxa"/>
            <w:tcMar>
              <w:top w:w="72" w:type="dxa"/>
              <w:left w:w="72" w:type="dxa"/>
              <w:bottom w:w="72" w:type="dxa"/>
              <w:right w:w="72" w:type="dxa"/>
            </w:tcMar>
          </w:tcPr>
          <w:p w:rsidR="008B70E8" w:rsidRDefault="008B70E8" w:rsidP="000C3DA0">
            <w:r>
              <w:t>ngoods_pid</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商品发布者</w:t>
            </w:r>
            <w:r>
              <w:t>id</w:t>
            </w:r>
          </w:p>
        </w:tc>
      </w:tr>
      <w:tr w:rsidR="008B70E8" w:rsidTr="000C3DA0">
        <w:trPr>
          <w:jc w:val="center"/>
        </w:trPr>
        <w:tc>
          <w:tcPr>
            <w:tcW w:w="1664" w:type="dxa"/>
            <w:tcMar>
              <w:top w:w="72" w:type="dxa"/>
              <w:left w:w="72" w:type="dxa"/>
              <w:bottom w:w="72" w:type="dxa"/>
              <w:right w:w="72" w:type="dxa"/>
            </w:tcMar>
          </w:tcPr>
          <w:p w:rsidR="008B70E8" w:rsidRDefault="008B70E8" w:rsidP="000C3DA0">
            <w:r>
              <w:t>ngoods_ptime</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商品发布时间</w:t>
            </w:r>
          </w:p>
        </w:tc>
      </w:tr>
      <w:tr w:rsidR="008B70E8" w:rsidTr="000C3DA0">
        <w:trPr>
          <w:jc w:val="center"/>
        </w:trPr>
        <w:tc>
          <w:tcPr>
            <w:tcW w:w="1664" w:type="dxa"/>
            <w:tcMar>
              <w:top w:w="72" w:type="dxa"/>
              <w:left w:w="72" w:type="dxa"/>
              <w:bottom w:w="72" w:type="dxa"/>
              <w:right w:w="72" w:type="dxa"/>
            </w:tcMar>
          </w:tcPr>
          <w:p w:rsidR="008B70E8" w:rsidRDefault="008B70E8" w:rsidP="000C3DA0">
            <w:r>
              <w:t>ngoods_words</w:t>
            </w:r>
          </w:p>
        </w:tc>
        <w:tc>
          <w:tcPr>
            <w:tcW w:w="1484" w:type="dxa"/>
            <w:tcMar>
              <w:top w:w="72" w:type="dxa"/>
              <w:left w:w="72" w:type="dxa"/>
              <w:bottom w:w="72" w:type="dxa"/>
              <w:right w:w="72" w:type="dxa"/>
            </w:tcMar>
          </w:tcPr>
          <w:p w:rsidR="008B70E8" w:rsidRDefault="008B70E8" w:rsidP="000C3DA0">
            <w:r>
              <w:t>text</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审核留言</w:t>
            </w:r>
          </w:p>
        </w:tc>
      </w:tr>
    </w:tbl>
    <w:p w:rsidR="008B70E8" w:rsidRDefault="008B70E8" w:rsidP="008B70E8"/>
    <w:p w:rsidR="008B70E8" w:rsidRDefault="008B70E8" w:rsidP="008B70E8"/>
    <w:p w:rsidR="008B70E8" w:rsidRDefault="008B70E8" w:rsidP="008B70E8">
      <w:pPr>
        <w:jc w:val="center"/>
      </w:pPr>
    </w:p>
    <w:p w:rsidR="008B70E8" w:rsidRDefault="008B70E8" w:rsidP="008B70E8">
      <w:pPr>
        <w:jc w:val="center"/>
      </w:pPr>
      <w:r>
        <w:rPr>
          <w:rFonts w:hint="eastAsia"/>
        </w:rPr>
        <w:t>表</w:t>
      </w:r>
      <w:r>
        <w:rPr>
          <w:rFonts w:hint="eastAsia"/>
        </w:rPr>
        <w:t xml:space="preserve">4.9  </w:t>
      </w:r>
      <w:r>
        <w:rPr>
          <w:rFonts w:hint="eastAsia"/>
        </w:rPr>
        <w:t>普通用户表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851"/>
        <w:gridCol w:w="1264"/>
        <w:gridCol w:w="598"/>
        <w:gridCol w:w="571"/>
        <w:gridCol w:w="1637"/>
        <w:gridCol w:w="1858"/>
      </w:tblGrid>
      <w:tr w:rsidR="008B70E8" w:rsidTr="000C3DA0">
        <w:trPr>
          <w:tblHeader/>
          <w:jc w:val="center"/>
        </w:trPr>
        <w:tc>
          <w:tcPr>
            <w:tcW w:w="1851" w:type="dxa"/>
            <w:shd w:val="clear" w:color="auto" w:fill="FFFFFF"/>
            <w:tcMar>
              <w:top w:w="72" w:type="dxa"/>
              <w:left w:w="72" w:type="dxa"/>
              <w:bottom w:w="72" w:type="dxa"/>
              <w:right w:w="72" w:type="dxa"/>
            </w:tcMar>
          </w:tcPr>
          <w:p w:rsidR="008B70E8" w:rsidRDefault="008B70E8" w:rsidP="000C3DA0">
            <w:r>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98" w:type="dxa"/>
            <w:shd w:val="clear" w:color="auto" w:fill="FFFFFF"/>
            <w:tcMar>
              <w:top w:w="72" w:type="dxa"/>
              <w:left w:w="72" w:type="dxa"/>
              <w:bottom w:w="72" w:type="dxa"/>
              <w:right w:w="72" w:type="dxa"/>
            </w:tcMar>
          </w:tcPr>
          <w:p w:rsidR="008B70E8" w:rsidRDefault="008B70E8" w:rsidP="000C3DA0">
            <w:r>
              <w:t>Null</w:t>
            </w:r>
          </w:p>
        </w:tc>
        <w:tc>
          <w:tcPr>
            <w:tcW w:w="571"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1858"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1858" w:type="dxa"/>
            <w:shd w:val="clear" w:color="auto" w:fill="FFFFFF"/>
            <w:tcMar>
              <w:top w:w="72" w:type="dxa"/>
              <w:left w:w="72" w:type="dxa"/>
              <w:bottom w:w="72" w:type="dxa"/>
              <w:right w:w="72" w:type="dxa"/>
            </w:tcMar>
          </w:tcPr>
          <w:p w:rsidR="008B70E8" w:rsidRDefault="008B70E8" w:rsidP="000C3DA0">
            <w:r>
              <w:t>会员</w:t>
            </w:r>
            <w:r>
              <w:t>id</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user_name</w:t>
            </w:r>
          </w:p>
        </w:tc>
        <w:tc>
          <w:tcPr>
            <w:tcW w:w="1264" w:type="dxa"/>
            <w:shd w:val="clear" w:color="auto" w:fill="FFFFFF"/>
            <w:tcMar>
              <w:top w:w="72" w:type="dxa"/>
              <w:left w:w="72" w:type="dxa"/>
              <w:bottom w:w="72" w:type="dxa"/>
              <w:right w:w="72" w:type="dxa"/>
            </w:tcMar>
          </w:tcPr>
          <w:p w:rsidR="008B70E8" w:rsidRDefault="008B70E8" w:rsidP="000C3DA0">
            <w:r>
              <w:t>varchar(30)</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UNI</w:t>
            </w:r>
          </w:p>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会员名称</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user_pwd</w:t>
            </w:r>
          </w:p>
        </w:tc>
        <w:tc>
          <w:tcPr>
            <w:tcW w:w="1264" w:type="dxa"/>
            <w:shd w:val="clear" w:color="auto" w:fill="FFFFFF"/>
            <w:tcMar>
              <w:top w:w="72" w:type="dxa"/>
              <w:left w:w="72" w:type="dxa"/>
              <w:bottom w:w="72" w:type="dxa"/>
              <w:right w:w="72" w:type="dxa"/>
            </w:tcMar>
          </w:tcPr>
          <w:p w:rsidR="008B70E8" w:rsidRDefault="008B70E8" w:rsidP="000C3DA0">
            <w:r>
              <w:t>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会员密码</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user_phone</w:t>
            </w:r>
          </w:p>
        </w:tc>
        <w:tc>
          <w:tcPr>
            <w:tcW w:w="1264" w:type="dxa"/>
            <w:shd w:val="clear" w:color="auto" w:fill="FFFFFF"/>
            <w:tcMar>
              <w:top w:w="72" w:type="dxa"/>
              <w:left w:w="72" w:type="dxa"/>
              <w:bottom w:w="72" w:type="dxa"/>
              <w:right w:w="72" w:type="dxa"/>
            </w:tcMar>
          </w:tcPr>
          <w:p w:rsidR="008B70E8" w:rsidRDefault="008B70E8" w:rsidP="000C3DA0">
            <w:r>
              <w:t>varchar(11)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会员手机号</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user_email</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YES</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会员邮箱</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user_credits</w:t>
            </w:r>
          </w:p>
        </w:tc>
        <w:tc>
          <w:tcPr>
            <w:tcW w:w="1264" w:type="dxa"/>
            <w:shd w:val="clear" w:color="auto" w:fill="FFFFFF"/>
            <w:tcMar>
              <w:top w:w="72" w:type="dxa"/>
              <w:left w:w="72" w:type="dxa"/>
              <w:bottom w:w="72" w:type="dxa"/>
              <w:right w:w="72" w:type="dxa"/>
            </w:tcMar>
          </w:tcPr>
          <w:p w:rsidR="008B70E8" w:rsidRDefault="008B70E8" w:rsidP="000C3DA0">
            <w:r>
              <w:t>int(10)</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积分</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user_regip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注册</w:t>
            </w:r>
            <w:r>
              <w:t>IP</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user_regtime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注册时间</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user_lastip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最后一次登录</w:t>
            </w:r>
            <w:r>
              <w:t>IP</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user_lasttime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最后登录时间</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user_face</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YES</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会员头像</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user_grande</w:t>
            </w:r>
          </w:p>
        </w:tc>
        <w:tc>
          <w:tcPr>
            <w:tcW w:w="1264" w:type="dxa"/>
            <w:shd w:val="clear" w:color="auto" w:fill="FFFFFF"/>
            <w:tcMar>
              <w:top w:w="72" w:type="dxa"/>
              <w:left w:w="72" w:type="dxa"/>
              <w:bottom w:w="72" w:type="dxa"/>
              <w:right w:w="72" w:type="dxa"/>
            </w:tcMar>
          </w:tcPr>
          <w:p w:rsidR="008B70E8" w:rsidRDefault="008B70E8" w:rsidP="000C3DA0">
            <w:r>
              <w:t>tinyint(2)</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会员级别</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user_qiandaocont</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连续签到几天</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lastRenderedPageBreak/>
              <w:t>user_qiandaotime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YES</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签到时间</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user_url</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tc>
      </w:tr>
    </w:tbl>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t>表</w:t>
      </w:r>
      <w:r>
        <w:rPr>
          <w:rFonts w:hint="eastAsia"/>
        </w:rPr>
        <w:t xml:space="preserve">4.10  </w:t>
      </w:r>
      <w:r>
        <w:rPr>
          <w:rFonts w:hint="eastAsia"/>
        </w:rPr>
        <w:t>爆料信息表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744"/>
        <w:gridCol w:w="1484"/>
        <w:gridCol w:w="571"/>
        <w:gridCol w:w="544"/>
        <w:gridCol w:w="1637"/>
        <w:gridCol w:w="2704"/>
      </w:tblGrid>
      <w:tr w:rsidR="008B70E8" w:rsidTr="000C3DA0">
        <w:trPr>
          <w:tblHeader/>
          <w:jc w:val="center"/>
        </w:trPr>
        <w:tc>
          <w:tcPr>
            <w:tcW w:w="1744" w:type="dxa"/>
            <w:shd w:val="clear" w:color="auto" w:fill="FFFFFF"/>
            <w:tcMar>
              <w:top w:w="72" w:type="dxa"/>
              <w:left w:w="72" w:type="dxa"/>
              <w:bottom w:w="72" w:type="dxa"/>
              <w:right w:w="72" w:type="dxa"/>
            </w:tcMar>
          </w:tcPr>
          <w:p w:rsidR="008B70E8" w:rsidRDefault="008B70E8" w:rsidP="000C3DA0">
            <w:r>
              <w:t>Field</w:t>
            </w:r>
          </w:p>
        </w:tc>
        <w:tc>
          <w:tcPr>
            <w:tcW w:w="148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270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zgoods_id</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2704" w:type="dxa"/>
            <w:shd w:val="clear" w:color="auto" w:fill="FFFFFF"/>
            <w:tcMar>
              <w:top w:w="72" w:type="dxa"/>
              <w:left w:w="72" w:type="dxa"/>
              <w:bottom w:w="72" w:type="dxa"/>
              <w:right w:w="72" w:type="dxa"/>
            </w:tcMar>
          </w:tcPr>
          <w:p w:rsidR="008B70E8" w:rsidRDefault="008B70E8" w:rsidP="000C3DA0">
            <w:r>
              <w:t>爆料信息</w:t>
            </w:r>
            <w:r>
              <w:t>id</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zgoods_title</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爆料标题</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zgoods_url</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爆料填写的</w:t>
            </w:r>
            <w:r>
              <w:t>url</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zgoods_contents</w:t>
            </w:r>
          </w:p>
        </w:tc>
        <w:tc>
          <w:tcPr>
            <w:tcW w:w="148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推荐理由</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zgoods_nprice</w:t>
            </w:r>
          </w:p>
        </w:tc>
        <w:tc>
          <w:tcPr>
            <w:tcW w:w="1484" w:type="dxa"/>
            <w:shd w:val="clear" w:color="auto" w:fill="FFFFFF"/>
            <w:tcMar>
              <w:top w:w="72" w:type="dxa"/>
              <w:left w:w="72" w:type="dxa"/>
              <w:bottom w:w="72" w:type="dxa"/>
              <w:right w:w="72" w:type="dxa"/>
            </w:tcMar>
          </w:tcPr>
          <w:p w:rsidR="008B70E8" w:rsidRDefault="008B70E8" w:rsidP="000C3DA0">
            <w:r>
              <w:t>decimal(10,2)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爆料价</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zgoods_stime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开始时间</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zgoods_etime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结束时间</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zgoods_btime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爆料时间</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zgoods_img</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商品图片</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zgoods_content</w:t>
            </w:r>
          </w:p>
        </w:tc>
        <w:tc>
          <w:tcPr>
            <w:tcW w:w="148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爆料详情</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zgoods_state</w:t>
            </w:r>
          </w:p>
        </w:tc>
        <w:tc>
          <w:tcPr>
            <w:tcW w:w="14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爆料是否通过</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zgoods_nid</w:t>
            </w:r>
          </w:p>
        </w:tc>
        <w:tc>
          <w:tcPr>
            <w:tcW w:w="1484" w:type="dxa"/>
            <w:shd w:val="clear" w:color="auto" w:fill="FFFFFF"/>
            <w:tcMar>
              <w:top w:w="72" w:type="dxa"/>
              <w:left w:w="72" w:type="dxa"/>
              <w:bottom w:w="72" w:type="dxa"/>
              <w:right w:w="72" w:type="dxa"/>
            </w:tcMar>
          </w:tcPr>
          <w:p w:rsidR="008B70E8" w:rsidRDefault="008B70E8" w:rsidP="000C3DA0">
            <w:r>
              <w:t>int(5)</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商品隶属于那个类目</w:t>
            </w:r>
            <w:r>
              <w:t>id</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zgoods_pid</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爆料发布者</w:t>
            </w:r>
            <w:r>
              <w:t>id</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zgoods_nozhi</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不值次数</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zgoods_zhi</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超值次数</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zgoods_collects</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被收藏的次数</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zgoods_label</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关键字标签</w:t>
            </w:r>
            <w:r>
              <w:t>(</w:t>
            </w:r>
            <w:r>
              <w:t>用逗号割开</w:t>
            </w:r>
            <w:r>
              <w:t>)</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zgoods_type</w:t>
            </w:r>
          </w:p>
        </w:tc>
        <w:tc>
          <w:tcPr>
            <w:tcW w:w="14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爆料类型</w:t>
            </w:r>
          </w:p>
        </w:tc>
      </w:tr>
    </w:tbl>
    <w:p w:rsidR="008B70E8" w:rsidRDefault="008B70E8" w:rsidP="008B70E8">
      <w:pPr>
        <w:pStyle w:val="3"/>
        <w:numPr>
          <w:ilvl w:val="2"/>
          <w:numId w:val="0"/>
        </w:numPr>
      </w:pPr>
    </w:p>
    <w:p w:rsidR="008B70E8" w:rsidRDefault="008B70E8" w:rsidP="008B70E8">
      <w:pPr>
        <w:pStyle w:val="3"/>
        <w:numPr>
          <w:ilvl w:val="2"/>
          <w:numId w:val="0"/>
        </w:numPr>
      </w:pPr>
      <w:bookmarkStart w:id="598" w:name="_Toc421749166"/>
      <w:r>
        <w:rPr>
          <w:rFonts w:hint="eastAsia"/>
        </w:rPr>
        <w:t>4.2.3</w:t>
      </w:r>
      <w:r>
        <w:rPr>
          <w:rFonts w:hint="eastAsia"/>
        </w:rPr>
        <w:t>数据库逻辑设计</w:t>
      </w:r>
      <w:bookmarkEnd w:id="598"/>
    </w:p>
    <w:p w:rsidR="008B70E8" w:rsidRDefault="008B70E8" w:rsidP="008B70E8">
      <w:r>
        <w:rPr>
          <w:rFonts w:hint="eastAsia"/>
        </w:rPr>
        <w:t xml:space="preserve">    </w:t>
      </w:r>
      <w:r>
        <w:rPr>
          <w:rFonts w:hint="eastAsia"/>
        </w:rPr>
        <w:t>部分表的关系如下图所示：</w:t>
      </w:r>
    </w:p>
    <w:p w:rsidR="008B70E8" w:rsidRDefault="008B70E8" w:rsidP="008B70E8">
      <w:pPr>
        <w:jc w:val="center"/>
      </w:pPr>
      <w:r>
        <w:rPr>
          <w:rFonts w:hint="eastAsia"/>
          <w:noProof/>
        </w:rPr>
        <w:drawing>
          <wp:inline distT="0" distB="0" distL="0" distR="0">
            <wp:extent cx="6429375" cy="6648450"/>
            <wp:effectExtent l="0" t="0" r="9525" b="0"/>
            <wp:docPr id="34" name="图片 34" descr="数据表关系图---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数据表关系图---workben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9375" cy="6648450"/>
                    </a:xfrm>
                    <a:prstGeom prst="rect">
                      <a:avLst/>
                    </a:prstGeom>
                    <a:noFill/>
                    <a:ln>
                      <a:noFill/>
                    </a:ln>
                  </pic:spPr>
                </pic:pic>
              </a:graphicData>
            </a:graphic>
          </wp:inline>
        </w:drawing>
      </w:r>
      <w:r>
        <w:rPr>
          <w:rFonts w:hint="eastAsia"/>
        </w:rPr>
        <w:t>图</w:t>
      </w:r>
      <w:r>
        <w:rPr>
          <w:rFonts w:hint="eastAsia"/>
        </w:rPr>
        <w:t>4.5</w:t>
      </w:r>
      <w:r>
        <w:rPr>
          <w:rFonts w:hint="eastAsia"/>
        </w:rPr>
        <w:t>数据库逻辑设计图</w:t>
      </w:r>
    </w:p>
    <w:p w:rsidR="008B70E8" w:rsidRDefault="008B70E8" w:rsidP="008B70E8">
      <w:pPr>
        <w:pStyle w:val="1"/>
      </w:pPr>
      <w:bookmarkStart w:id="599" w:name="_Toc264499798"/>
      <w:bookmarkStart w:id="600" w:name="_Toc264499085"/>
      <w:bookmarkStart w:id="601" w:name="_Toc421749167"/>
    </w:p>
    <w:p w:rsidR="008B70E8" w:rsidRDefault="008B70E8" w:rsidP="008B70E8">
      <w:pPr>
        <w:pStyle w:val="1"/>
        <w:jc w:val="both"/>
      </w:pPr>
    </w:p>
    <w:p w:rsidR="008B70E8" w:rsidRDefault="008B70E8" w:rsidP="008B70E8"/>
    <w:p w:rsidR="008B70E8" w:rsidRDefault="008B70E8" w:rsidP="008B70E8">
      <w:pPr>
        <w:pStyle w:val="1"/>
      </w:pPr>
      <w:r>
        <w:rPr>
          <w:rFonts w:hint="eastAsia"/>
        </w:rPr>
        <w:t xml:space="preserve">5 </w:t>
      </w:r>
      <w:r>
        <w:rPr>
          <w:rFonts w:hint="eastAsia"/>
        </w:rPr>
        <w:t>详细设计</w:t>
      </w:r>
      <w:bookmarkStart w:id="602" w:name="_Toc263630759"/>
      <w:bookmarkEnd w:id="599"/>
      <w:bookmarkEnd w:id="600"/>
      <w:bookmarkEnd w:id="602"/>
      <w:r>
        <w:rPr>
          <w:rFonts w:hint="eastAsia"/>
        </w:rPr>
        <w:t>与</w:t>
      </w:r>
      <w:r>
        <w:t>系统实现</w:t>
      </w:r>
      <w:bookmarkEnd w:id="601"/>
    </w:p>
    <w:p w:rsidR="008B70E8" w:rsidRDefault="008B70E8" w:rsidP="008B70E8">
      <w:pPr>
        <w:spacing w:line="360" w:lineRule="exact"/>
      </w:pPr>
      <w:r>
        <w:rPr>
          <w:rFonts w:hint="eastAsia"/>
        </w:rPr>
        <w:t>本章对每个模块进行具体功能的实现设计，详细介绍了各个模块的设计流程。然后对系统中的一些特色功能模块进行了进一步的展示，在一些地方还加上了特色代码，以使得论文更加真实的反应整个系统的功能和特色。</w:t>
      </w:r>
    </w:p>
    <w:p w:rsidR="008B70E8" w:rsidRDefault="008B70E8" w:rsidP="008B70E8">
      <w:pPr>
        <w:pStyle w:val="2"/>
        <w:numPr>
          <w:ilvl w:val="1"/>
          <w:numId w:val="0"/>
        </w:numPr>
      </w:pPr>
      <w:bookmarkStart w:id="603" w:name="_Toc421749168"/>
      <w:r>
        <w:rPr>
          <w:rFonts w:hint="eastAsia"/>
        </w:rPr>
        <w:t>5.1</w:t>
      </w:r>
      <w:r>
        <w:rPr>
          <w:rFonts w:hint="eastAsia"/>
        </w:rPr>
        <w:t>系统流程图</w:t>
      </w:r>
      <w:bookmarkEnd w:id="603"/>
    </w:p>
    <w:p w:rsidR="008B70E8" w:rsidRDefault="008B70E8" w:rsidP="008B70E8">
      <w:pPr>
        <w:spacing w:line="360" w:lineRule="exact"/>
        <w:rPr>
          <w:rFonts w:ascii="宋体" w:hAnsi="宋体"/>
        </w:rPr>
      </w:pPr>
      <w:r>
        <w:rPr>
          <w:rFonts w:ascii="宋体" w:hAnsi="宋体" w:hint="eastAsia"/>
        </w:rPr>
        <w:t>对于访问本站的用户，可以细分为四种，第一个为未注册用户，也即是游客，第二个为普通用户，第三个是商家，最后一个是管理员。未注册用户，在进入本站首页后可以浏览本站的折扣信息，商品页面和爆料信息页面都是可以自由浏览的，但是不能享受本站的特色的积分系统，如图5.1所示。</w:t>
      </w:r>
    </w:p>
    <w:p w:rsidR="008B70E8" w:rsidRDefault="000C3DA0" w:rsidP="008B70E8">
      <w:pPr>
        <w:spacing w:line="360" w:lineRule="exact"/>
        <w:rPr>
          <w:rFonts w:ascii="宋体" w:hAnsi="宋体"/>
        </w:rPr>
      </w:pPr>
      <w:r>
        <w:rPr>
          <w:rFonts w:ascii="宋体" w:hAnsi="宋体"/>
        </w:rPr>
        <w:object w:dxaOrig="1440" w:dyaOrig="1440">
          <v:shape id="Picture 28" o:spid="_x0000_s1026" type="#_x0000_t75" style="position:absolute;left:0;text-align:left;margin-left:48pt;margin-top:14.4pt;width:283.65pt;height:311.2pt;z-index:251659264;mso-wrap-style:square" wrapcoords="12286 104 12000 208 11657 677 11657 1353 12800 1770 13829 1770 11657 2550 1143 3019 457 3019 457 17905 9029 18425 13600 18425 13429 20091 11600 20299 11086 20455 11086 21080 11429 21496 11543 21496 15886 21496 16000 21496 16400 21027 16514 20507 15886 20299 13943 20091 13829 18425 15829 18425 16114 18321 16114 17436 15600 17228 13829 16760 13829 12596 19771 12596 21086 12440 20971 10097 21429 10097 21600 9837 21600 5413 21486 5257 21086 5101 21257 4476 20457 4424 14286 4268 16229 3539 16343 2602 14057 1770 15086 1770 16286 1301 16286 781 15886 260 15600 104 12286 104">
            <v:imagedata r:id="rId35" o:title=""/>
            <w10:wrap type="tight"/>
          </v:shape>
          <o:OLEObject Type="Embed" ProgID="Visio.Drawing.11" ShapeID="Picture 28" DrawAspect="Content" ObjectID="_1525033044" r:id="rId36">
            <o:FieldCodes>\* MERGEFORMAT</o:FieldCodes>
          </o:OLEObject>
        </w:object>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jc w:val="center"/>
        <w:rPr>
          <w:rFonts w:ascii="宋体" w:hAnsi="宋体"/>
        </w:rPr>
      </w:pPr>
      <w:r>
        <w:rPr>
          <w:rFonts w:ascii="宋体" w:hAnsi="宋体" w:hint="eastAsia"/>
        </w:rPr>
        <w:t>图5.1 游客流程图</w:t>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r>
        <w:rPr>
          <w:rFonts w:ascii="宋体" w:hAnsi="宋体" w:hint="eastAsia"/>
        </w:rPr>
        <w:t xml:space="preserve">    对于注册的用户，除了进行浏览商品进行选购之外，还可以进入用户中心查询用户个人资料和积分订单信息，另外，也是本站的特色功能，用户所得积分可以进行积分兑换、竞拍、抽奖等操作，具体细节功能依据下面的流程图了解细节功能。如图5.2所示。</w:t>
      </w:r>
    </w:p>
    <w:p w:rsidR="008B70E8" w:rsidRDefault="008B70E8" w:rsidP="008B70E8">
      <w:pPr>
        <w:spacing w:line="360" w:lineRule="exact"/>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rPr>
          <w:rFonts w:ascii="宋体" w:hAnsi="宋体"/>
        </w:rPr>
      </w:pPr>
    </w:p>
    <w:p w:rsidR="008B70E8" w:rsidRDefault="000C3DA0" w:rsidP="008B70E8">
      <w:pPr>
        <w:spacing w:line="360" w:lineRule="exact"/>
        <w:jc w:val="center"/>
        <w:rPr>
          <w:rFonts w:ascii="宋体" w:hAnsi="宋体"/>
        </w:rPr>
      </w:pPr>
      <w:r>
        <w:rPr>
          <w:rFonts w:ascii="宋体" w:hAnsi="宋体"/>
        </w:rPr>
        <w:object w:dxaOrig="1440" w:dyaOrig="1440">
          <v:shape id="Picture 29" o:spid="_x0000_s1027" type="#_x0000_t75" style="position:absolute;left:0;text-align:left;margin-left:80pt;margin-top:10.8pt;width:327pt;height:483pt;z-index:251660288;mso-wrap-style:square" wrapcoords="8323 67 8075 134 7778 436 7778 872 8769 1140 9661 1140 9512 1476 9661 1677 5350 1711 396 1979 396 19017 7728 19386 10651 19386 10503 20460 9413 20560 8769 20761 8769 21164 9116 21533 9264 21533 12237 21533 12385 21533 12732 21130 12732 20761 12088 20560 10899 20460 10850 19386 13772 19386 21105 19017 21105 12410 21600 11873 21600 8318 21501 8217 21303 7848 20906 7748 18776 7580 18974 7580 19420 7211 19420 3757 19272 3589 18776 3287 18875 2918 9859 2750 10404 2750 12187 2348 12286 1744 12039 1677 9958 1677 9958 1308 9859 1140 10750 1140 11791 839 11791 470 11444 134 11196 67 8323 67">
            <v:imagedata r:id="rId37" o:title=""/>
            <w10:wrap type="tight"/>
          </v:shape>
          <o:OLEObject Type="Embed" ProgID="Visio.Drawing.11" ShapeID="Picture 29" DrawAspect="Content" ObjectID="_1525033045" r:id="rId38">
            <o:FieldCodes>\* MERGEFORMAT</o:FieldCodes>
          </o:OLEObject>
        </w:object>
      </w: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r>
        <w:rPr>
          <w:rFonts w:ascii="宋体" w:hAnsi="宋体" w:hint="eastAsia"/>
        </w:rPr>
        <w:t>图5.2  普通用户流程图</w:t>
      </w:r>
    </w:p>
    <w:p w:rsidR="008B70E8" w:rsidRDefault="008B70E8" w:rsidP="008B70E8">
      <w:pPr>
        <w:spacing w:line="360" w:lineRule="exact"/>
        <w:rPr>
          <w:rFonts w:ascii="宋体" w:hAnsi="宋体"/>
        </w:rPr>
      </w:pPr>
    </w:p>
    <w:p w:rsidR="008B70E8" w:rsidRDefault="008B70E8" w:rsidP="008B70E8">
      <w:r>
        <w:rPr>
          <w:rFonts w:hint="eastAsia"/>
        </w:rPr>
        <w:tab/>
      </w:r>
      <w:r>
        <w:rPr>
          <w:rFonts w:hint="eastAsia"/>
        </w:rPr>
        <w:t>对于商家用户，在登录之后可以在浏览活动要求之后可以进行各类商品报名，在填写报名信息之后交由管理员审核，在已报名商品列表可以查看已报名商品的状态信息，包括：上线中、已结束、已通过、未通过、审核中这五种状态，如图</w:t>
      </w:r>
      <w:r>
        <w:rPr>
          <w:rFonts w:hint="eastAsia"/>
        </w:rPr>
        <w:t>5.3</w:t>
      </w:r>
      <w:r>
        <w:rPr>
          <w:rFonts w:hint="eastAsia"/>
        </w:rPr>
        <w:t>所示</w:t>
      </w: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object w:dxaOrig="10068" w:dyaOrig="10050">
          <v:shape id="Picture 9" o:spid="_x0000_i1030" type="#_x0000_t75" style="width:371.25pt;height:370.5pt;mso-wrap-style:square;mso-position-horizontal-relative:page;mso-position-vertical-relative:page" o:ole="">
            <v:imagedata r:id="rId39" o:title=""/>
          </v:shape>
          <o:OLEObject Type="Embed" ProgID="Visio.Drawing.11" ShapeID="Picture 9" DrawAspect="Content" ObjectID="_1525033037" r:id="rId40"/>
        </w:object>
      </w:r>
    </w:p>
    <w:p w:rsidR="008B70E8" w:rsidRDefault="008B70E8" w:rsidP="008B70E8">
      <w:pPr>
        <w:jc w:val="center"/>
      </w:pPr>
      <w:r>
        <w:rPr>
          <w:rFonts w:hint="eastAsia"/>
        </w:rPr>
        <w:t>图</w:t>
      </w:r>
      <w:r>
        <w:rPr>
          <w:rFonts w:hint="eastAsia"/>
        </w:rPr>
        <w:t xml:space="preserve">5.3  </w:t>
      </w:r>
      <w:r>
        <w:rPr>
          <w:rFonts w:hint="eastAsia"/>
        </w:rPr>
        <w:t>商家用户流程图</w:t>
      </w:r>
    </w:p>
    <w:p w:rsidR="008B70E8" w:rsidRDefault="008B70E8" w:rsidP="008B70E8">
      <w:pPr>
        <w:spacing w:line="360" w:lineRule="exact"/>
      </w:pPr>
    </w:p>
    <w:p w:rsidR="008B70E8" w:rsidRDefault="008B70E8" w:rsidP="008B70E8">
      <w:pPr>
        <w:spacing w:line="360" w:lineRule="exact"/>
      </w:pPr>
      <w:r>
        <w:rPr>
          <w:rFonts w:hint="eastAsia"/>
        </w:rPr>
        <w:t>管理员在登陆后台之后，可以进行网站配置、用户管理、积分活动、卖家管理、首页版块管、疯抢价商品管理、值得买商品管理和站内信管理，如图</w:t>
      </w:r>
      <w:r>
        <w:rPr>
          <w:rFonts w:hint="eastAsia"/>
        </w:rPr>
        <w:t>5.4</w:t>
      </w:r>
      <w:r>
        <w:rPr>
          <w:rFonts w:hint="eastAsia"/>
        </w:rPr>
        <w:t>所示。</w:t>
      </w:r>
    </w:p>
    <w:p w:rsidR="008B70E8" w:rsidRDefault="008B70E8" w:rsidP="008B70E8"/>
    <w:p w:rsidR="008B70E8" w:rsidRDefault="008B70E8" w:rsidP="008B70E8"/>
    <w:p w:rsidR="008B70E8" w:rsidRDefault="008B70E8" w:rsidP="008B70E8">
      <w:pPr>
        <w:jc w:val="center"/>
      </w:pPr>
      <w:r>
        <w:object w:dxaOrig="7284" w:dyaOrig="9399">
          <v:shape id="Picture 10" o:spid="_x0000_i1031" type="#_x0000_t75" style="width:268.5pt;height:346.5pt;mso-wrap-style:square;mso-position-horizontal-relative:page;mso-position-vertical-relative:page" o:ole="">
            <v:imagedata r:id="rId41" o:title=""/>
          </v:shape>
          <o:OLEObject Type="Embed" ProgID="Visio.Drawing.11" ShapeID="Picture 10" DrawAspect="Content" ObjectID="_1525033038" r:id="rId42"/>
        </w:object>
      </w:r>
    </w:p>
    <w:p w:rsidR="008B70E8" w:rsidRDefault="008B70E8" w:rsidP="008B70E8">
      <w:pPr>
        <w:jc w:val="center"/>
      </w:pPr>
      <w:r>
        <w:rPr>
          <w:rFonts w:hint="eastAsia"/>
        </w:rPr>
        <w:t>图</w:t>
      </w:r>
      <w:r>
        <w:rPr>
          <w:rFonts w:hint="eastAsia"/>
        </w:rPr>
        <w:t xml:space="preserve">5.4 </w:t>
      </w:r>
      <w:r>
        <w:rPr>
          <w:rFonts w:hint="eastAsia"/>
        </w:rPr>
        <w:t>管理员流程图</w:t>
      </w:r>
    </w:p>
    <w:p w:rsidR="008B70E8" w:rsidRDefault="008B70E8" w:rsidP="008B70E8">
      <w:pPr>
        <w:pStyle w:val="2"/>
        <w:numPr>
          <w:ilvl w:val="1"/>
          <w:numId w:val="0"/>
        </w:numPr>
      </w:pPr>
      <w:bookmarkStart w:id="604" w:name="_Toc421749169"/>
      <w:r>
        <w:rPr>
          <w:rFonts w:hint="eastAsia"/>
        </w:rPr>
        <w:t>5.2</w:t>
      </w:r>
      <w:r>
        <w:rPr>
          <w:rFonts w:hint="eastAsia"/>
        </w:rPr>
        <w:t>细节功能实现</w:t>
      </w:r>
      <w:bookmarkEnd w:id="604"/>
    </w:p>
    <w:p w:rsidR="008B70E8" w:rsidRDefault="008B70E8" w:rsidP="008B70E8">
      <w:pPr>
        <w:pStyle w:val="3"/>
        <w:numPr>
          <w:ilvl w:val="2"/>
          <w:numId w:val="0"/>
        </w:numPr>
      </w:pPr>
      <w:bookmarkStart w:id="605" w:name="_Toc421749170"/>
      <w:r>
        <w:rPr>
          <w:rFonts w:hint="eastAsia"/>
        </w:rPr>
        <w:t xml:space="preserve">5.2.1 </w:t>
      </w:r>
      <w:r>
        <w:rPr>
          <w:rFonts w:hint="eastAsia"/>
        </w:rPr>
        <w:t>登陆注册</w:t>
      </w:r>
      <w:bookmarkEnd w:id="605"/>
    </w:p>
    <w:p w:rsidR="008B70E8" w:rsidRDefault="008B70E8" w:rsidP="008B70E8">
      <w:pPr>
        <w:autoSpaceDE w:val="0"/>
        <w:autoSpaceDN w:val="0"/>
        <w:spacing w:line="360" w:lineRule="exact"/>
        <w:rPr>
          <w:rFonts w:ascii="宋体" w:hAnsi="宋体" w:cs="宋体"/>
        </w:rPr>
      </w:pPr>
      <w:r>
        <w:rPr>
          <w:rFonts w:ascii="宋体" w:hAnsi="宋体" w:cs="宋体" w:hint="eastAsia"/>
        </w:rPr>
        <w:t>本站用户分为普通用户和商家用户，所以在登录和注册方面，也对普通用户和商家用户进行区分，分为了普通用户注册和商家用户注册、普通用户登录和商家用户登录。如图5.5-图5.8所示：</w:t>
      </w:r>
    </w:p>
    <w:p w:rsidR="008B70E8" w:rsidRDefault="008B70E8" w:rsidP="008B70E8">
      <w:pPr>
        <w:autoSpaceDE w:val="0"/>
        <w:autoSpaceDN w:val="0"/>
        <w:jc w:val="center"/>
        <w:rPr>
          <w:rFonts w:ascii="宋体" w:hAnsi="宋体" w:cs="宋体"/>
        </w:rPr>
      </w:pPr>
      <w:r>
        <w:rPr>
          <w:rFonts w:ascii="宋体" w:hAnsi="宋体" w:cs="宋体"/>
          <w:noProof/>
        </w:rPr>
        <w:lastRenderedPageBreak/>
        <w:drawing>
          <wp:inline distT="0" distB="0" distL="0" distR="0">
            <wp:extent cx="3943350" cy="4210050"/>
            <wp:effectExtent l="0" t="0" r="0" b="0"/>
            <wp:docPr id="33" name="图片 33" descr="普通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普通用户注册"/>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350" cy="4210050"/>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 xml:space="preserve"> 图5.5 普通用户注册</w:t>
      </w:r>
    </w:p>
    <w:p w:rsidR="008B70E8" w:rsidRDefault="008B70E8" w:rsidP="008B70E8">
      <w:pPr>
        <w:autoSpaceDE w:val="0"/>
        <w:autoSpaceDN w:val="0"/>
        <w:jc w:val="center"/>
        <w:rPr>
          <w:rFonts w:ascii="宋体" w:hAnsi="宋体" w:cs="宋体"/>
        </w:rPr>
      </w:pPr>
      <w:r>
        <w:rPr>
          <w:rFonts w:ascii="宋体" w:hAnsi="宋体" w:cs="宋体"/>
          <w:noProof/>
        </w:rPr>
        <w:drawing>
          <wp:inline distT="0" distB="0" distL="0" distR="0">
            <wp:extent cx="5791200" cy="3752850"/>
            <wp:effectExtent l="0" t="0" r="0" b="0"/>
            <wp:docPr id="32" name="图片 32" descr="普通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普通用户登录"/>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752850"/>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图5.6 普通用户登录</w:t>
      </w:r>
    </w:p>
    <w:p w:rsidR="008B70E8" w:rsidRDefault="008B70E8" w:rsidP="008B70E8">
      <w:pPr>
        <w:autoSpaceDE w:val="0"/>
        <w:autoSpaceDN w:val="0"/>
      </w:pPr>
    </w:p>
    <w:p w:rsidR="008B70E8" w:rsidRDefault="008B70E8" w:rsidP="008B70E8">
      <w:pPr>
        <w:autoSpaceDE w:val="0"/>
        <w:autoSpaceDN w:val="0"/>
        <w:jc w:val="center"/>
      </w:pPr>
      <w:r>
        <w:rPr>
          <w:noProof/>
        </w:rPr>
        <w:lastRenderedPageBreak/>
        <w:drawing>
          <wp:inline distT="0" distB="0" distL="0" distR="0">
            <wp:extent cx="5429250" cy="2924175"/>
            <wp:effectExtent l="0" t="0" r="0" b="9525"/>
            <wp:docPr id="27" name="图片 27" descr="商家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商家注册"/>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图5.7 商家用户注册</w:t>
      </w:r>
    </w:p>
    <w:p w:rsidR="008B70E8" w:rsidRDefault="008B70E8" w:rsidP="008B70E8">
      <w:pPr>
        <w:autoSpaceDE w:val="0"/>
        <w:autoSpaceDN w:val="0"/>
        <w:jc w:val="center"/>
        <w:rPr>
          <w:rFonts w:ascii="宋体" w:hAnsi="宋体" w:cs="宋体"/>
        </w:rPr>
      </w:pPr>
      <w:r>
        <w:rPr>
          <w:rFonts w:ascii="宋体" w:hAnsi="宋体" w:cs="宋体"/>
          <w:noProof/>
        </w:rPr>
        <w:drawing>
          <wp:inline distT="0" distB="0" distL="0" distR="0">
            <wp:extent cx="4895850" cy="3171825"/>
            <wp:effectExtent l="0" t="0" r="0" b="9525"/>
            <wp:docPr id="25" name="图片 25" descr="商家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商家登录"/>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3171825"/>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图5.8 商家用户登录</w:t>
      </w:r>
    </w:p>
    <w:p w:rsidR="008B70E8" w:rsidRDefault="008B70E8" w:rsidP="008B70E8">
      <w:pPr>
        <w:autoSpaceDE w:val="0"/>
        <w:autoSpaceDN w:val="0"/>
        <w:jc w:val="center"/>
      </w:pPr>
    </w:p>
    <w:p w:rsidR="008B70E8" w:rsidRDefault="008B70E8" w:rsidP="008B70E8">
      <w:pPr>
        <w:pStyle w:val="3"/>
        <w:numPr>
          <w:ilvl w:val="2"/>
          <w:numId w:val="0"/>
        </w:numPr>
      </w:pPr>
      <w:bookmarkStart w:id="606" w:name="_Toc421749171"/>
      <w:r>
        <w:rPr>
          <w:rFonts w:hint="eastAsia"/>
        </w:rPr>
        <w:t xml:space="preserve">5.2.2 </w:t>
      </w:r>
      <w:r>
        <w:rPr>
          <w:rFonts w:hint="eastAsia"/>
        </w:rPr>
        <w:t>积分兑换模块</w:t>
      </w:r>
      <w:bookmarkEnd w:id="606"/>
    </w:p>
    <w:p w:rsidR="008B70E8" w:rsidRDefault="008B70E8" w:rsidP="008B70E8">
      <w:pPr>
        <w:autoSpaceDE w:val="0"/>
        <w:autoSpaceDN w:val="0"/>
        <w:spacing w:line="360" w:lineRule="exact"/>
        <w:ind w:firstLine="420"/>
      </w:pPr>
      <w:r>
        <w:rPr>
          <w:rFonts w:hint="eastAsia"/>
        </w:rPr>
        <w:t>用户在登录之后可以每日签到获取积分，当然，还有关注</w:t>
      </w:r>
      <w:r>
        <w:rPr>
          <w:rFonts w:hint="eastAsia"/>
        </w:rPr>
        <w:t>qq</w:t>
      </w:r>
      <w:r>
        <w:rPr>
          <w:rFonts w:hint="eastAsia"/>
        </w:rPr>
        <w:t>空间和微信进行积分获取，此模块由于时间问题没有设计好，只是做出了样式，没有具体去实现，用户在获得积分之后可以进行积分兑换、积分竞拍和积分抽奖。</w:t>
      </w:r>
    </w:p>
    <w:p w:rsidR="008B70E8" w:rsidRDefault="008B70E8" w:rsidP="008B70E8">
      <w:pPr>
        <w:autoSpaceDE w:val="0"/>
        <w:autoSpaceDN w:val="0"/>
        <w:spacing w:line="360" w:lineRule="exact"/>
        <w:ind w:firstLine="420"/>
      </w:pPr>
      <w:r>
        <w:rPr>
          <w:rFonts w:hint="eastAsia"/>
        </w:rPr>
        <w:t>如图</w:t>
      </w:r>
      <w:r>
        <w:rPr>
          <w:rFonts w:hint="eastAsia"/>
        </w:rPr>
        <w:t>5.9</w:t>
      </w:r>
      <w:r>
        <w:rPr>
          <w:rFonts w:hint="eastAsia"/>
        </w:rPr>
        <w:t>为积分兑换界面，用户如果积分数在商品所需积分以上即可进行兑换，填写收货信息或者使用默认的收货地址进行兑换，兑换的数据会在后头呈现给管理员，管理员根据兑换信息进行发货操作。</w:t>
      </w:r>
    </w:p>
    <w:p w:rsidR="008B70E8" w:rsidRDefault="008B70E8" w:rsidP="008B70E8">
      <w:pPr>
        <w:autoSpaceDE w:val="0"/>
        <w:autoSpaceDN w:val="0"/>
        <w:jc w:val="center"/>
      </w:pPr>
      <w:r>
        <w:rPr>
          <w:noProof/>
        </w:rPr>
        <w:lastRenderedPageBreak/>
        <w:drawing>
          <wp:inline distT="0" distB="0" distL="0" distR="0">
            <wp:extent cx="5286375" cy="3714750"/>
            <wp:effectExtent l="0" t="0" r="9525" b="0"/>
            <wp:docPr id="24" name="图片 24" descr="QQ截图2015052600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Q截图201505260057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6375" cy="371475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5.9 </w:t>
      </w:r>
      <w:r>
        <w:rPr>
          <w:rFonts w:hint="eastAsia"/>
        </w:rPr>
        <w:t>积分兑换界面</w:t>
      </w:r>
    </w:p>
    <w:p w:rsidR="008B70E8" w:rsidRDefault="008B70E8" w:rsidP="008B70E8">
      <w:pPr>
        <w:autoSpaceDE w:val="0"/>
        <w:autoSpaceDN w:val="0"/>
      </w:pPr>
      <w:r>
        <w:rPr>
          <w:rFonts w:hint="eastAsia"/>
        </w:rPr>
        <w:t>积分兑换模块主要用到的两个函数如下：</w:t>
      </w:r>
    </w:p>
    <w:p w:rsidR="008B70E8" w:rsidRDefault="008B70E8" w:rsidP="008B70E8">
      <w:pPr>
        <w:autoSpaceDE w:val="0"/>
        <w:autoSpaceDN w:val="0"/>
        <w:adjustRightInd w:val="0"/>
        <w:jc w:val="left"/>
        <w:rPr>
          <w:kern w:val="0"/>
          <w:sz w:val="28"/>
          <w:szCs w:val="28"/>
        </w:rPr>
      </w:pPr>
      <w:r>
        <w:rPr>
          <w:b/>
          <w:bCs/>
          <w:color w:val="7F0055"/>
          <w:kern w:val="0"/>
          <w:sz w:val="28"/>
          <w:szCs w:val="28"/>
        </w:rPr>
        <w:t xml:space="preserve">function </w:t>
      </w:r>
      <w:r>
        <w:rPr>
          <w:color w:val="000000"/>
          <w:kern w:val="0"/>
          <w:sz w:val="28"/>
          <w:szCs w:val="28"/>
        </w:rPr>
        <w:t>jifenduihuan(){</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$i=M(</w:t>
      </w:r>
      <w:r>
        <w:rPr>
          <w:color w:val="0000C0"/>
          <w:kern w:val="0"/>
          <w:sz w:val="28"/>
          <w:szCs w:val="28"/>
        </w:rPr>
        <w:t>'user'</w:t>
      </w:r>
      <w:r>
        <w:rPr>
          <w:color w:val="000000"/>
          <w:kern w:val="0"/>
          <w:sz w:val="28"/>
          <w:szCs w:val="28"/>
        </w:rPr>
        <w:t>);</w:t>
      </w:r>
    </w:p>
    <w:p w:rsidR="008B70E8" w:rsidRDefault="008B70E8" w:rsidP="008B70E8">
      <w:pPr>
        <w:autoSpaceDE w:val="0"/>
        <w:autoSpaceDN w:val="0"/>
        <w:adjustRightInd w:val="0"/>
        <w:ind w:firstLineChars="150" w:firstLine="420"/>
        <w:jc w:val="left"/>
        <w:rPr>
          <w:kern w:val="0"/>
          <w:sz w:val="28"/>
          <w:szCs w:val="28"/>
        </w:rPr>
      </w:pPr>
      <w:r>
        <w:rPr>
          <w:color w:val="000000"/>
          <w:kern w:val="0"/>
          <w:sz w:val="28"/>
          <w:szCs w:val="28"/>
        </w:rPr>
        <w:t>$credit=$i-&gt;where(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])-&gt;getField(</w:t>
      </w:r>
      <w:r>
        <w:rPr>
          <w:color w:val="0000C0"/>
          <w:kern w:val="0"/>
          <w:sz w:val="28"/>
          <w:szCs w:val="28"/>
        </w:rPr>
        <w:t>'user_credits'</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$credit1=$i-&gt;where(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'credit1'</w:t>
      </w:r>
      <w:r>
        <w:rPr>
          <w:color w:val="000000"/>
          <w:kern w:val="0"/>
          <w:sz w:val="28"/>
          <w:szCs w:val="28"/>
        </w:rPr>
        <w:t>,$credit1);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w:t>
      </w:r>
      <w:r>
        <w:rPr>
          <w:color w:val="000000"/>
          <w:kern w:val="0"/>
          <w:sz w:val="28"/>
          <w:szCs w:val="28"/>
        </w:rPr>
        <w:t>,$credit);</w:t>
      </w:r>
    </w:p>
    <w:p w:rsidR="008B70E8" w:rsidRDefault="008B70E8" w:rsidP="008B70E8">
      <w:pPr>
        <w:autoSpaceDE w:val="0"/>
        <w:autoSpaceDN w:val="0"/>
        <w:rPr>
          <w:color w:val="000000"/>
          <w:kern w:val="0"/>
          <w:sz w:val="28"/>
          <w:szCs w:val="28"/>
        </w:rPr>
      </w:pPr>
      <w:r>
        <w:rPr>
          <w:color w:val="000000"/>
          <w:kern w:val="0"/>
          <w:sz w:val="28"/>
          <w:szCs w:val="28"/>
        </w:rPr>
        <w:tab/>
      </w:r>
      <w:r>
        <w:rPr>
          <w:color w:val="000000"/>
          <w:kern w:val="0"/>
          <w:sz w:val="28"/>
          <w:szCs w:val="28"/>
        </w:rPr>
        <w:tab/>
        <w:t>$this -&gt; display();</w:t>
      </w:r>
    </w:p>
    <w:p w:rsidR="008B70E8" w:rsidRDefault="008B70E8" w:rsidP="008B70E8">
      <w:pPr>
        <w:autoSpaceDE w:val="0"/>
        <w:autoSpaceDN w:val="0"/>
        <w:rPr>
          <w:color w:val="000000"/>
          <w:kern w:val="0"/>
          <w:sz w:val="28"/>
          <w:szCs w:val="28"/>
        </w:rPr>
      </w:pPr>
      <w:r>
        <w:rPr>
          <w:color w:val="000000"/>
          <w:kern w:val="0"/>
          <w:sz w:val="28"/>
          <w:szCs w:val="28"/>
        </w:rPr>
        <w:t>}</w:t>
      </w:r>
    </w:p>
    <w:p w:rsidR="008B70E8" w:rsidRDefault="008B70E8" w:rsidP="008B70E8">
      <w:pPr>
        <w:autoSpaceDE w:val="0"/>
        <w:autoSpaceDN w:val="0"/>
        <w:adjustRightInd w:val="0"/>
        <w:jc w:val="left"/>
        <w:rPr>
          <w:kern w:val="0"/>
          <w:sz w:val="28"/>
          <w:szCs w:val="28"/>
        </w:rPr>
      </w:pPr>
      <w:r>
        <w:rPr>
          <w:b/>
          <w:bCs/>
          <w:color w:val="7F0055"/>
          <w:kern w:val="0"/>
          <w:sz w:val="28"/>
          <w:szCs w:val="28"/>
        </w:rPr>
        <w:t xml:space="preserve">function </w:t>
      </w:r>
      <w:r>
        <w:rPr>
          <w:color w:val="000000"/>
          <w:kern w:val="0"/>
          <w:sz w:val="28"/>
          <w:szCs w:val="28"/>
        </w:rPr>
        <w:t>dui_zi(){</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$i=M(</w:t>
      </w:r>
      <w:r>
        <w:rPr>
          <w:color w:val="0000C0"/>
          <w:kern w:val="0"/>
          <w:sz w:val="28"/>
          <w:szCs w:val="28"/>
        </w:rPr>
        <w:t>'user'</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$credit1=$i-&gt;where(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'credit1'</w:t>
      </w:r>
      <w:r>
        <w:rPr>
          <w:color w:val="000000"/>
          <w:kern w:val="0"/>
          <w:sz w:val="28"/>
          <w:szCs w:val="28"/>
        </w:rPr>
        <w:t>,$credit1);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$this-&gt;ziye();</w:t>
      </w:r>
    </w:p>
    <w:p w:rsidR="008B70E8" w:rsidRDefault="008B70E8" w:rsidP="008B70E8">
      <w:pPr>
        <w:autoSpaceDE w:val="0"/>
        <w:autoSpaceDN w:val="0"/>
        <w:rPr>
          <w:color w:val="000000"/>
          <w:kern w:val="0"/>
          <w:sz w:val="28"/>
          <w:szCs w:val="28"/>
        </w:rPr>
      </w:pPr>
      <w:r>
        <w:rPr>
          <w:color w:val="000000"/>
          <w:kern w:val="0"/>
          <w:sz w:val="28"/>
          <w:szCs w:val="28"/>
        </w:rPr>
        <w:tab/>
        <w:t>}</w:t>
      </w:r>
    </w:p>
    <w:p w:rsidR="008B70E8" w:rsidRDefault="008B70E8" w:rsidP="008B70E8">
      <w:pPr>
        <w:autoSpaceDE w:val="0"/>
        <w:autoSpaceDN w:val="0"/>
        <w:rPr>
          <w:color w:val="000000"/>
          <w:kern w:val="0"/>
          <w:sz w:val="28"/>
          <w:szCs w:val="28"/>
        </w:rPr>
      </w:pPr>
    </w:p>
    <w:p w:rsidR="008B70E8" w:rsidRDefault="008B70E8" w:rsidP="008B70E8">
      <w:pPr>
        <w:autoSpaceDE w:val="0"/>
        <w:autoSpaceDN w:val="0"/>
        <w:rPr>
          <w:color w:val="000000"/>
          <w:kern w:val="0"/>
          <w:sz w:val="28"/>
          <w:szCs w:val="28"/>
        </w:rPr>
      </w:pPr>
    </w:p>
    <w:p w:rsidR="008B70E8" w:rsidRDefault="008B70E8" w:rsidP="008B70E8">
      <w:pPr>
        <w:pStyle w:val="3"/>
        <w:numPr>
          <w:ilvl w:val="2"/>
          <w:numId w:val="0"/>
        </w:numPr>
      </w:pPr>
      <w:bookmarkStart w:id="607" w:name="_Toc421749172"/>
      <w:r>
        <w:rPr>
          <w:rFonts w:hint="eastAsia"/>
        </w:rPr>
        <w:t xml:space="preserve">5.2.3 </w:t>
      </w:r>
      <w:r>
        <w:rPr>
          <w:rFonts w:hint="eastAsia"/>
        </w:rPr>
        <w:t>积分抽奖模块</w:t>
      </w:r>
      <w:bookmarkEnd w:id="607"/>
    </w:p>
    <w:p w:rsidR="008B70E8" w:rsidRDefault="008B70E8" w:rsidP="008B70E8">
      <w:r>
        <w:rPr>
          <w:rFonts w:hint="eastAsia"/>
        </w:rPr>
        <w:t>如图</w:t>
      </w:r>
      <w:r>
        <w:rPr>
          <w:rFonts w:hint="eastAsia"/>
        </w:rPr>
        <w:t>5.10</w:t>
      </w:r>
      <w:r>
        <w:rPr>
          <w:rFonts w:hint="eastAsia"/>
        </w:rPr>
        <w:t>为积分抽奖页面，用户每次抽奖花费一定积分，没有抽中则消耗积分，抽中则填写收货信息提交后台。</w:t>
      </w:r>
    </w:p>
    <w:p w:rsidR="008B70E8" w:rsidRDefault="008B70E8" w:rsidP="008B70E8">
      <w:pPr>
        <w:jc w:val="center"/>
      </w:pPr>
      <w:r>
        <w:rPr>
          <w:noProof/>
        </w:rPr>
        <w:lastRenderedPageBreak/>
        <w:drawing>
          <wp:inline distT="0" distB="0" distL="0" distR="0">
            <wp:extent cx="5114925" cy="4143375"/>
            <wp:effectExtent l="0" t="0" r="9525" b="9525"/>
            <wp:docPr id="23" name="图片 23" descr="QQ截图2015052600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Q截图201505260058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4925" cy="4143375"/>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5.10 </w:t>
      </w:r>
      <w:r>
        <w:rPr>
          <w:rFonts w:hint="eastAsia"/>
        </w:rPr>
        <w:t>积分抽奖界面</w:t>
      </w:r>
    </w:p>
    <w:p w:rsidR="008B70E8" w:rsidRDefault="008B70E8" w:rsidP="008B70E8">
      <w:pPr>
        <w:pStyle w:val="3"/>
        <w:numPr>
          <w:ilvl w:val="2"/>
          <w:numId w:val="0"/>
        </w:numPr>
      </w:pPr>
      <w:bookmarkStart w:id="608" w:name="_Toc421749173"/>
      <w:r>
        <w:rPr>
          <w:rFonts w:hint="eastAsia"/>
        </w:rPr>
        <w:t xml:space="preserve">5.2.4 </w:t>
      </w:r>
      <w:r>
        <w:rPr>
          <w:rFonts w:hint="eastAsia"/>
        </w:rPr>
        <w:t>积分竞拍模块</w:t>
      </w:r>
      <w:bookmarkEnd w:id="608"/>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管理员在后台设定了商品的积分值，用户在高于最低积分的基础上进行竞猜，如果猜对了积分值则用户可以享受优惠积分来获得该物品，如果未猜中，不扣除用户积分，如图5.11所示。</w:t>
      </w:r>
    </w:p>
    <w:p w:rsidR="008B70E8" w:rsidRDefault="008B70E8" w:rsidP="008B70E8">
      <w:pPr>
        <w:jc w:val="center"/>
      </w:pPr>
      <w:r>
        <w:rPr>
          <w:noProof/>
        </w:rPr>
        <w:lastRenderedPageBreak/>
        <w:drawing>
          <wp:inline distT="0" distB="0" distL="0" distR="0">
            <wp:extent cx="4781550" cy="3695700"/>
            <wp:effectExtent l="0" t="0" r="0" b="0"/>
            <wp:docPr id="22" name="图片 22" descr="QQ截图201505260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截图201505260102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1550" cy="369570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5.10 </w:t>
      </w:r>
      <w:r>
        <w:rPr>
          <w:rFonts w:hint="eastAsia"/>
        </w:rPr>
        <w:t>积分竞拍界面</w:t>
      </w:r>
    </w:p>
    <w:p w:rsidR="008B70E8" w:rsidRDefault="008B70E8" w:rsidP="008B70E8">
      <w:r>
        <w:rPr>
          <w:rFonts w:hint="eastAsia"/>
        </w:rPr>
        <w:t>该模块核心代码如下：</w:t>
      </w:r>
    </w:p>
    <w:p w:rsidR="008B70E8" w:rsidRDefault="008B70E8" w:rsidP="008B70E8">
      <w:pPr>
        <w:autoSpaceDE w:val="0"/>
        <w:autoSpaceDN w:val="0"/>
        <w:adjustRightInd w:val="0"/>
        <w:jc w:val="left"/>
        <w:rPr>
          <w:kern w:val="0"/>
          <w:sz w:val="28"/>
          <w:szCs w:val="28"/>
        </w:rPr>
      </w:pPr>
      <w:r>
        <w:rPr>
          <w:b/>
          <w:bCs/>
          <w:color w:val="7F0055"/>
          <w:kern w:val="0"/>
          <w:sz w:val="28"/>
          <w:szCs w:val="28"/>
        </w:rPr>
        <w:t xml:space="preserve">function </w:t>
      </w:r>
      <w:r>
        <w:rPr>
          <w:color w:val="000000"/>
          <w:kern w:val="0"/>
          <w:sz w:val="28"/>
          <w:szCs w:val="28"/>
        </w:rPr>
        <w:t>jing_zi(){</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$i=M(</w:t>
      </w:r>
      <w:r>
        <w:rPr>
          <w:color w:val="0000C0"/>
          <w:kern w:val="0"/>
          <w:sz w:val="28"/>
          <w:szCs w:val="28"/>
        </w:rPr>
        <w:t>'user'</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$credit1=$i-&gt;where(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'credit1'</w:t>
      </w:r>
      <w:r>
        <w:rPr>
          <w:color w:val="000000"/>
          <w:kern w:val="0"/>
          <w:sz w:val="28"/>
          <w:szCs w:val="28"/>
        </w:rPr>
        <w:t>,$credit1);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$cj=M(</w:t>
      </w:r>
      <w:r>
        <w:rPr>
          <w:color w:val="0000C0"/>
          <w:kern w:val="0"/>
          <w:sz w:val="28"/>
          <w:szCs w:val="28"/>
        </w:rPr>
        <w:t>'cjrecord'</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$cjrecord=$cj-&gt;where(</w:t>
      </w:r>
      <w:r>
        <w:rPr>
          <w:color w:val="0000C0"/>
          <w:kern w:val="0"/>
          <w:sz w:val="28"/>
          <w:szCs w:val="28"/>
        </w:rPr>
        <w:t>'cjrecord_sid='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])-&gt;select();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$cjrecord1=$cj-&gt;where(</w:t>
      </w:r>
      <w:r>
        <w:rPr>
          <w:color w:val="0000C0"/>
          <w:kern w:val="0"/>
          <w:sz w:val="28"/>
          <w:szCs w:val="28"/>
        </w:rPr>
        <w:t>'cjrecord_sid='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w:t>
      </w:r>
      <w:r>
        <w:rPr>
          <w:color w:val="0000C0"/>
          <w:kern w:val="0"/>
          <w:sz w:val="28"/>
          <w:szCs w:val="28"/>
        </w:rPr>
        <w:t>' and cjrecord_if=1'</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'cjrecord1'</w:t>
      </w:r>
      <w:r>
        <w:rPr>
          <w:color w:val="000000"/>
          <w:kern w:val="0"/>
          <w:sz w:val="28"/>
          <w:szCs w:val="28"/>
        </w:rPr>
        <w:t>,$cjrecord1);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$num=count($cjrecord);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'num'</w:t>
      </w:r>
      <w:r>
        <w:rPr>
          <w:color w:val="000000"/>
          <w:kern w:val="0"/>
          <w:sz w:val="28"/>
          <w:szCs w:val="28"/>
        </w:rPr>
        <w:t>,$num);</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b/>
          <w:bCs/>
          <w:color w:val="7F0055"/>
          <w:kern w:val="0"/>
          <w:sz w:val="28"/>
          <w:szCs w:val="28"/>
        </w:rPr>
        <w:t>if</w:t>
      </w:r>
      <w:r>
        <w:rPr>
          <w:color w:val="000000"/>
          <w:kern w:val="0"/>
          <w:sz w:val="28"/>
          <w:szCs w:val="28"/>
        </w:rPr>
        <w:t>($num&gt;0){</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$cjre=$cj-&gt;where(</w:t>
      </w:r>
      <w:r>
        <w:rPr>
          <w:color w:val="0000C0"/>
          <w:kern w:val="0"/>
          <w:sz w:val="28"/>
          <w:szCs w:val="28"/>
        </w:rPr>
        <w:t>'cjrecord_sid='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])-&gt;max(</w:t>
      </w:r>
      <w:r>
        <w:rPr>
          <w:color w:val="0000C0"/>
          <w:kern w:val="0"/>
          <w:sz w:val="28"/>
          <w:szCs w:val="28"/>
        </w:rPr>
        <w:t>'cjrecord_credit'</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$this-&gt;assign(</w:t>
      </w:r>
      <w:r>
        <w:rPr>
          <w:color w:val="0000C0"/>
          <w:kern w:val="0"/>
          <w:sz w:val="28"/>
          <w:szCs w:val="28"/>
        </w:rPr>
        <w:t>'cjre'</w:t>
      </w:r>
      <w:r>
        <w:rPr>
          <w:color w:val="000000"/>
          <w:kern w:val="0"/>
          <w:sz w:val="28"/>
          <w:szCs w:val="28"/>
        </w:rPr>
        <w:t>,$cjre);</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w:t>
      </w:r>
      <w:r>
        <w:rPr>
          <w:b/>
          <w:bCs/>
          <w:color w:val="7F0055"/>
          <w:kern w:val="0"/>
          <w:sz w:val="28"/>
          <w:szCs w:val="28"/>
        </w:rPr>
        <w:t>else</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$c=M(</w:t>
      </w:r>
      <w:r>
        <w:rPr>
          <w:color w:val="0000C0"/>
          <w:kern w:val="0"/>
          <w:sz w:val="28"/>
          <w:szCs w:val="28"/>
        </w:rPr>
        <w:t>'cgoods'</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$cgoods=$c-&gt;where(</w:t>
      </w:r>
      <w:r>
        <w:rPr>
          <w:color w:val="0000C0"/>
          <w:kern w:val="0"/>
          <w:sz w:val="28"/>
          <w:szCs w:val="28"/>
        </w:rPr>
        <w:t>'cgoods_id='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$cjre=$cgoods[</w:t>
      </w:r>
      <w:r>
        <w:rPr>
          <w:color w:val="0000C0"/>
          <w:kern w:val="0"/>
          <w:sz w:val="28"/>
          <w:szCs w:val="28"/>
        </w:rPr>
        <w:t>'cgoods_score'</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$this-&gt;assign(</w:t>
      </w:r>
      <w:r>
        <w:rPr>
          <w:color w:val="0000C0"/>
          <w:kern w:val="0"/>
          <w:sz w:val="28"/>
          <w:szCs w:val="28"/>
        </w:rPr>
        <w:t>'cjre'</w:t>
      </w:r>
      <w:r>
        <w:rPr>
          <w:color w:val="000000"/>
          <w:kern w:val="0"/>
          <w:sz w:val="28"/>
          <w:szCs w:val="28"/>
        </w:rPr>
        <w:t>,$cjre);</w:t>
      </w:r>
    </w:p>
    <w:p w:rsidR="008B70E8" w:rsidRDefault="008B70E8" w:rsidP="008B70E8">
      <w:pPr>
        <w:autoSpaceDE w:val="0"/>
        <w:autoSpaceDN w:val="0"/>
        <w:adjustRightInd w:val="0"/>
        <w:jc w:val="left"/>
        <w:rPr>
          <w:kern w:val="0"/>
          <w:sz w:val="28"/>
          <w:szCs w:val="28"/>
        </w:rPr>
      </w:pPr>
      <w:r>
        <w:rPr>
          <w:color w:val="000000"/>
          <w:kern w:val="0"/>
          <w:sz w:val="28"/>
          <w:szCs w:val="28"/>
        </w:rPr>
        <w:lastRenderedPageBreak/>
        <w:tab/>
      </w:r>
      <w:r>
        <w:rPr>
          <w:color w:val="000000"/>
          <w:kern w:val="0"/>
          <w:sz w:val="28"/>
          <w:szCs w:val="28"/>
        </w:rPr>
        <w:tab/>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$jl=M();</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$jilu=$jl-&gt;table(</w:t>
      </w:r>
      <w:r>
        <w:rPr>
          <w:color w:val="0000C0"/>
          <w:kern w:val="0"/>
          <w:sz w:val="28"/>
          <w:szCs w:val="28"/>
        </w:rPr>
        <w:t>'zhe_cjrecord cjrecord,zhe_user user'</w:t>
      </w:r>
      <w:r>
        <w:rPr>
          <w:color w:val="000000"/>
          <w:kern w:val="0"/>
          <w:sz w:val="28"/>
          <w:szCs w:val="28"/>
        </w:rPr>
        <w:t>)-&gt;where(</w:t>
      </w:r>
      <w:r>
        <w:rPr>
          <w:color w:val="0000C0"/>
          <w:kern w:val="0"/>
          <w:sz w:val="28"/>
          <w:szCs w:val="28"/>
        </w:rPr>
        <w:t>'cjrecord.cjrecord_sid='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w:t>
      </w:r>
      <w:r>
        <w:rPr>
          <w:color w:val="0000C0"/>
          <w:kern w:val="0"/>
          <w:sz w:val="28"/>
          <w:szCs w:val="28"/>
        </w:rPr>
        <w:t>' and user.user_id=cjrecord.cjrecord_uid'</w:t>
      </w:r>
      <w:r>
        <w:rPr>
          <w:color w:val="000000"/>
          <w:kern w:val="0"/>
          <w:sz w:val="28"/>
          <w:szCs w:val="28"/>
        </w:rPr>
        <w:t>)-&gt;field(</w:t>
      </w:r>
      <w:r>
        <w:rPr>
          <w:color w:val="0000C0"/>
          <w:kern w:val="0"/>
          <w:sz w:val="28"/>
          <w:szCs w:val="28"/>
        </w:rPr>
        <w:t>'cjrecord.cjrecord_time,user.user_name'</w:t>
      </w:r>
      <w:r>
        <w:rPr>
          <w:color w:val="000000"/>
          <w:kern w:val="0"/>
          <w:sz w:val="28"/>
          <w:szCs w:val="28"/>
        </w:rPr>
        <w:t>)-&gt;select();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557F5F"/>
          <w:kern w:val="0"/>
          <w:sz w:val="28"/>
          <w:szCs w:val="28"/>
        </w:rPr>
        <w:t>//dump($jilu);</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'jilu'</w:t>
      </w:r>
      <w:r>
        <w:rPr>
          <w:color w:val="000000"/>
          <w:kern w:val="0"/>
          <w:sz w:val="28"/>
          <w:szCs w:val="28"/>
        </w:rPr>
        <w:t>,$jilu);</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$this-&gt;ziye();</w:t>
      </w:r>
    </w:p>
    <w:p w:rsidR="008B70E8" w:rsidRDefault="008B70E8" w:rsidP="008B70E8">
      <w:pPr>
        <w:autoSpaceDE w:val="0"/>
        <w:autoSpaceDN w:val="0"/>
        <w:adjustRightInd w:val="0"/>
        <w:jc w:val="left"/>
        <w:rPr>
          <w:kern w:val="0"/>
          <w:sz w:val="28"/>
          <w:szCs w:val="28"/>
        </w:rPr>
      </w:pPr>
      <w:r>
        <w:rPr>
          <w:color w:val="000000"/>
          <w:kern w:val="0"/>
          <w:sz w:val="28"/>
          <w:szCs w:val="28"/>
        </w:rPr>
        <w:tab/>
        <w:t>}</w:t>
      </w:r>
    </w:p>
    <w:p w:rsidR="008B70E8" w:rsidRDefault="008B70E8" w:rsidP="008B70E8">
      <w:pPr>
        <w:ind w:firstLine="560"/>
      </w:pPr>
      <w:r>
        <w:rPr>
          <w:color w:val="000000"/>
          <w:kern w:val="0"/>
          <w:sz w:val="28"/>
          <w:szCs w:val="28"/>
        </w:rPr>
        <w:tab/>
      </w:r>
    </w:p>
    <w:p w:rsidR="008B70E8" w:rsidRDefault="008B70E8" w:rsidP="008B70E8">
      <w:pPr>
        <w:pStyle w:val="3"/>
        <w:numPr>
          <w:ilvl w:val="2"/>
          <w:numId w:val="0"/>
        </w:numPr>
      </w:pPr>
      <w:bookmarkStart w:id="609" w:name="_Toc421749174"/>
      <w:r>
        <w:rPr>
          <w:rFonts w:hint="eastAsia"/>
        </w:rPr>
        <w:t xml:space="preserve">5.2.5 </w:t>
      </w:r>
      <w:r>
        <w:rPr>
          <w:rFonts w:hint="eastAsia"/>
        </w:rPr>
        <w:t>爆料模块</w:t>
      </w:r>
      <w:bookmarkEnd w:id="609"/>
    </w:p>
    <w:p w:rsidR="008B70E8" w:rsidRDefault="008B70E8" w:rsidP="008B70E8">
      <w:pPr>
        <w:autoSpaceDE w:val="0"/>
        <w:autoSpaceDN w:val="0"/>
        <w:spacing w:line="360" w:lineRule="exact"/>
      </w:pPr>
      <w:r>
        <w:rPr>
          <w:rFonts w:hint="eastAsia"/>
        </w:rPr>
        <w:t xml:space="preserve">    </w:t>
      </w:r>
      <w:r>
        <w:rPr>
          <w:rFonts w:hint="eastAsia"/>
        </w:rPr>
        <w:t>站内普通用户可以再本站发帖爆料优惠商品，用户在发帖时填写爆料商品的详细详细，包括：商品名称、商品链接、爆料价、推荐理由、爆料详情。这有利于本系统各个成员之间的交流互动，其他成员还可以对该用户发起的帖子进行评论，如图</w:t>
      </w:r>
      <w:r>
        <w:rPr>
          <w:rFonts w:hint="eastAsia"/>
        </w:rPr>
        <w:t>5.11</w:t>
      </w:r>
      <w:r>
        <w:rPr>
          <w:rFonts w:hint="eastAsia"/>
        </w:rPr>
        <w:t>所示：</w:t>
      </w:r>
    </w:p>
    <w:p w:rsidR="008B70E8" w:rsidRDefault="008B70E8" w:rsidP="008B70E8">
      <w:pPr>
        <w:autoSpaceDE w:val="0"/>
        <w:autoSpaceDN w:val="0"/>
        <w:jc w:val="center"/>
      </w:pPr>
      <w:r>
        <w:rPr>
          <w:noProof/>
        </w:rPr>
        <w:drawing>
          <wp:inline distT="0" distB="0" distL="0" distR="0">
            <wp:extent cx="4362450" cy="3200400"/>
            <wp:effectExtent l="0" t="0" r="0" b="0"/>
            <wp:docPr id="21" name="图片 21" descr="QQ截图2015052613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Q截图201505261311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2450" cy="320040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5.11 </w:t>
      </w:r>
      <w:r>
        <w:rPr>
          <w:rFonts w:hint="eastAsia"/>
        </w:rPr>
        <w:t>商品爆料界面</w:t>
      </w:r>
    </w:p>
    <w:p w:rsidR="008B70E8" w:rsidRDefault="008B70E8" w:rsidP="008B70E8">
      <w:pPr>
        <w:autoSpaceDE w:val="0"/>
        <w:autoSpaceDN w:val="0"/>
        <w:spacing w:line="360" w:lineRule="exact"/>
      </w:pPr>
      <w:r>
        <w:rPr>
          <w:rFonts w:hint="eastAsia"/>
        </w:rPr>
        <w:t>用户在爆料商品之后，爆料的商品会进入值得买模块，在值得买模块可以看到所有被管理员审核通过的优质的爆料信息，还有其他成员对爆料信息的评论列表，以供有意愿的消费者进行参考，如图</w:t>
      </w:r>
      <w:r>
        <w:rPr>
          <w:rFonts w:hint="eastAsia"/>
        </w:rPr>
        <w:t>5.12</w:t>
      </w:r>
      <w:r>
        <w:rPr>
          <w:rFonts w:hint="eastAsia"/>
        </w:rPr>
        <w:t>所示</w:t>
      </w:r>
    </w:p>
    <w:p w:rsidR="008B70E8" w:rsidRDefault="008B70E8" w:rsidP="008B70E8">
      <w:pPr>
        <w:autoSpaceDE w:val="0"/>
        <w:autoSpaceDN w:val="0"/>
        <w:spacing w:line="360" w:lineRule="exact"/>
      </w:pPr>
    </w:p>
    <w:p w:rsidR="008B70E8" w:rsidRDefault="008B70E8" w:rsidP="008B70E8">
      <w:pPr>
        <w:autoSpaceDE w:val="0"/>
        <w:autoSpaceDN w:val="0"/>
      </w:pPr>
    </w:p>
    <w:p w:rsidR="008B70E8" w:rsidRDefault="008B70E8" w:rsidP="008B70E8">
      <w:pPr>
        <w:autoSpaceDE w:val="0"/>
        <w:autoSpaceDN w:val="0"/>
        <w:jc w:val="center"/>
      </w:pPr>
      <w:r>
        <w:rPr>
          <w:noProof/>
        </w:rPr>
        <w:lastRenderedPageBreak/>
        <w:drawing>
          <wp:inline distT="0" distB="0" distL="0" distR="0">
            <wp:extent cx="6791325" cy="3829050"/>
            <wp:effectExtent l="0" t="0" r="9525" b="0"/>
            <wp:docPr id="20" name="图片 20" descr="QQ截图2015052613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Q截图201505261316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1325" cy="382905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5.12 </w:t>
      </w:r>
      <w:r>
        <w:rPr>
          <w:rFonts w:hint="eastAsia"/>
        </w:rPr>
        <w:t>爆料详情界面</w:t>
      </w:r>
    </w:p>
    <w:p w:rsidR="008B70E8" w:rsidRDefault="008B70E8" w:rsidP="008B70E8">
      <w:pPr>
        <w:pStyle w:val="3"/>
        <w:numPr>
          <w:ilvl w:val="2"/>
          <w:numId w:val="0"/>
        </w:numPr>
      </w:pPr>
      <w:bookmarkStart w:id="610" w:name="_Toc421749175"/>
      <w:r>
        <w:rPr>
          <w:rFonts w:hint="eastAsia"/>
        </w:rPr>
        <w:t>5.2.6</w:t>
      </w:r>
      <w:r>
        <w:rPr>
          <w:rFonts w:hint="eastAsia"/>
        </w:rPr>
        <w:t>疯抢价商品模块</w:t>
      </w:r>
      <w:bookmarkEnd w:id="610"/>
    </w:p>
    <w:p w:rsidR="008B70E8" w:rsidRDefault="008B70E8" w:rsidP="008B70E8">
      <w:pPr>
        <w:autoSpaceDE w:val="0"/>
        <w:autoSpaceDN w:val="0"/>
        <w:spacing w:line="360" w:lineRule="exact"/>
      </w:pPr>
      <w:r>
        <w:rPr>
          <w:rFonts w:hint="eastAsia"/>
        </w:rPr>
        <w:t xml:space="preserve">    </w:t>
      </w:r>
      <w:r>
        <w:rPr>
          <w:rFonts w:hint="eastAsia"/>
        </w:rPr>
        <w:t>该模块是本网站的核心内容，商家在商家中心发布的商品提交到后台管理员，在后台管理员审核之后可以展示到疯抢价模块，在疯抢价中，有不同的类目，在该类目表的指引下，用户可以更加迅速定位到自己所需要的商品栏目，并进行购买，如图</w:t>
      </w:r>
      <w:r>
        <w:rPr>
          <w:rFonts w:hint="eastAsia"/>
        </w:rPr>
        <w:t>5.13</w:t>
      </w:r>
      <w:r>
        <w:rPr>
          <w:rFonts w:hint="eastAsia"/>
        </w:rPr>
        <w:t>所示：</w:t>
      </w:r>
    </w:p>
    <w:p w:rsidR="008B70E8" w:rsidRDefault="008B70E8" w:rsidP="008B70E8">
      <w:pPr>
        <w:autoSpaceDE w:val="0"/>
        <w:autoSpaceDN w:val="0"/>
        <w:jc w:val="center"/>
      </w:pPr>
      <w:r>
        <w:rPr>
          <w:noProof/>
        </w:rPr>
        <w:drawing>
          <wp:inline distT="0" distB="0" distL="0" distR="0">
            <wp:extent cx="5686425" cy="3305175"/>
            <wp:effectExtent l="0" t="0" r="9525" b="9525"/>
            <wp:docPr id="19" name="图片 19" descr="QQ截图2015052613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505261324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3305175"/>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5.13 </w:t>
      </w:r>
      <w:r>
        <w:rPr>
          <w:rFonts w:hint="eastAsia"/>
        </w:rPr>
        <w:t>疯抢价界面</w:t>
      </w:r>
    </w:p>
    <w:p w:rsidR="008B70E8" w:rsidRDefault="008B70E8" w:rsidP="008B70E8">
      <w:pPr>
        <w:spacing w:line="360" w:lineRule="exact"/>
      </w:pPr>
      <w:r>
        <w:rPr>
          <w:rFonts w:hint="eastAsia"/>
        </w:rPr>
        <w:lastRenderedPageBreak/>
        <w:t>用户在点击喜欢的商品进入商品详情页，商品详情页模仿了淘宝的宝贝详情功能，宝贝详情里面有商品的具体介绍，另外，还有用户可能喜欢的商品推荐，这样的话用户的体验更好，网站整体的人性化要提高许多，如图</w:t>
      </w:r>
      <w:r>
        <w:rPr>
          <w:rFonts w:hint="eastAsia"/>
        </w:rPr>
        <w:t>5.14</w:t>
      </w:r>
      <w:r>
        <w:rPr>
          <w:rFonts w:hint="eastAsia"/>
        </w:rPr>
        <w:t>所示。</w:t>
      </w:r>
    </w:p>
    <w:p w:rsidR="008B70E8" w:rsidRDefault="008B70E8" w:rsidP="008B70E8">
      <w:pPr>
        <w:autoSpaceDE w:val="0"/>
        <w:autoSpaceDN w:val="0"/>
        <w:jc w:val="center"/>
      </w:pPr>
      <w:r>
        <w:rPr>
          <w:noProof/>
        </w:rPr>
        <w:drawing>
          <wp:inline distT="0" distB="0" distL="0" distR="0">
            <wp:extent cx="5086350" cy="3048000"/>
            <wp:effectExtent l="0" t="0" r="0" b="0"/>
            <wp:docPr id="18" name="图片 18" descr="QQ截图201505261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Q截图201505261327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6350" cy="304800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5.14 </w:t>
      </w:r>
      <w:r>
        <w:rPr>
          <w:rFonts w:hint="eastAsia"/>
        </w:rPr>
        <w:t>宝贝详情界面</w:t>
      </w:r>
    </w:p>
    <w:p w:rsidR="008B70E8" w:rsidRDefault="008B70E8" w:rsidP="008B70E8">
      <w:pPr>
        <w:pStyle w:val="2"/>
        <w:numPr>
          <w:ilvl w:val="1"/>
          <w:numId w:val="0"/>
        </w:numPr>
      </w:pPr>
      <w:bookmarkStart w:id="611" w:name="_Toc421749176"/>
      <w:r>
        <w:rPr>
          <w:rFonts w:hint="eastAsia"/>
        </w:rPr>
        <w:t>5.3</w:t>
      </w:r>
      <w:r>
        <w:rPr>
          <w:rFonts w:hint="eastAsia"/>
        </w:rPr>
        <w:t>系统测试</w:t>
      </w:r>
      <w:bookmarkEnd w:id="611"/>
    </w:p>
    <w:p w:rsidR="008B70E8" w:rsidRDefault="008B70E8" w:rsidP="008B70E8">
      <w:pPr>
        <w:pStyle w:val="3"/>
        <w:numPr>
          <w:ilvl w:val="2"/>
          <w:numId w:val="0"/>
        </w:numPr>
      </w:pPr>
      <w:bookmarkStart w:id="612" w:name="_Toc421749177"/>
      <w:r>
        <w:rPr>
          <w:rFonts w:hint="eastAsia"/>
        </w:rPr>
        <w:t>5.3.1</w:t>
      </w:r>
      <w:r>
        <w:rPr>
          <w:rFonts w:hint="eastAsia"/>
        </w:rPr>
        <w:t>系统测试项目</w:t>
      </w:r>
      <w:bookmarkEnd w:id="612"/>
    </w:p>
    <w:p w:rsidR="008B70E8" w:rsidRDefault="008B70E8" w:rsidP="008B70E8">
      <w:pPr>
        <w:spacing w:line="360" w:lineRule="atLeast"/>
        <w:rPr>
          <w:rFonts w:ascii="宋体"/>
        </w:rPr>
      </w:pPr>
      <w:r>
        <w:rPr>
          <w:rFonts w:ascii="宋体" w:hAnsi="宋体" w:hint="eastAsia"/>
        </w:rPr>
        <w:t>在整个系统设计都完成之后，需要对各个设计好的功能进行测试调试，第一是为了看系统是否达到了需求分析的的功能；第二，这完成了所需功能之后能不能在现有的基础上做出更完美和更贴合用户体验的系统，这是本人在此次系统测试中所需要达到的两个目标。在总结各个部分功能之后，系统测试的具体目标如下：</w:t>
      </w:r>
    </w:p>
    <w:p w:rsidR="008B70E8" w:rsidRDefault="008B70E8" w:rsidP="008B70E8">
      <w:pPr>
        <w:numPr>
          <w:ilvl w:val="0"/>
          <w:numId w:val="14"/>
        </w:numPr>
        <w:spacing w:line="360" w:lineRule="atLeast"/>
        <w:ind w:firstLineChars="200" w:firstLine="420"/>
      </w:pPr>
      <w:r>
        <w:rPr>
          <w:rFonts w:hint="eastAsia"/>
        </w:rPr>
        <w:t>用户登录：包括商家登录和普通用户登录，对于两种用户要测试设计的</w:t>
      </w:r>
      <w:r>
        <w:rPr>
          <w:rFonts w:hint="eastAsia"/>
        </w:rPr>
        <w:t>js</w:t>
      </w:r>
      <w:r>
        <w:rPr>
          <w:rFonts w:hint="eastAsia"/>
        </w:rPr>
        <w:t>是否可以智能判断并给与正确提示，在用户登录之后是否可以正常跳转到所需页面。</w:t>
      </w:r>
    </w:p>
    <w:p w:rsidR="008B70E8" w:rsidRDefault="008B70E8" w:rsidP="008B70E8">
      <w:pPr>
        <w:numPr>
          <w:ilvl w:val="0"/>
          <w:numId w:val="14"/>
        </w:numPr>
        <w:spacing w:line="360" w:lineRule="atLeast"/>
        <w:ind w:firstLineChars="200" w:firstLine="420"/>
      </w:pPr>
      <w:r>
        <w:rPr>
          <w:rFonts w:hint="eastAsia"/>
        </w:rPr>
        <w:t>用户注册：系统共包含了两种注册界面：普通用户注册和商家用户注册。同样在用户注册界面设计的</w:t>
      </w:r>
      <w:r>
        <w:rPr>
          <w:rFonts w:hint="eastAsia"/>
        </w:rPr>
        <w:t>js</w:t>
      </w:r>
      <w:r>
        <w:rPr>
          <w:rFonts w:hint="eastAsia"/>
        </w:rPr>
        <w:t>是否正常运行，注册之后是否可以正常跳转到登录界面。</w:t>
      </w:r>
    </w:p>
    <w:p w:rsidR="008B70E8" w:rsidRDefault="008B70E8" w:rsidP="008B70E8">
      <w:pPr>
        <w:numPr>
          <w:ilvl w:val="0"/>
          <w:numId w:val="14"/>
        </w:numPr>
        <w:spacing w:line="360" w:lineRule="atLeast"/>
        <w:ind w:firstLineChars="200" w:firstLine="420"/>
      </w:pPr>
      <w:r>
        <w:rPr>
          <w:rFonts w:hint="eastAsia"/>
        </w:rPr>
        <w:t>用户中心：当普通用户成功登录后，网站是否根据具体用户信息显示正确的个人资料，并且是否可以通过个人中心查看、修改个人信息；是否可以查看积分信息和积分商品兑换记录，是否可以查看用户发布的评论和爆料。</w:t>
      </w:r>
    </w:p>
    <w:p w:rsidR="008B70E8" w:rsidRDefault="008B70E8" w:rsidP="008B70E8">
      <w:pPr>
        <w:numPr>
          <w:ilvl w:val="0"/>
          <w:numId w:val="14"/>
        </w:numPr>
        <w:spacing w:line="360" w:lineRule="atLeast"/>
        <w:ind w:firstLineChars="200" w:firstLine="420"/>
      </w:pPr>
      <w:r>
        <w:rPr>
          <w:rFonts w:hint="eastAsia"/>
        </w:rPr>
        <w:t>商家信息发布：商家登陆后，是否可以发布新的商品，并且可以如实查看商家已发布的商品信息，并且商品对应的状态信息是否正确。</w:t>
      </w:r>
    </w:p>
    <w:p w:rsidR="008B70E8" w:rsidRDefault="008B70E8" w:rsidP="008B70E8">
      <w:pPr>
        <w:numPr>
          <w:ilvl w:val="0"/>
          <w:numId w:val="14"/>
        </w:numPr>
        <w:spacing w:line="360" w:lineRule="atLeast"/>
        <w:ind w:firstLineChars="200" w:firstLine="420"/>
      </w:pPr>
      <w:r>
        <w:rPr>
          <w:rFonts w:hint="eastAsia"/>
        </w:rPr>
        <w:t>网站商品信息显示：浏览网站查看商品的信息是否可以正常显示，并且页面排版是否合理，商品链接是否真实可用。</w:t>
      </w:r>
    </w:p>
    <w:p w:rsidR="008B70E8" w:rsidRDefault="008B70E8" w:rsidP="008B70E8">
      <w:pPr>
        <w:numPr>
          <w:ilvl w:val="0"/>
          <w:numId w:val="14"/>
        </w:numPr>
        <w:spacing w:line="360" w:lineRule="atLeast"/>
        <w:ind w:firstLineChars="200" w:firstLine="420"/>
      </w:pPr>
      <w:r>
        <w:rPr>
          <w:rFonts w:hint="eastAsia"/>
        </w:rPr>
        <w:t>爆料发布与评论：用户登录之后是否可以进行商品爆料，对爆料的商品是否可以进行有效评</w:t>
      </w:r>
      <w:r>
        <w:rPr>
          <w:rFonts w:hint="eastAsia"/>
        </w:rPr>
        <w:lastRenderedPageBreak/>
        <w:t>论，并且是否可以正常浏览爆料信息。</w:t>
      </w:r>
    </w:p>
    <w:p w:rsidR="008B70E8" w:rsidRDefault="008B70E8" w:rsidP="008B70E8">
      <w:pPr>
        <w:numPr>
          <w:ilvl w:val="0"/>
          <w:numId w:val="14"/>
        </w:numPr>
        <w:spacing w:line="360" w:lineRule="atLeast"/>
        <w:ind w:firstLineChars="200" w:firstLine="420"/>
      </w:pPr>
      <w:r>
        <w:rPr>
          <w:rFonts w:hint="eastAsia"/>
        </w:rPr>
        <w:t>积分商品信息：积分兑换、积分抽奖、积分竞拍是否可以正常运行，在商品库存为</w:t>
      </w:r>
      <w:r>
        <w:rPr>
          <w:rFonts w:hint="eastAsia"/>
        </w:rPr>
        <w:t>0</w:t>
      </w:r>
      <w:r>
        <w:rPr>
          <w:rFonts w:hint="eastAsia"/>
        </w:rPr>
        <w:t>时是否会显示商品售罄信息，并且收货地址时是否可以正常填写并保存。</w:t>
      </w:r>
    </w:p>
    <w:p w:rsidR="008B70E8" w:rsidRDefault="008B70E8" w:rsidP="008B70E8">
      <w:pPr>
        <w:numPr>
          <w:ilvl w:val="0"/>
          <w:numId w:val="14"/>
        </w:numPr>
        <w:spacing w:line="360" w:lineRule="atLeast"/>
        <w:ind w:firstLineChars="200" w:firstLine="420"/>
      </w:pPr>
      <w:r>
        <w:rPr>
          <w:rFonts w:hint="eastAsia"/>
        </w:rPr>
        <w:t>网站后台：管理员是否可以正常登陆到网站后台并进行商品管理、会员管理和网站基本信息配置等操作。</w:t>
      </w:r>
    </w:p>
    <w:p w:rsidR="008B70E8" w:rsidRDefault="008B70E8" w:rsidP="008B70E8">
      <w:pPr>
        <w:numPr>
          <w:ilvl w:val="0"/>
          <w:numId w:val="14"/>
        </w:numPr>
        <w:spacing w:line="360" w:lineRule="atLeast"/>
        <w:ind w:firstLineChars="200" w:firstLine="420"/>
      </w:pPr>
      <w:r>
        <w:rPr>
          <w:rFonts w:hint="eastAsia"/>
        </w:rPr>
        <w:t>首页广告：首页广告是否可以正常显示，并且在后台对广告进行更新时，前台是否可以如实正确显示。</w:t>
      </w:r>
    </w:p>
    <w:p w:rsidR="008B70E8" w:rsidRDefault="008B70E8" w:rsidP="008B70E8">
      <w:pPr>
        <w:numPr>
          <w:ilvl w:val="0"/>
          <w:numId w:val="14"/>
        </w:numPr>
        <w:spacing w:line="360" w:lineRule="atLeast"/>
        <w:ind w:firstLineChars="200" w:firstLine="420"/>
      </w:pPr>
      <w:r>
        <w:rPr>
          <w:rFonts w:hint="eastAsia"/>
        </w:rPr>
        <w:t>积分订单管理：对所得的积分商品是否可以正常显示商品详情和发货详情。</w:t>
      </w:r>
    </w:p>
    <w:p w:rsidR="008B70E8" w:rsidRDefault="008B70E8" w:rsidP="008B70E8">
      <w:pPr>
        <w:numPr>
          <w:ilvl w:val="0"/>
          <w:numId w:val="14"/>
        </w:numPr>
        <w:spacing w:line="360" w:lineRule="atLeast"/>
        <w:ind w:firstLineChars="200" w:firstLine="420"/>
      </w:pPr>
      <w:r>
        <w:rPr>
          <w:rFonts w:hint="eastAsia"/>
        </w:rPr>
        <w:t>签到模块：用户登录之后是否可以正常进行签到并且获取积分，获取积分是否会按照连续签到次数而所得积分数不同，签到之后是否会显示已签到信息。</w:t>
      </w:r>
    </w:p>
    <w:p w:rsidR="008B70E8" w:rsidRDefault="008B70E8" w:rsidP="008B70E8">
      <w:pPr>
        <w:pStyle w:val="3"/>
        <w:numPr>
          <w:ilvl w:val="2"/>
          <w:numId w:val="0"/>
        </w:numPr>
        <w:spacing w:line="360" w:lineRule="exact"/>
      </w:pPr>
      <w:bookmarkStart w:id="613" w:name="_Toc421749178"/>
      <w:r>
        <w:rPr>
          <w:rFonts w:hint="eastAsia"/>
        </w:rPr>
        <w:t>5.3.2</w:t>
      </w:r>
      <w:r>
        <w:rPr>
          <w:rFonts w:hint="eastAsia"/>
        </w:rPr>
        <w:t>系统测试环境</w:t>
      </w:r>
      <w:bookmarkEnd w:id="613"/>
    </w:p>
    <w:p w:rsidR="008B70E8" w:rsidRDefault="008B70E8" w:rsidP="008B70E8">
      <w:pPr>
        <w:spacing w:line="360" w:lineRule="atLeast"/>
      </w:pPr>
      <w:r>
        <w:rPr>
          <w:rFonts w:ascii="宋体" w:hAnsi="宋体" w:hint="eastAsia"/>
        </w:rPr>
        <w:t>系统测试使用的环境配置：</w:t>
      </w:r>
    </w:p>
    <w:p w:rsidR="008B70E8" w:rsidRDefault="008B70E8" w:rsidP="008B70E8">
      <w:pPr>
        <w:spacing w:line="360" w:lineRule="atLeast"/>
      </w:pPr>
      <w:r>
        <w:rPr>
          <w:rFonts w:hint="eastAsia"/>
        </w:rPr>
        <w:t>服务器端：</w:t>
      </w:r>
    </w:p>
    <w:p w:rsidR="008B70E8" w:rsidRDefault="008B70E8" w:rsidP="008B70E8">
      <w:pPr>
        <w:spacing w:line="360" w:lineRule="atLeast"/>
      </w:pPr>
      <w:r>
        <w:rPr>
          <w:rFonts w:hint="eastAsia"/>
        </w:rPr>
        <w:t>硬件需求：要求内存</w:t>
      </w:r>
      <w:r>
        <w:rPr>
          <w:rFonts w:hint="eastAsia"/>
        </w:rPr>
        <w:t>1G</w:t>
      </w:r>
      <w:r>
        <w:rPr>
          <w:rFonts w:hint="eastAsia"/>
        </w:rPr>
        <w:t>以上，</w:t>
      </w:r>
      <w:r>
        <w:rPr>
          <w:rFonts w:hint="eastAsia"/>
        </w:rPr>
        <w:t xml:space="preserve">CPU Pentium </w:t>
      </w:r>
      <w:r>
        <w:rPr>
          <w:rFonts w:hint="eastAsia"/>
        </w:rPr>
        <w:t>Ⅳ</w:t>
      </w:r>
      <w:r>
        <w:rPr>
          <w:rFonts w:hint="eastAsia"/>
        </w:rPr>
        <w:t xml:space="preserve"> 2Ghz</w:t>
      </w:r>
      <w:r>
        <w:rPr>
          <w:rFonts w:hint="eastAsia"/>
        </w:rPr>
        <w:t>以上。</w:t>
      </w:r>
    </w:p>
    <w:p w:rsidR="008B70E8" w:rsidRDefault="008B70E8" w:rsidP="008B70E8">
      <w:pPr>
        <w:spacing w:line="360" w:lineRule="atLeast"/>
      </w:pPr>
      <w:r>
        <w:rPr>
          <w:rFonts w:hint="eastAsia"/>
        </w:rPr>
        <w:t>软件需求：必须安装可用的</w:t>
      </w:r>
      <w:r>
        <w:rPr>
          <w:rFonts w:hint="eastAsia"/>
        </w:rPr>
        <w:t>web</w:t>
      </w:r>
      <w:r>
        <w:rPr>
          <w:rFonts w:hint="eastAsia"/>
        </w:rPr>
        <w:t>服务器（</w:t>
      </w:r>
      <w:r>
        <w:rPr>
          <w:rFonts w:hint="eastAsia"/>
        </w:rPr>
        <w:t>Apache</w:t>
      </w:r>
      <w:r>
        <w:rPr>
          <w:rFonts w:hint="eastAsia"/>
        </w:rPr>
        <w:t>、</w:t>
      </w:r>
      <w:r>
        <w:rPr>
          <w:rFonts w:hint="eastAsia"/>
        </w:rPr>
        <w:t>IIS</w:t>
      </w:r>
      <w:r>
        <w:rPr>
          <w:rFonts w:hint="eastAsia"/>
        </w:rPr>
        <w:t>或者其他服务器平台均可）</w:t>
      </w:r>
      <w:r>
        <w:rPr>
          <w:rFonts w:hint="eastAsia"/>
        </w:rPr>
        <w:t>PHP5.2</w:t>
      </w:r>
      <w:r>
        <w:rPr>
          <w:rFonts w:hint="eastAsia"/>
        </w:rPr>
        <w:t>以上，</w:t>
      </w:r>
      <w:r>
        <w:rPr>
          <w:rFonts w:hint="eastAsia"/>
        </w:rPr>
        <w:t>MySQL</w:t>
      </w:r>
      <w:r>
        <w:rPr>
          <w:rFonts w:hint="eastAsia"/>
        </w:rPr>
        <w:t>、</w:t>
      </w:r>
      <w:r>
        <w:rPr>
          <w:rFonts w:hint="eastAsia"/>
        </w:rPr>
        <w:t>SQLite</w:t>
      </w:r>
      <w:r>
        <w:rPr>
          <w:rFonts w:hint="eastAsia"/>
        </w:rPr>
        <w:t>、或者</w:t>
      </w:r>
      <w:r>
        <w:rPr>
          <w:rFonts w:hint="eastAsia"/>
        </w:rPr>
        <w:t>ODBC</w:t>
      </w:r>
      <w:r>
        <w:rPr>
          <w:rFonts w:hint="eastAsia"/>
        </w:rPr>
        <w:t>数据库引擎。</w:t>
      </w:r>
    </w:p>
    <w:p w:rsidR="008B70E8" w:rsidRDefault="008B70E8" w:rsidP="008B70E8">
      <w:pPr>
        <w:spacing w:line="360" w:lineRule="atLeast"/>
      </w:pPr>
      <w:r>
        <w:rPr>
          <w:rFonts w:hint="eastAsia"/>
        </w:rPr>
        <w:t>客户端：</w:t>
      </w:r>
    </w:p>
    <w:p w:rsidR="008B70E8" w:rsidRDefault="008B70E8" w:rsidP="008B70E8">
      <w:pPr>
        <w:spacing w:line="360" w:lineRule="atLeast"/>
      </w:pPr>
      <w:r>
        <w:rPr>
          <w:rFonts w:hint="eastAsia"/>
        </w:rPr>
        <w:t>因为是</w:t>
      </w:r>
      <w:r>
        <w:rPr>
          <w:rFonts w:hint="eastAsia"/>
        </w:rPr>
        <w:t>B/S</w:t>
      </w:r>
      <w:r>
        <w:rPr>
          <w:rFonts w:hint="eastAsia"/>
        </w:rPr>
        <w:t>系统，所以无特殊要求，只要通过浏览器联网状态下即可访问网站。本网站兼容</w:t>
      </w:r>
      <w:r>
        <w:rPr>
          <w:rFonts w:hint="eastAsia"/>
        </w:rPr>
        <w:t>IE7/8</w:t>
      </w:r>
      <w:r>
        <w:rPr>
          <w:rFonts w:hint="eastAsia"/>
        </w:rPr>
        <w:t>，</w:t>
      </w:r>
      <w:r>
        <w:rPr>
          <w:rFonts w:hint="eastAsia"/>
        </w:rPr>
        <w:t>Firefox</w:t>
      </w:r>
      <w:r>
        <w:rPr>
          <w:rFonts w:hint="eastAsia"/>
        </w:rPr>
        <w:t>，</w:t>
      </w:r>
      <w:r>
        <w:rPr>
          <w:rFonts w:hint="eastAsia"/>
        </w:rPr>
        <w:t>chrome</w:t>
      </w:r>
      <w:r>
        <w:rPr>
          <w:rFonts w:hint="eastAsia"/>
        </w:rPr>
        <w:t>等浏览器。</w:t>
      </w:r>
    </w:p>
    <w:p w:rsidR="008B70E8" w:rsidRDefault="008B70E8" w:rsidP="008B70E8">
      <w:pPr>
        <w:pStyle w:val="3"/>
        <w:numPr>
          <w:ilvl w:val="2"/>
          <w:numId w:val="0"/>
        </w:numPr>
        <w:spacing w:line="360" w:lineRule="exact"/>
      </w:pPr>
      <w:bookmarkStart w:id="614" w:name="_Toc421749179"/>
      <w:r>
        <w:rPr>
          <w:rFonts w:hint="eastAsia"/>
        </w:rPr>
        <w:t>5.3.3</w:t>
      </w:r>
      <w:r>
        <w:rPr>
          <w:rFonts w:hint="eastAsia"/>
        </w:rPr>
        <w:t>系统测试结果</w:t>
      </w:r>
      <w:bookmarkStart w:id="615" w:name="_Toc356417499"/>
      <w:bookmarkEnd w:id="614"/>
    </w:p>
    <w:p w:rsidR="008B70E8" w:rsidRDefault="008B70E8" w:rsidP="008B70E8">
      <w:pPr>
        <w:spacing w:line="360" w:lineRule="exact"/>
      </w:pPr>
      <w:r>
        <w:rPr>
          <w:rFonts w:hint="eastAsia"/>
        </w:rPr>
        <w:t>（</w:t>
      </w:r>
      <w:r>
        <w:rPr>
          <w:rFonts w:hint="eastAsia"/>
        </w:rPr>
        <w:t>1</w:t>
      </w:r>
      <w:r>
        <w:rPr>
          <w:rFonts w:hint="eastAsia"/>
        </w:rPr>
        <w:t>）用户登录：输入用户名密码之后能够正常登录，并且在输入错误的账号密码或者是缺省情况下都可以进行正确的提示。</w:t>
      </w:r>
    </w:p>
    <w:p w:rsidR="008B70E8" w:rsidRDefault="008B70E8" w:rsidP="008B70E8">
      <w:pPr>
        <w:spacing w:line="360" w:lineRule="exact"/>
      </w:pPr>
      <w:r>
        <w:rPr>
          <w:rFonts w:hint="eastAsia"/>
        </w:rPr>
        <w:t>（</w:t>
      </w:r>
      <w:r>
        <w:rPr>
          <w:rFonts w:hint="eastAsia"/>
        </w:rPr>
        <w:t>2</w:t>
      </w:r>
      <w:r>
        <w:rPr>
          <w:rFonts w:hint="eastAsia"/>
        </w:rPr>
        <w:t>）用户注册：根据注册选用的方式不同（邮箱和手机），均可以对手机和邮箱进行识别，需要输入有效的邮箱或者手机才能通过验证，对两次输入的密码进行判断，并且格式要求，用户在输入正确的验证码并且同意本站注册协议访客进行注册。</w:t>
      </w:r>
    </w:p>
    <w:p w:rsidR="008B70E8" w:rsidRDefault="008B70E8" w:rsidP="008B70E8">
      <w:pPr>
        <w:spacing w:line="360" w:lineRule="exact"/>
      </w:pPr>
      <w:r>
        <w:rPr>
          <w:rFonts w:hint="eastAsia"/>
        </w:rPr>
        <w:t>（</w:t>
      </w:r>
      <w:r>
        <w:rPr>
          <w:rFonts w:hint="eastAsia"/>
        </w:rPr>
        <w:t>3</w:t>
      </w:r>
      <w:r>
        <w:rPr>
          <w:rFonts w:hint="eastAsia"/>
        </w:rPr>
        <w:t>）用户中心：当用户登录成功之后，用户可以顺利查看自己的个人信息，可以修改收货地址，对积分中心、账户设置、我的地盘上的所有信息都可以进行查看，用户可以修改个人资料的部分信息，可以对发布的爆料和评论进行查看。</w:t>
      </w:r>
    </w:p>
    <w:p w:rsidR="008B70E8" w:rsidRDefault="008B70E8" w:rsidP="008B70E8">
      <w:pPr>
        <w:spacing w:line="360" w:lineRule="exact"/>
      </w:pPr>
      <w:r>
        <w:rPr>
          <w:rFonts w:hint="eastAsia"/>
        </w:rPr>
        <w:t>（</w:t>
      </w:r>
      <w:r>
        <w:rPr>
          <w:rFonts w:hint="eastAsia"/>
        </w:rPr>
        <w:t>4</w:t>
      </w:r>
      <w:r>
        <w:rPr>
          <w:rFonts w:hint="eastAsia"/>
        </w:rPr>
        <w:t>）商家信息发布：用户登陆后，可以发布新商品，并且可以对已发布的商品状态信息进行查。</w:t>
      </w:r>
    </w:p>
    <w:p w:rsidR="008B70E8" w:rsidRDefault="008B70E8" w:rsidP="008B70E8">
      <w:pPr>
        <w:spacing w:line="360" w:lineRule="exact"/>
      </w:pPr>
      <w:r>
        <w:rPr>
          <w:rFonts w:hint="eastAsia"/>
        </w:rPr>
        <w:t>（</w:t>
      </w:r>
      <w:r>
        <w:rPr>
          <w:rFonts w:hint="eastAsia"/>
        </w:rPr>
        <w:t>5</w:t>
      </w:r>
      <w:r>
        <w:rPr>
          <w:rFonts w:hint="eastAsia"/>
        </w:rPr>
        <w:t>）网站商品信息显示：用户可以浏览网站商品信息，并且商品的信息显示比较美观，整个商品信息系统排版也合理，商品链接真实可用。</w:t>
      </w:r>
    </w:p>
    <w:p w:rsidR="008B70E8" w:rsidRDefault="008B70E8" w:rsidP="008B70E8">
      <w:pPr>
        <w:spacing w:line="360" w:lineRule="exact"/>
      </w:pPr>
      <w:r>
        <w:rPr>
          <w:rFonts w:hint="eastAsia"/>
        </w:rPr>
        <w:t>（</w:t>
      </w:r>
      <w:r>
        <w:rPr>
          <w:rFonts w:hint="eastAsia"/>
        </w:rPr>
        <w:t>6</w:t>
      </w:r>
      <w:r>
        <w:rPr>
          <w:rFonts w:hint="eastAsia"/>
        </w:rPr>
        <w:t>）爆料发布与评论：用户登录之后可以进行商品信息的爆料，并且爆料后的信息在审核通过之后可以再网站上正常显示，用户可以对所有爆料信息进行评论，并且可以正常浏览爆料信息。</w:t>
      </w:r>
    </w:p>
    <w:p w:rsidR="008B70E8" w:rsidRDefault="008B70E8" w:rsidP="008B70E8">
      <w:pPr>
        <w:spacing w:line="360" w:lineRule="exact"/>
      </w:pPr>
      <w:r>
        <w:rPr>
          <w:rFonts w:hint="eastAsia"/>
        </w:rPr>
        <w:t>（</w:t>
      </w:r>
      <w:r>
        <w:rPr>
          <w:rFonts w:hint="eastAsia"/>
        </w:rPr>
        <w:t>7</w:t>
      </w:r>
      <w:r>
        <w:rPr>
          <w:rFonts w:hint="eastAsia"/>
        </w:rPr>
        <w:t>）积分商品信息：积分竞拍、兑换、抽奖页面均可以正常进行，在竞拍、兑换、抽奖的时间段过了之后自动下架，并且对售罄商品可以显示正确的售罄信息。</w:t>
      </w:r>
    </w:p>
    <w:p w:rsidR="008B70E8" w:rsidRDefault="008B70E8" w:rsidP="008B70E8">
      <w:pPr>
        <w:spacing w:line="360" w:lineRule="exact"/>
      </w:pPr>
      <w:r>
        <w:rPr>
          <w:rFonts w:hint="eastAsia"/>
        </w:rPr>
        <w:t>（</w:t>
      </w:r>
      <w:r>
        <w:rPr>
          <w:rFonts w:hint="eastAsia"/>
        </w:rPr>
        <w:t>8</w:t>
      </w:r>
      <w:r>
        <w:rPr>
          <w:rFonts w:hint="eastAsia"/>
        </w:rPr>
        <w:t>）网站后台：管理员可以正常登陆到网站后台，登录之后可以进行商品管理、会员管理和网站基本信息配置等操作。</w:t>
      </w:r>
    </w:p>
    <w:p w:rsidR="008B70E8" w:rsidRDefault="008B70E8" w:rsidP="008B70E8">
      <w:pPr>
        <w:spacing w:line="360" w:lineRule="exact"/>
      </w:pPr>
      <w:r>
        <w:rPr>
          <w:rFonts w:hint="eastAsia"/>
        </w:rPr>
        <w:lastRenderedPageBreak/>
        <w:t>（</w:t>
      </w:r>
      <w:r>
        <w:rPr>
          <w:rFonts w:hint="eastAsia"/>
        </w:rPr>
        <w:t>9</w:t>
      </w:r>
      <w:r>
        <w:rPr>
          <w:rFonts w:hint="eastAsia"/>
        </w:rPr>
        <w:t>）首页广告：广告可以正常显示，并且在后台对广告进行更新时，前台可以如实正确显示，并且网站广告的显示充分利用</w:t>
      </w:r>
      <w:r>
        <w:rPr>
          <w:rFonts w:hint="eastAsia"/>
        </w:rPr>
        <w:t>js</w:t>
      </w:r>
      <w:r>
        <w:rPr>
          <w:rFonts w:hint="eastAsia"/>
        </w:rPr>
        <w:t>，使得网站广告页面显得很潮流并且很实用，这是本站人性化的另一个方面。</w:t>
      </w:r>
    </w:p>
    <w:p w:rsidR="008B70E8" w:rsidRDefault="008B70E8" w:rsidP="008B70E8">
      <w:pPr>
        <w:spacing w:line="360" w:lineRule="exact"/>
      </w:pPr>
      <w:r>
        <w:rPr>
          <w:rFonts w:hint="eastAsia"/>
        </w:rPr>
        <w:t>（</w:t>
      </w:r>
      <w:r>
        <w:rPr>
          <w:rFonts w:hint="eastAsia"/>
        </w:rPr>
        <w:t>10</w:t>
      </w:r>
      <w:r>
        <w:rPr>
          <w:rFonts w:hint="eastAsia"/>
        </w:rPr>
        <w:t>）积分订单管理：用户在积分商城所得的积分商品可以正常显示商品的详细信息和商品具体时间信息以及花费的积分，并且可以查看商品是否发货。</w:t>
      </w:r>
    </w:p>
    <w:p w:rsidR="008B70E8" w:rsidRDefault="008B70E8" w:rsidP="008B70E8">
      <w:pPr>
        <w:spacing w:line="360" w:lineRule="exact"/>
      </w:pPr>
      <w:r>
        <w:rPr>
          <w:rFonts w:hint="eastAsia"/>
        </w:rPr>
        <w:t>（</w:t>
      </w:r>
      <w:r>
        <w:rPr>
          <w:rFonts w:hint="eastAsia"/>
        </w:rPr>
        <w:t>11</w:t>
      </w:r>
      <w:r>
        <w:rPr>
          <w:rFonts w:hint="eastAsia"/>
        </w:rPr>
        <w:t>）签到模块：用户登录之后可以正常进行签到并且获取积分，在签到第一天可以获得</w:t>
      </w:r>
      <w:r>
        <w:rPr>
          <w:rFonts w:hint="eastAsia"/>
        </w:rPr>
        <w:t>5</w:t>
      </w:r>
      <w:r>
        <w:rPr>
          <w:rFonts w:hint="eastAsia"/>
        </w:rPr>
        <w:t>积分，第二天获得</w:t>
      </w:r>
      <w:r>
        <w:rPr>
          <w:rFonts w:hint="eastAsia"/>
        </w:rPr>
        <w:t>10</w:t>
      </w:r>
      <w:r>
        <w:rPr>
          <w:rFonts w:hint="eastAsia"/>
        </w:rPr>
        <w:t>积分，以此类推，获得积分上限为</w:t>
      </w:r>
      <w:r>
        <w:rPr>
          <w:rFonts w:hint="eastAsia"/>
        </w:rPr>
        <w:t>20</w:t>
      </w:r>
      <w:r>
        <w:rPr>
          <w:rFonts w:hint="eastAsia"/>
        </w:rPr>
        <w:t>，此系统模仿淘宝的淘金币系统，并且界面比较美观大方，满足用户的要求，并且在用户签到之后会显示已签到信息。</w:t>
      </w:r>
    </w:p>
    <w:bookmarkEnd w:id="615"/>
    <w:p w:rsidR="008B70E8" w:rsidRDefault="008B70E8" w:rsidP="008B70E8">
      <w:pPr>
        <w:autoSpaceDE w:val="0"/>
        <w:autoSpaceDN w:val="0"/>
        <w:adjustRightInd w:val="0"/>
        <w:spacing w:line="360" w:lineRule="exact"/>
        <w:rPr>
          <w:rFonts w:ascii="宋体" w:hAnsi="宋体" w:cs="宋体"/>
        </w:rPr>
      </w:pPr>
      <w:r>
        <w:rPr>
          <w:rFonts w:ascii="宋体" w:hAnsi="宋体" w:cs="宋体" w:hint="eastAsia"/>
        </w:rPr>
        <w:t>通过以上11项内容的测试，网站不仅达到了之前预期的功能，而且也达到了用户的基本需求，在界面上做到了美观，功能上做到实用。综上所述，此次毕设系统基本满足开发的要求，测试结束。</w:t>
      </w:r>
    </w:p>
    <w:p w:rsidR="008B70E8" w:rsidRDefault="008B70E8" w:rsidP="008B70E8">
      <w:pPr>
        <w:autoSpaceDE w:val="0"/>
        <w:autoSpaceDN w:val="0"/>
        <w:adjustRightInd w:val="0"/>
        <w:spacing w:line="360" w:lineRule="exact"/>
        <w:rPr>
          <w:rFonts w:ascii="宋体" w:hAnsi="宋体" w:cs="宋体"/>
        </w:rPr>
        <w:sectPr w:rsidR="008B70E8">
          <w:headerReference w:type="default" r:id="rId54"/>
          <w:pgSz w:w="11906" w:h="16838"/>
          <w:pgMar w:top="1134" w:right="1134" w:bottom="1134" w:left="1134" w:header="851" w:footer="992" w:gutter="284"/>
          <w:pgNumType w:start="1"/>
          <w:cols w:space="720"/>
          <w:docGrid w:type="linesAndChars" w:linePitch="360"/>
        </w:sectPr>
      </w:pPr>
    </w:p>
    <w:p w:rsidR="008B70E8" w:rsidRDefault="008B70E8" w:rsidP="008B70E8">
      <w:pPr>
        <w:pStyle w:val="1"/>
      </w:pPr>
      <w:bookmarkStart w:id="616" w:name="_Toc421749180"/>
      <w:r>
        <w:rPr>
          <w:rFonts w:hint="eastAsia"/>
        </w:rPr>
        <w:lastRenderedPageBreak/>
        <w:t xml:space="preserve">6 </w:t>
      </w:r>
      <w:r>
        <w:rPr>
          <w:rFonts w:hint="eastAsia"/>
        </w:rPr>
        <w:t>总结与展望</w:t>
      </w:r>
      <w:bookmarkEnd w:id="616"/>
    </w:p>
    <w:p w:rsidR="008B70E8" w:rsidRDefault="008B70E8" w:rsidP="008B70E8">
      <w:pPr>
        <w:pStyle w:val="2"/>
        <w:numPr>
          <w:ilvl w:val="1"/>
          <w:numId w:val="0"/>
        </w:numPr>
      </w:pPr>
      <w:bookmarkStart w:id="617" w:name="_Toc421749181"/>
      <w:r>
        <w:rPr>
          <w:rFonts w:hint="eastAsia"/>
        </w:rPr>
        <w:t>6.1</w:t>
      </w:r>
      <w:r>
        <w:rPr>
          <w:rFonts w:hint="eastAsia"/>
        </w:rPr>
        <w:t>总结</w:t>
      </w:r>
      <w:bookmarkEnd w:id="617"/>
    </w:p>
    <w:p w:rsidR="008B70E8" w:rsidRDefault="008B70E8" w:rsidP="008B70E8">
      <w:pPr>
        <w:spacing w:line="360" w:lineRule="exact"/>
        <w:rPr>
          <w:rFonts w:ascii="宋体" w:hAnsi="宋体"/>
        </w:rPr>
      </w:pPr>
      <w:r>
        <w:rPr>
          <w:rFonts w:ascii="宋体" w:hAnsi="宋体" w:hint="eastAsia"/>
        </w:rPr>
        <w:t xml:space="preserve">本次毕业设计课题是基于B/S的打折商务网站的设计，打折网站种类很多，本系统打折网站是不定期收集、发布折扣信息，并且网友自由分享打折商品给其他用户，使得不仅本站管理员可以收集广泛全面的折扣信息进行发布，而且普通用户也可以作为打折商品的信息源，平台方和用户方面一起打造整个网站的折扣信息，本折扣系统不是官方和商家的阵地，而更多的是普通用户进行分享的平台。本系统网站前台主要分为四个模块，第一个是品牌折，该模块主要是给各个品牌商品进行宣传，在网站首页不仅可以设置广告，而且还有各个商品分会场。第二个是值得买，值得买由网友自发进行商品爆料，这是本网站的特色之一，此模块能够方便用户与用户之间进行分享交流。 第三个是疯抢价，该板块分为几个类目，每个类目下有许多不同的商品，用户可以通过类目表更快捷的找到自己想要的商品，并进行商品详情的了解和购买。第四个是积分商城，用户在本站所得积分可以兑换、抽奖、竞拍特色商品， 所得物品发货到用户自己设定的收货地址。本系统网站后台对前台的广告、商品进行管理和布局，以及对用户商品信息进行审核等功能。 </w:t>
      </w:r>
    </w:p>
    <w:p w:rsidR="008B70E8" w:rsidRDefault="008B70E8" w:rsidP="008B70E8">
      <w:pPr>
        <w:spacing w:line="360" w:lineRule="exact"/>
      </w:pPr>
      <w:r>
        <w:rPr>
          <w:rFonts w:ascii="宋体" w:hAnsi="宋体" w:hint="eastAsia"/>
        </w:rPr>
        <w:t xml:space="preserve">    本系统在功能上充分运用thinkphp框架的优势，采用了MVC模式，基本满足作为一个专业的打折网站的需求，用户可以在本站获取到实惠的打折信息；在界面上，注重用户体验，网站前端花了不少精力去布局，充分运用html和css，在体验上，也在视觉上满足需求，并且在网站交互上花了不少功夫，比如接口技术（QQ、旺旺）、瀑布流等。</w:t>
      </w:r>
    </w:p>
    <w:p w:rsidR="008B70E8" w:rsidRDefault="008B70E8" w:rsidP="008B70E8">
      <w:pPr>
        <w:pStyle w:val="2"/>
        <w:numPr>
          <w:ilvl w:val="1"/>
          <w:numId w:val="0"/>
        </w:numPr>
      </w:pPr>
      <w:bookmarkStart w:id="618" w:name="_Toc421749182"/>
      <w:r>
        <w:rPr>
          <w:rFonts w:hint="eastAsia"/>
        </w:rPr>
        <w:t>6.2</w:t>
      </w:r>
      <w:r>
        <w:rPr>
          <w:rFonts w:hint="eastAsia"/>
        </w:rPr>
        <w:t>展望</w:t>
      </w:r>
      <w:bookmarkEnd w:id="618"/>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由于时间的问题，很多地方还是没有真正实际的去落实，在实际应用中可能还有很多不足之处，本次设计只是浅显的模拟打折网站，在流程上和实现上满足了此次打折网站的设计。</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本网站是一种收集信息类的打折网站，作为收集类的打折网站，网站的宣传是相当重要的，只有足量的用户点击进入网站，这个网站才有实际可用性，所以在网站宣传上，希望可以结合微信和社交工具进行宣传，这样才可以为网站引流。</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其次，大多数商城都是有电子优惠券的，电子优惠券在一定程度上可以促进用户消费进行购买，所以可以给加个店铺优惠券功能，这样也有利于入驻店铺的推广。</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最后，对网站商品只是做了一个类目整理，并没有和淘宝一样的搜索功能，也正是由于该网站只是模拟打折网站，并不是真正的打折网站，商品数目不多，找寻商品很经典，但是实际上的打折网站不仅类目多，商品种类也多，所以提供一个搜索商品的搜索引擎也是很必要的，但是这个功能要做好的话，一人之力还是很欠缺的，所以也只是一个展望，要真正做到还是需要团队的协作。</w:t>
      </w:r>
    </w:p>
    <w:p w:rsidR="008B70E8" w:rsidRDefault="008B70E8" w:rsidP="008B70E8">
      <w:pPr>
        <w:pStyle w:val="1"/>
        <w:jc w:val="left"/>
      </w:pPr>
      <w:r>
        <w:rPr>
          <w:rFonts w:ascii="宋体" w:hAnsi="宋体"/>
        </w:rPr>
        <w:br w:type="page"/>
      </w:r>
      <w:bookmarkStart w:id="619" w:name="_Toc264499166"/>
      <w:bookmarkStart w:id="620" w:name="_Toc264499879"/>
      <w:bookmarkStart w:id="621" w:name="_Toc421749183"/>
      <w:r>
        <w:rPr>
          <w:rFonts w:hint="eastAsia"/>
        </w:rPr>
        <w:lastRenderedPageBreak/>
        <w:t>参考文献</w:t>
      </w:r>
      <w:bookmarkEnd w:id="619"/>
      <w:bookmarkEnd w:id="620"/>
      <w:bookmarkEnd w:id="621"/>
    </w:p>
    <w:p w:rsidR="008B70E8" w:rsidRDefault="008B70E8" w:rsidP="008B70E8">
      <w:pPr>
        <w:ind w:leftChars="200" w:left="735" w:hangingChars="150" w:hanging="315"/>
        <w:rPr>
          <w:szCs w:val="21"/>
        </w:rPr>
      </w:pPr>
      <w:bookmarkStart w:id="622" w:name="_Toc264499167"/>
      <w:bookmarkStart w:id="623" w:name="_Toc264499880"/>
      <w:bookmarkStart w:id="624" w:name="_Toc264499168"/>
      <w:bookmarkStart w:id="625" w:name="_Toc264499881"/>
      <w:r>
        <w:rPr>
          <w:szCs w:val="21"/>
        </w:rPr>
        <w:t xml:space="preserve">[1] </w:t>
      </w:r>
      <w:r>
        <w:rPr>
          <w:szCs w:val="21"/>
        </w:rPr>
        <w:t>孔祥盛</w:t>
      </w:r>
      <w:r>
        <w:rPr>
          <w:rFonts w:hint="eastAsia"/>
          <w:szCs w:val="21"/>
        </w:rPr>
        <w:t>.</w:t>
      </w:r>
      <w:r>
        <w:rPr>
          <w:szCs w:val="21"/>
        </w:rPr>
        <w:t xml:space="preserve"> MySQL</w:t>
      </w:r>
      <w:r>
        <w:rPr>
          <w:szCs w:val="21"/>
        </w:rPr>
        <w:t>数据库基础与实例教程</w:t>
      </w:r>
      <w:r>
        <w:rPr>
          <w:szCs w:val="21"/>
        </w:rPr>
        <w:t xml:space="preserve"> [M]</w:t>
      </w:r>
      <w:r>
        <w:rPr>
          <w:rFonts w:hint="eastAsia"/>
          <w:szCs w:val="21"/>
        </w:rPr>
        <w:t>.</w:t>
      </w:r>
      <w:r>
        <w:rPr>
          <w:szCs w:val="21"/>
        </w:rPr>
        <w:t xml:space="preserve"> </w:t>
      </w:r>
      <w:r>
        <w:rPr>
          <w:szCs w:val="21"/>
        </w:rPr>
        <w:t>北京</w:t>
      </w:r>
      <w:r>
        <w:rPr>
          <w:szCs w:val="21"/>
        </w:rPr>
        <w:t>:</w:t>
      </w:r>
      <w:r>
        <w:rPr>
          <w:szCs w:val="21"/>
        </w:rPr>
        <w:t>人民邮电出版社</w:t>
      </w:r>
      <w:r>
        <w:rPr>
          <w:rFonts w:hint="eastAsia"/>
          <w:szCs w:val="21"/>
        </w:rPr>
        <w:t>，</w:t>
      </w:r>
      <w:r>
        <w:rPr>
          <w:szCs w:val="21"/>
        </w:rPr>
        <w:t>2014</w:t>
      </w:r>
      <w:r>
        <w:rPr>
          <w:rFonts w:hint="eastAsia"/>
          <w:szCs w:val="21"/>
        </w:rPr>
        <w:t>，</w:t>
      </w:r>
      <w:r>
        <w:rPr>
          <w:rFonts w:hint="eastAsia"/>
          <w:szCs w:val="21"/>
        </w:rPr>
        <w:t xml:space="preserve"> 65</w:t>
      </w:r>
      <w:r>
        <w:rPr>
          <w:szCs w:val="21"/>
        </w:rPr>
        <w:t>-</w:t>
      </w:r>
      <w:r>
        <w:rPr>
          <w:rFonts w:hint="eastAsia"/>
          <w:szCs w:val="21"/>
        </w:rPr>
        <w:t>1</w:t>
      </w:r>
      <w:r>
        <w:rPr>
          <w:szCs w:val="21"/>
        </w:rPr>
        <w:t>68</w:t>
      </w:r>
    </w:p>
    <w:p w:rsidR="008B70E8" w:rsidRDefault="008B70E8" w:rsidP="008B70E8">
      <w:pPr>
        <w:ind w:leftChars="200" w:left="735" w:hangingChars="150" w:hanging="315"/>
        <w:rPr>
          <w:szCs w:val="21"/>
        </w:rPr>
      </w:pPr>
      <w:r>
        <w:rPr>
          <w:szCs w:val="21"/>
        </w:rPr>
        <w:t xml:space="preserve">[2] </w:t>
      </w:r>
      <w:hyperlink r:id="rId55" w:history="1">
        <w:r>
          <w:rPr>
            <w:szCs w:val="21"/>
          </w:rPr>
          <w:t>Cheng Xiaojin</w:t>
        </w:r>
      </w:hyperlink>
      <w:r>
        <w:rPr>
          <w:szCs w:val="21"/>
        </w:rPr>
        <w:t>. Research on file upload based on HTML [J]. Service Systems and Service Management (ICSSSM),2014,3 (12):1-3</w:t>
      </w:r>
    </w:p>
    <w:p w:rsidR="008B70E8" w:rsidRDefault="008B70E8" w:rsidP="008B70E8">
      <w:pPr>
        <w:ind w:leftChars="200" w:left="735" w:hangingChars="150" w:hanging="315"/>
        <w:rPr>
          <w:szCs w:val="21"/>
        </w:rPr>
      </w:pPr>
      <w:r>
        <w:rPr>
          <w:rFonts w:hint="eastAsia"/>
          <w:szCs w:val="21"/>
        </w:rPr>
        <w:t xml:space="preserve">[3] </w:t>
      </w:r>
      <w:r>
        <w:rPr>
          <w:rFonts w:hint="eastAsia"/>
          <w:szCs w:val="21"/>
        </w:rPr>
        <w:t>刘辉兰</w:t>
      </w:r>
      <w:r>
        <w:rPr>
          <w:rFonts w:hint="eastAsia"/>
          <w:szCs w:val="21"/>
        </w:rPr>
        <w:t>,</w:t>
      </w:r>
      <w:r>
        <w:rPr>
          <w:rFonts w:hint="eastAsia"/>
          <w:szCs w:val="21"/>
        </w:rPr>
        <w:t>李茂峰</w:t>
      </w:r>
      <w:r>
        <w:rPr>
          <w:rFonts w:hint="eastAsia"/>
          <w:szCs w:val="21"/>
        </w:rPr>
        <w:t>.PHP</w:t>
      </w:r>
      <w:r>
        <w:rPr>
          <w:rFonts w:hint="eastAsia"/>
          <w:szCs w:val="21"/>
        </w:rPr>
        <w:t>网站安全策略的研究和设计</w:t>
      </w:r>
      <w:r>
        <w:rPr>
          <w:rFonts w:hint="eastAsia"/>
          <w:szCs w:val="21"/>
        </w:rPr>
        <w:t>[J].</w:t>
      </w:r>
      <w:r>
        <w:rPr>
          <w:rFonts w:hint="eastAsia"/>
          <w:szCs w:val="21"/>
        </w:rPr>
        <w:t>大众科技</w:t>
      </w:r>
      <w:r>
        <w:rPr>
          <w:rFonts w:hint="eastAsia"/>
          <w:szCs w:val="21"/>
        </w:rPr>
        <w:t>.2013</w:t>
      </w:r>
      <w:r>
        <w:rPr>
          <w:rFonts w:hint="eastAsia"/>
          <w:szCs w:val="21"/>
        </w:rPr>
        <w:t>，</w:t>
      </w:r>
      <w:r>
        <w:rPr>
          <w:rFonts w:hint="eastAsia"/>
          <w:szCs w:val="21"/>
        </w:rPr>
        <w:t>15(168</w:t>
      </w:r>
      <w:r>
        <w:rPr>
          <w:rFonts w:hint="eastAsia"/>
          <w:szCs w:val="21"/>
        </w:rPr>
        <w:t>）：</w:t>
      </w:r>
      <w:r>
        <w:rPr>
          <w:rFonts w:hint="eastAsia"/>
          <w:szCs w:val="21"/>
        </w:rPr>
        <w:t>4-7</w:t>
      </w:r>
    </w:p>
    <w:p w:rsidR="008B70E8" w:rsidRDefault="008B70E8" w:rsidP="008B70E8">
      <w:pPr>
        <w:ind w:leftChars="200" w:left="735" w:hangingChars="150" w:hanging="315"/>
        <w:rPr>
          <w:szCs w:val="21"/>
        </w:rPr>
      </w:pPr>
      <w:r>
        <w:rPr>
          <w:rFonts w:hint="eastAsia"/>
          <w:szCs w:val="21"/>
        </w:rPr>
        <w:t xml:space="preserve">[4]Chen Xianglian,Lin Hua. Research on e-Commerce Logistics System Informationization </w:t>
      </w:r>
      <w:r>
        <w:rPr>
          <w:rFonts w:hint="eastAsia"/>
          <w:szCs w:val="21"/>
        </w:rPr>
        <w:tab/>
        <w:t xml:space="preserve">in </w:t>
      </w:r>
      <w:r>
        <w:rPr>
          <w:rFonts w:hint="eastAsia"/>
          <w:szCs w:val="21"/>
        </w:rPr>
        <w:tab/>
        <w:t>Chain[J]. Procedia - Social and Behavioral Sciences,2013,2(17):96-97</w:t>
      </w:r>
    </w:p>
    <w:p w:rsidR="008B70E8" w:rsidRDefault="008B70E8" w:rsidP="008B70E8">
      <w:pPr>
        <w:ind w:leftChars="200" w:left="735" w:hangingChars="150" w:hanging="315"/>
        <w:rPr>
          <w:szCs w:val="21"/>
        </w:rPr>
      </w:pPr>
      <w:r>
        <w:rPr>
          <w:rFonts w:hint="eastAsia"/>
          <w:szCs w:val="21"/>
        </w:rPr>
        <w:t xml:space="preserve">[5] </w:t>
      </w:r>
      <w:r>
        <w:rPr>
          <w:rFonts w:hint="eastAsia"/>
          <w:szCs w:val="21"/>
        </w:rPr>
        <w:t>江友农</w:t>
      </w:r>
      <w:r>
        <w:rPr>
          <w:rFonts w:hint="eastAsia"/>
          <w:szCs w:val="21"/>
        </w:rPr>
        <w:t>. B2C</w:t>
      </w:r>
      <w:r>
        <w:rPr>
          <w:rFonts w:hint="eastAsia"/>
          <w:szCs w:val="21"/>
        </w:rPr>
        <w:t>在线折扣对消费者购买行为的影响探析</w:t>
      </w:r>
      <w:r>
        <w:rPr>
          <w:rFonts w:hint="eastAsia"/>
          <w:szCs w:val="21"/>
        </w:rPr>
        <w:t xml:space="preserve">[J]. </w:t>
      </w:r>
      <w:r>
        <w:rPr>
          <w:rFonts w:hint="eastAsia"/>
          <w:szCs w:val="21"/>
        </w:rPr>
        <w:t>商业时代</w:t>
      </w:r>
      <w:r>
        <w:rPr>
          <w:rFonts w:hint="eastAsia"/>
          <w:szCs w:val="21"/>
        </w:rPr>
        <w:t>. 2013</w:t>
      </w:r>
      <w:r>
        <w:rPr>
          <w:rFonts w:hint="eastAsia"/>
          <w:szCs w:val="21"/>
        </w:rPr>
        <w:t>（</w:t>
      </w:r>
      <w:r>
        <w:rPr>
          <w:rFonts w:hint="eastAsia"/>
          <w:szCs w:val="21"/>
        </w:rPr>
        <w:t>6</w:t>
      </w:r>
      <w:r>
        <w:rPr>
          <w:rFonts w:hint="eastAsia"/>
          <w:szCs w:val="21"/>
        </w:rPr>
        <w:t>）</w:t>
      </w:r>
      <w:r>
        <w:rPr>
          <w:rFonts w:hint="eastAsia"/>
          <w:szCs w:val="21"/>
        </w:rPr>
        <w:t>:53-55</w:t>
      </w:r>
    </w:p>
    <w:p w:rsidR="008B70E8" w:rsidRDefault="008B70E8" w:rsidP="008B70E8">
      <w:pPr>
        <w:ind w:leftChars="200" w:left="735" w:hangingChars="150" w:hanging="315"/>
        <w:rPr>
          <w:szCs w:val="21"/>
        </w:rPr>
      </w:pPr>
      <w:r>
        <w:rPr>
          <w:szCs w:val="21"/>
        </w:rPr>
        <w:t>[</w:t>
      </w:r>
      <w:r>
        <w:rPr>
          <w:rFonts w:hint="eastAsia"/>
          <w:szCs w:val="21"/>
        </w:rPr>
        <w:t>6</w:t>
      </w:r>
      <w:r>
        <w:rPr>
          <w:szCs w:val="21"/>
        </w:rPr>
        <w:t xml:space="preserve">]Xiaoming Meng. Study on Combining of E-commerce and E-marketing[J]. Journal of </w:t>
      </w:r>
      <w:r>
        <w:rPr>
          <w:szCs w:val="21"/>
        </w:rPr>
        <w:tab/>
      </w:r>
      <w:r>
        <w:rPr>
          <w:szCs w:val="21"/>
        </w:rPr>
        <w:tab/>
        <w:t>Software,2010,32(12):55-56</w:t>
      </w:r>
    </w:p>
    <w:p w:rsidR="008B70E8" w:rsidRDefault="008B70E8" w:rsidP="008B70E8">
      <w:pPr>
        <w:ind w:leftChars="200" w:left="735" w:hangingChars="150" w:hanging="315"/>
        <w:rPr>
          <w:szCs w:val="21"/>
        </w:rPr>
      </w:pPr>
      <w:r>
        <w:rPr>
          <w:szCs w:val="21"/>
        </w:rPr>
        <w:t>[</w:t>
      </w:r>
      <w:r>
        <w:rPr>
          <w:rFonts w:hint="eastAsia"/>
          <w:szCs w:val="21"/>
        </w:rPr>
        <w:t>7</w:t>
      </w:r>
      <w:r>
        <w:rPr>
          <w:szCs w:val="21"/>
        </w:rPr>
        <w:t xml:space="preserve">] </w:t>
      </w:r>
      <w:r>
        <w:rPr>
          <w:rFonts w:hint="eastAsia"/>
          <w:szCs w:val="21"/>
        </w:rPr>
        <w:t>萨师煊</w:t>
      </w:r>
      <w:r>
        <w:rPr>
          <w:szCs w:val="21"/>
        </w:rPr>
        <w:t>,</w:t>
      </w:r>
      <w:r>
        <w:rPr>
          <w:rFonts w:hint="eastAsia"/>
          <w:szCs w:val="21"/>
        </w:rPr>
        <w:t>王珊</w:t>
      </w:r>
      <w:r>
        <w:rPr>
          <w:szCs w:val="21"/>
        </w:rPr>
        <w:t xml:space="preserve">. </w:t>
      </w:r>
      <w:r>
        <w:rPr>
          <w:rFonts w:hint="eastAsia"/>
          <w:szCs w:val="21"/>
        </w:rPr>
        <w:t>数据库系统概论</w:t>
      </w:r>
      <w:r>
        <w:rPr>
          <w:szCs w:val="21"/>
        </w:rPr>
        <w:t>(</w:t>
      </w:r>
      <w:r>
        <w:rPr>
          <w:rFonts w:hint="eastAsia"/>
          <w:szCs w:val="21"/>
        </w:rPr>
        <w:t>第三版</w:t>
      </w:r>
      <w:r>
        <w:rPr>
          <w:szCs w:val="21"/>
        </w:rPr>
        <w:t>)[M].</w:t>
      </w:r>
      <w:r>
        <w:rPr>
          <w:rFonts w:hint="eastAsia"/>
          <w:szCs w:val="21"/>
        </w:rPr>
        <w:t>高等教育出版社</w:t>
      </w:r>
      <w:r>
        <w:rPr>
          <w:szCs w:val="21"/>
        </w:rPr>
        <w:t>,2008.</w:t>
      </w:r>
    </w:p>
    <w:p w:rsidR="008B70E8" w:rsidRDefault="008B70E8" w:rsidP="008B70E8">
      <w:pPr>
        <w:ind w:leftChars="200" w:left="735" w:hangingChars="150" w:hanging="315"/>
        <w:rPr>
          <w:szCs w:val="21"/>
        </w:rPr>
      </w:pPr>
      <w:r>
        <w:rPr>
          <w:rFonts w:hint="eastAsia"/>
          <w:szCs w:val="21"/>
        </w:rPr>
        <w:t xml:space="preserve">[8] </w:t>
      </w:r>
      <w:r>
        <w:rPr>
          <w:rFonts w:hint="eastAsia"/>
          <w:szCs w:val="21"/>
        </w:rPr>
        <w:t>崔楠</w:t>
      </w:r>
      <w:r>
        <w:rPr>
          <w:rFonts w:hint="eastAsia"/>
          <w:szCs w:val="21"/>
        </w:rPr>
        <w:t>.HTML5 &amp; CSS3</w:t>
      </w:r>
      <w:r>
        <w:rPr>
          <w:rFonts w:hint="eastAsia"/>
          <w:szCs w:val="21"/>
        </w:rPr>
        <w:t>编程入门经典</w:t>
      </w:r>
      <w:r>
        <w:rPr>
          <w:rFonts w:hint="eastAsia"/>
          <w:szCs w:val="21"/>
        </w:rPr>
        <w:t xml:space="preserve"> [M].</w:t>
      </w:r>
      <w:r>
        <w:rPr>
          <w:rFonts w:hint="eastAsia"/>
          <w:szCs w:val="21"/>
        </w:rPr>
        <w:t>北京：清华大学出版社</w:t>
      </w:r>
      <w:r>
        <w:rPr>
          <w:rFonts w:hint="eastAsia"/>
          <w:szCs w:val="21"/>
        </w:rPr>
        <w:t>,2014</w:t>
      </w:r>
    </w:p>
    <w:p w:rsidR="008B70E8" w:rsidRDefault="008B70E8" w:rsidP="008B70E8">
      <w:pPr>
        <w:ind w:leftChars="200" w:left="735" w:hangingChars="150" w:hanging="315"/>
        <w:rPr>
          <w:szCs w:val="21"/>
        </w:rPr>
      </w:pPr>
      <w:r>
        <w:rPr>
          <w:rFonts w:hint="eastAsia"/>
          <w:szCs w:val="21"/>
        </w:rPr>
        <w:t xml:space="preserve">[9] </w:t>
      </w:r>
      <w:r>
        <w:rPr>
          <w:rFonts w:hint="eastAsia"/>
          <w:szCs w:val="21"/>
        </w:rPr>
        <w:t>姚军</w:t>
      </w:r>
      <w:r>
        <w:rPr>
          <w:rFonts w:hint="eastAsia"/>
          <w:szCs w:val="21"/>
        </w:rPr>
        <w:t>.HTML5</w:t>
      </w:r>
      <w:r>
        <w:rPr>
          <w:rFonts w:hint="eastAsia"/>
          <w:szCs w:val="21"/>
        </w:rPr>
        <w:t>和</w:t>
      </w:r>
      <w:r>
        <w:rPr>
          <w:rFonts w:hint="eastAsia"/>
          <w:szCs w:val="21"/>
        </w:rPr>
        <w:t>JavaScript Web</w:t>
      </w:r>
      <w:r>
        <w:rPr>
          <w:rFonts w:hint="eastAsia"/>
          <w:szCs w:val="21"/>
        </w:rPr>
        <w:t>应用开发</w:t>
      </w:r>
      <w:r>
        <w:rPr>
          <w:rFonts w:hint="eastAsia"/>
          <w:szCs w:val="21"/>
        </w:rPr>
        <w:t>[M].</w:t>
      </w:r>
      <w:r>
        <w:rPr>
          <w:rFonts w:hint="eastAsia"/>
          <w:szCs w:val="21"/>
        </w:rPr>
        <w:t>北京：人民邮电出版社</w:t>
      </w:r>
      <w:r>
        <w:rPr>
          <w:rFonts w:hint="eastAsia"/>
          <w:szCs w:val="21"/>
        </w:rPr>
        <w:t>,2013</w:t>
      </w:r>
    </w:p>
    <w:p w:rsidR="008B70E8" w:rsidRDefault="008B70E8" w:rsidP="008B70E8">
      <w:pPr>
        <w:ind w:leftChars="200" w:left="735" w:hangingChars="150" w:hanging="315"/>
        <w:rPr>
          <w:szCs w:val="21"/>
        </w:rPr>
      </w:pPr>
      <w:r>
        <w:rPr>
          <w:rFonts w:hint="eastAsia"/>
          <w:szCs w:val="21"/>
        </w:rPr>
        <w:t xml:space="preserve">[10] </w:t>
      </w:r>
      <w:r>
        <w:rPr>
          <w:rFonts w:hint="eastAsia"/>
          <w:szCs w:val="21"/>
        </w:rPr>
        <w:t>李建忠</w:t>
      </w:r>
      <w:r>
        <w:rPr>
          <w:rFonts w:hint="eastAsia"/>
          <w:szCs w:val="21"/>
        </w:rPr>
        <w:t xml:space="preserve">, </w:t>
      </w:r>
      <w:r>
        <w:rPr>
          <w:rFonts w:hint="eastAsia"/>
          <w:szCs w:val="21"/>
        </w:rPr>
        <w:t>牟凤瑞</w:t>
      </w:r>
      <w:r>
        <w:rPr>
          <w:rFonts w:hint="eastAsia"/>
          <w:szCs w:val="21"/>
        </w:rPr>
        <w:t xml:space="preserve">, </w:t>
      </w:r>
      <w:r>
        <w:rPr>
          <w:rFonts w:hint="eastAsia"/>
          <w:szCs w:val="21"/>
        </w:rPr>
        <w:t>安刚著</w:t>
      </w:r>
      <w:r>
        <w:rPr>
          <w:rFonts w:hint="eastAsia"/>
          <w:szCs w:val="21"/>
        </w:rPr>
        <w:t xml:space="preserve">. </w:t>
      </w:r>
      <w:r>
        <w:rPr>
          <w:rFonts w:hint="eastAsia"/>
          <w:szCs w:val="21"/>
        </w:rPr>
        <w:t>电子商务网站建设与维护</w:t>
      </w:r>
      <w:r>
        <w:rPr>
          <w:rFonts w:hint="eastAsia"/>
          <w:szCs w:val="21"/>
        </w:rPr>
        <w:t xml:space="preserve"> [M].</w:t>
      </w:r>
      <w:r>
        <w:rPr>
          <w:rFonts w:hint="eastAsia"/>
          <w:szCs w:val="21"/>
        </w:rPr>
        <w:t>北京</w:t>
      </w:r>
      <w:r>
        <w:rPr>
          <w:rFonts w:hint="eastAsia"/>
          <w:szCs w:val="21"/>
        </w:rPr>
        <w:t>:</w:t>
      </w:r>
      <w:r>
        <w:rPr>
          <w:rFonts w:hint="eastAsia"/>
          <w:szCs w:val="21"/>
        </w:rPr>
        <w:t>清华大学出</w:t>
      </w:r>
      <w:r>
        <w:rPr>
          <w:rFonts w:hint="eastAsia"/>
          <w:szCs w:val="21"/>
        </w:rPr>
        <w:t xml:space="preserve">    </w:t>
      </w:r>
    </w:p>
    <w:p w:rsidR="008B70E8" w:rsidRDefault="008B70E8" w:rsidP="008B70E8">
      <w:pPr>
        <w:ind w:leftChars="200" w:left="735" w:hangingChars="150" w:hanging="315"/>
        <w:rPr>
          <w:szCs w:val="21"/>
        </w:rPr>
      </w:pPr>
      <w:r>
        <w:rPr>
          <w:rFonts w:hint="eastAsia"/>
          <w:szCs w:val="21"/>
        </w:rPr>
        <w:t xml:space="preserve">     </w:t>
      </w:r>
      <w:r>
        <w:rPr>
          <w:rFonts w:hint="eastAsia"/>
          <w:szCs w:val="21"/>
        </w:rPr>
        <w:t>版社</w:t>
      </w:r>
      <w:r>
        <w:rPr>
          <w:rFonts w:hint="eastAsia"/>
          <w:szCs w:val="21"/>
        </w:rPr>
        <w:t>,2014</w:t>
      </w:r>
    </w:p>
    <w:p w:rsidR="008B70E8" w:rsidRDefault="008B70E8" w:rsidP="008B70E8">
      <w:pPr>
        <w:ind w:leftChars="200" w:left="735" w:hangingChars="150" w:hanging="315"/>
        <w:rPr>
          <w:szCs w:val="21"/>
        </w:rPr>
      </w:pPr>
      <w:r>
        <w:rPr>
          <w:rFonts w:hint="eastAsia"/>
          <w:szCs w:val="21"/>
        </w:rPr>
        <w:t xml:space="preserve">[11] </w:t>
      </w:r>
      <w:r>
        <w:rPr>
          <w:rFonts w:hint="eastAsia"/>
          <w:szCs w:val="21"/>
        </w:rPr>
        <w:t>徐诚斌，王金平</w:t>
      </w:r>
      <w:r>
        <w:rPr>
          <w:rFonts w:hint="eastAsia"/>
          <w:szCs w:val="21"/>
        </w:rPr>
        <w:t>. MVC</w:t>
      </w:r>
      <w:r>
        <w:rPr>
          <w:rFonts w:hint="eastAsia"/>
          <w:szCs w:val="21"/>
        </w:rPr>
        <w:t>在</w:t>
      </w:r>
      <w:r>
        <w:rPr>
          <w:rFonts w:hint="eastAsia"/>
          <w:szCs w:val="21"/>
        </w:rPr>
        <w:t>ThinkPHP</w:t>
      </w:r>
      <w:r>
        <w:rPr>
          <w:rFonts w:hint="eastAsia"/>
          <w:szCs w:val="21"/>
        </w:rPr>
        <w:t>框架中的应用研究</w:t>
      </w:r>
      <w:r>
        <w:rPr>
          <w:rFonts w:hint="eastAsia"/>
          <w:szCs w:val="21"/>
        </w:rPr>
        <w:t>[D].</w:t>
      </w:r>
      <w:r>
        <w:rPr>
          <w:rFonts w:hint="eastAsia"/>
          <w:szCs w:val="21"/>
        </w:rPr>
        <w:t>南京：南京邮电</w:t>
      </w:r>
      <w:r>
        <w:rPr>
          <w:rFonts w:hint="eastAsia"/>
          <w:szCs w:val="21"/>
        </w:rPr>
        <w:t xml:space="preserve">    </w:t>
      </w:r>
    </w:p>
    <w:p w:rsidR="008B70E8" w:rsidRDefault="008B70E8" w:rsidP="008B70E8">
      <w:pPr>
        <w:ind w:leftChars="200" w:left="735" w:hangingChars="150" w:hanging="315"/>
        <w:rPr>
          <w:rFonts w:ascii="宋体" w:hAnsi="宋体" w:cs="宋体"/>
          <w:szCs w:val="21"/>
        </w:rPr>
      </w:pPr>
      <w:r>
        <w:rPr>
          <w:rFonts w:hint="eastAsia"/>
          <w:szCs w:val="21"/>
        </w:rPr>
        <w:t xml:space="preserve">     </w:t>
      </w:r>
      <w:r>
        <w:rPr>
          <w:rFonts w:hint="eastAsia"/>
          <w:szCs w:val="21"/>
        </w:rPr>
        <w:t>大学，</w:t>
      </w:r>
      <w:r>
        <w:rPr>
          <w:rFonts w:hint="eastAsia"/>
          <w:szCs w:val="21"/>
        </w:rPr>
        <w:t>2011</w:t>
      </w:r>
    </w:p>
    <w:p w:rsidR="008B70E8" w:rsidRDefault="008B70E8" w:rsidP="008B70E8">
      <w:pPr>
        <w:ind w:leftChars="200" w:left="735" w:hangingChars="150" w:hanging="315"/>
        <w:rPr>
          <w:szCs w:val="21"/>
        </w:rPr>
      </w:pPr>
      <w:r>
        <w:rPr>
          <w:szCs w:val="21"/>
        </w:rPr>
        <w:t>[12] Jin Yuping.Research and application</w:t>
      </w:r>
      <w:r>
        <w:rPr>
          <w:rFonts w:hint="eastAsia"/>
          <w:szCs w:val="21"/>
        </w:rPr>
        <w:t xml:space="preserve"> </w:t>
      </w:r>
      <w:r>
        <w:rPr>
          <w:szCs w:val="21"/>
        </w:rPr>
        <w:t>of Ajax</w:t>
      </w:r>
      <w:r>
        <w:rPr>
          <w:rFonts w:hint="eastAsia"/>
          <w:szCs w:val="21"/>
        </w:rPr>
        <w:t xml:space="preserve"> </w:t>
      </w:r>
      <w:r>
        <w:rPr>
          <w:szCs w:val="21"/>
        </w:rPr>
        <w:t>technology in Web        development[J].Electronics,computer  and Applications, 2014,6(8):256-260</w:t>
      </w:r>
    </w:p>
    <w:p w:rsidR="008B70E8" w:rsidRDefault="008B70E8" w:rsidP="008B70E8">
      <w:pPr>
        <w:ind w:leftChars="200" w:left="735" w:hangingChars="150" w:hanging="315"/>
        <w:rPr>
          <w:szCs w:val="21"/>
        </w:rPr>
      </w:pPr>
      <w:r>
        <w:rPr>
          <w:szCs w:val="21"/>
        </w:rPr>
        <w:t>[</w:t>
      </w:r>
      <w:r>
        <w:rPr>
          <w:rFonts w:hint="eastAsia"/>
          <w:szCs w:val="21"/>
        </w:rPr>
        <w:t>13</w:t>
      </w:r>
      <w:r>
        <w:rPr>
          <w:szCs w:val="21"/>
        </w:rPr>
        <w:t xml:space="preserve">] </w:t>
      </w:r>
      <w:r>
        <w:rPr>
          <w:szCs w:val="21"/>
        </w:rPr>
        <w:t>陈梅梅</w:t>
      </w:r>
      <w:r>
        <w:rPr>
          <w:szCs w:val="21"/>
        </w:rPr>
        <w:t xml:space="preserve">. </w:t>
      </w:r>
      <w:r>
        <w:rPr>
          <w:szCs w:val="21"/>
        </w:rPr>
        <w:t>电子商务系统性能</w:t>
      </w:r>
      <w:r>
        <w:rPr>
          <w:rFonts w:hint="eastAsia"/>
          <w:szCs w:val="21"/>
        </w:rPr>
        <w:t>智能</w:t>
      </w:r>
      <w:r>
        <w:rPr>
          <w:szCs w:val="21"/>
        </w:rPr>
        <w:t>优化与评价</w:t>
      </w:r>
      <w:r>
        <w:rPr>
          <w:szCs w:val="21"/>
        </w:rPr>
        <w:t xml:space="preserve"> [M].</w:t>
      </w:r>
      <w:r>
        <w:rPr>
          <w:rFonts w:hint="eastAsia"/>
          <w:szCs w:val="21"/>
        </w:rPr>
        <w:t>北京：科学出版社，</w:t>
      </w:r>
      <w:r>
        <w:rPr>
          <w:szCs w:val="21"/>
        </w:rPr>
        <w:t>201</w:t>
      </w:r>
      <w:r>
        <w:rPr>
          <w:rFonts w:hint="eastAsia"/>
          <w:szCs w:val="21"/>
        </w:rPr>
        <w:t>5</w:t>
      </w:r>
    </w:p>
    <w:p w:rsidR="008B70E8" w:rsidRDefault="008B70E8" w:rsidP="008B70E8">
      <w:pPr>
        <w:ind w:leftChars="200" w:left="735" w:hangingChars="150" w:hanging="315"/>
        <w:rPr>
          <w:szCs w:val="21"/>
        </w:rPr>
      </w:pPr>
      <w:r>
        <w:rPr>
          <w:szCs w:val="21"/>
        </w:rPr>
        <w:t>[</w:t>
      </w:r>
      <w:r>
        <w:rPr>
          <w:rFonts w:hint="eastAsia"/>
          <w:szCs w:val="21"/>
        </w:rPr>
        <w:t>14</w:t>
      </w:r>
      <w:r>
        <w:rPr>
          <w:szCs w:val="21"/>
        </w:rPr>
        <w:t xml:space="preserve">] </w:t>
      </w:r>
      <w:r>
        <w:rPr>
          <w:rFonts w:hint="eastAsia"/>
          <w:szCs w:val="21"/>
        </w:rPr>
        <w:t>朱俊海</w:t>
      </w:r>
      <w:r>
        <w:rPr>
          <w:szCs w:val="21"/>
        </w:rPr>
        <w:t>. B2C</w:t>
      </w:r>
      <w:r>
        <w:rPr>
          <w:szCs w:val="21"/>
        </w:rPr>
        <w:t>及</w:t>
      </w:r>
      <w:r>
        <w:rPr>
          <w:szCs w:val="21"/>
        </w:rPr>
        <w:t>C2C</w:t>
      </w:r>
      <w:r>
        <w:rPr>
          <w:szCs w:val="21"/>
        </w:rPr>
        <w:t>的衍生品</w:t>
      </w:r>
      <w:r>
        <w:rPr>
          <w:szCs w:val="21"/>
        </w:rPr>
        <w:t>——</w:t>
      </w:r>
      <w:r>
        <w:rPr>
          <w:szCs w:val="21"/>
        </w:rPr>
        <w:t>购物折扣网</w:t>
      </w:r>
      <w:r>
        <w:rPr>
          <w:szCs w:val="21"/>
        </w:rPr>
        <w:t xml:space="preserve"> </w:t>
      </w:r>
      <w:r>
        <w:rPr>
          <w:szCs w:val="21"/>
        </w:rPr>
        <w:t>前途几何</w:t>
      </w:r>
      <w:r>
        <w:rPr>
          <w:szCs w:val="21"/>
        </w:rPr>
        <w:t>[</w:t>
      </w:r>
      <w:r>
        <w:rPr>
          <w:rFonts w:hint="eastAsia"/>
          <w:szCs w:val="21"/>
        </w:rPr>
        <w:t>J</w:t>
      </w:r>
      <w:r>
        <w:rPr>
          <w:szCs w:val="21"/>
        </w:rPr>
        <w:t>].</w:t>
      </w:r>
      <w:r>
        <w:rPr>
          <w:rFonts w:hint="eastAsia"/>
          <w:szCs w:val="21"/>
        </w:rPr>
        <w:t>上海信息化，</w:t>
      </w:r>
      <w:r>
        <w:rPr>
          <w:szCs w:val="21"/>
        </w:rPr>
        <w:t>201</w:t>
      </w:r>
      <w:r>
        <w:rPr>
          <w:rFonts w:hint="eastAsia"/>
          <w:szCs w:val="21"/>
        </w:rPr>
        <w:t>3</w:t>
      </w:r>
      <w:r>
        <w:rPr>
          <w:rFonts w:hint="eastAsia"/>
          <w:szCs w:val="21"/>
        </w:rPr>
        <w:t>（</w:t>
      </w:r>
      <w:r>
        <w:rPr>
          <w:rFonts w:hint="eastAsia"/>
          <w:szCs w:val="21"/>
        </w:rPr>
        <w:t>2</w:t>
      </w:r>
      <w:r>
        <w:rPr>
          <w:rFonts w:hint="eastAsia"/>
          <w:szCs w:val="21"/>
        </w:rPr>
        <w:t>）：</w:t>
      </w:r>
      <w:r>
        <w:rPr>
          <w:rFonts w:hint="eastAsia"/>
          <w:szCs w:val="21"/>
        </w:rPr>
        <w:t>58-59</w:t>
      </w:r>
    </w:p>
    <w:p w:rsidR="008B70E8" w:rsidRDefault="008B70E8" w:rsidP="008B70E8">
      <w:pPr>
        <w:ind w:leftChars="200" w:left="735" w:hangingChars="150" w:hanging="315"/>
        <w:rPr>
          <w:szCs w:val="21"/>
        </w:rPr>
      </w:pPr>
      <w:r>
        <w:rPr>
          <w:szCs w:val="21"/>
        </w:rPr>
        <w:t>[</w:t>
      </w:r>
      <w:r>
        <w:rPr>
          <w:rFonts w:hint="eastAsia"/>
          <w:szCs w:val="21"/>
        </w:rPr>
        <w:t>15</w:t>
      </w:r>
      <w:r>
        <w:rPr>
          <w:szCs w:val="21"/>
        </w:rPr>
        <w:t xml:space="preserve">] </w:t>
      </w:r>
      <w:r>
        <w:rPr>
          <w:szCs w:val="21"/>
        </w:rPr>
        <w:t>李军</w:t>
      </w:r>
      <w:r>
        <w:rPr>
          <w:szCs w:val="21"/>
        </w:rPr>
        <w:t>. PHP</w:t>
      </w:r>
      <w:r>
        <w:rPr>
          <w:szCs w:val="21"/>
        </w:rPr>
        <w:t>、</w:t>
      </w:r>
      <w:r>
        <w:rPr>
          <w:szCs w:val="21"/>
        </w:rPr>
        <w:t>MySQL</w:t>
      </w:r>
      <w:r>
        <w:rPr>
          <w:szCs w:val="21"/>
        </w:rPr>
        <w:t>和</w:t>
      </w:r>
      <w:r>
        <w:rPr>
          <w:szCs w:val="21"/>
        </w:rPr>
        <w:t>Apache</w:t>
      </w:r>
      <w:r>
        <w:rPr>
          <w:szCs w:val="21"/>
        </w:rPr>
        <w:t>入门经典</w:t>
      </w:r>
      <w:r>
        <w:rPr>
          <w:szCs w:val="21"/>
        </w:rPr>
        <w:t xml:space="preserve"> [</w:t>
      </w:r>
      <w:r>
        <w:rPr>
          <w:rFonts w:hint="eastAsia"/>
          <w:szCs w:val="21"/>
        </w:rPr>
        <w:t>M</w:t>
      </w:r>
      <w:r>
        <w:rPr>
          <w:szCs w:val="21"/>
        </w:rPr>
        <w:t>].</w:t>
      </w:r>
      <w:r>
        <w:rPr>
          <w:rFonts w:hint="eastAsia"/>
          <w:szCs w:val="21"/>
        </w:rPr>
        <w:t>北京：人民邮电出版社，</w:t>
      </w:r>
      <w:r>
        <w:rPr>
          <w:szCs w:val="21"/>
        </w:rPr>
        <w:t>20</w:t>
      </w:r>
      <w:r>
        <w:rPr>
          <w:rFonts w:hint="eastAsia"/>
          <w:szCs w:val="21"/>
        </w:rPr>
        <w:t>13</w:t>
      </w:r>
    </w:p>
    <w:p w:rsidR="008B70E8" w:rsidRDefault="008B70E8" w:rsidP="008B70E8">
      <w:pPr>
        <w:ind w:leftChars="200" w:left="735" w:hangingChars="150" w:hanging="315"/>
        <w:rPr>
          <w:szCs w:val="21"/>
        </w:rPr>
      </w:pPr>
      <w:r>
        <w:rPr>
          <w:szCs w:val="21"/>
        </w:rPr>
        <w:t>[</w:t>
      </w:r>
      <w:r>
        <w:rPr>
          <w:rFonts w:hint="eastAsia"/>
          <w:szCs w:val="21"/>
        </w:rPr>
        <w:t>16</w:t>
      </w:r>
      <w:r>
        <w:rPr>
          <w:szCs w:val="21"/>
        </w:rPr>
        <w:t>]</w:t>
      </w:r>
      <w:r>
        <w:rPr>
          <w:rFonts w:hint="eastAsia"/>
          <w:szCs w:val="21"/>
        </w:rPr>
        <w:t xml:space="preserve"> ChenXianglian,Lin Hua. Research on e-Commerce Logistics System   Informationization in Chain[J]. Procedia-Social and Behavioral  Sciences,2013,2(17):96-97 </w:t>
      </w:r>
    </w:p>
    <w:p w:rsidR="008B70E8" w:rsidRDefault="008B70E8" w:rsidP="008B70E8">
      <w:pPr>
        <w:ind w:leftChars="200" w:left="735" w:hangingChars="150" w:hanging="315"/>
        <w:rPr>
          <w:szCs w:val="21"/>
        </w:rPr>
      </w:pPr>
      <w:r>
        <w:rPr>
          <w:szCs w:val="21"/>
        </w:rPr>
        <w:t>[</w:t>
      </w:r>
      <w:r>
        <w:rPr>
          <w:rFonts w:hint="eastAsia"/>
          <w:szCs w:val="21"/>
        </w:rPr>
        <w:t>17</w:t>
      </w:r>
      <w:r>
        <w:rPr>
          <w:szCs w:val="21"/>
        </w:rPr>
        <w:t xml:space="preserve">] </w:t>
      </w:r>
      <w:r>
        <w:rPr>
          <w:szCs w:val="21"/>
        </w:rPr>
        <w:t>唐四薪</w:t>
      </w:r>
      <w:r>
        <w:rPr>
          <w:szCs w:val="21"/>
        </w:rPr>
        <w:t>,</w:t>
      </w:r>
      <w:r>
        <w:rPr>
          <w:szCs w:val="21"/>
        </w:rPr>
        <w:t>肖望喜</w:t>
      </w:r>
      <w:r>
        <w:rPr>
          <w:szCs w:val="21"/>
        </w:rPr>
        <w:t>,</w:t>
      </w:r>
      <w:r>
        <w:rPr>
          <w:szCs w:val="21"/>
        </w:rPr>
        <w:t>唐琼</w:t>
      </w:r>
      <w:r>
        <w:rPr>
          <w:rFonts w:hint="eastAsia"/>
          <w:szCs w:val="21"/>
        </w:rPr>
        <w:t>.</w:t>
      </w:r>
      <w:r>
        <w:rPr>
          <w:szCs w:val="21"/>
        </w:rPr>
        <w:t xml:space="preserve"> PHP</w:t>
      </w:r>
      <w:r>
        <w:rPr>
          <w:szCs w:val="21"/>
        </w:rPr>
        <w:t>动态网站程序设计</w:t>
      </w:r>
      <w:r>
        <w:rPr>
          <w:szCs w:val="21"/>
        </w:rPr>
        <w:t xml:space="preserve"> [M]</w:t>
      </w:r>
      <w:r>
        <w:rPr>
          <w:rFonts w:hint="eastAsia"/>
          <w:szCs w:val="21"/>
        </w:rPr>
        <w:t>.</w:t>
      </w:r>
      <w:r>
        <w:rPr>
          <w:rFonts w:hint="eastAsia"/>
          <w:szCs w:val="21"/>
        </w:rPr>
        <w:t>北京：人民邮电出版社，</w:t>
      </w:r>
      <w:r>
        <w:rPr>
          <w:szCs w:val="21"/>
        </w:rPr>
        <w:t>2014</w:t>
      </w:r>
      <w:r>
        <w:rPr>
          <w:rFonts w:hint="eastAsia"/>
          <w:szCs w:val="21"/>
        </w:rPr>
        <w:t>，</w:t>
      </w:r>
      <w:r>
        <w:rPr>
          <w:rFonts w:hint="eastAsia"/>
          <w:szCs w:val="21"/>
        </w:rPr>
        <w:t>103</w:t>
      </w:r>
      <w:r>
        <w:rPr>
          <w:szCs w:val="21"/>
        </w:rPr>
        <w:t>-1</w:t>
      </w:r>
      <w:r>
        <w:rPr>
          <w:rFonts w:hint="eastAsia"/>
          <w:szCs w:val="21"/>
        </w:rPr>
        <w:t>86</w:t>
      </w:r>
    </w:p>
    <w:p w:rsidR="008B70E8" w:rsidRDefault="008B70E8" w:rsidP="008B70E8">
      <w:pPr>
        <w:ind w:leftChars="200" w:left="735" w:hangingChars="150" w:hanging="315"/>
        <w:rPr>
          <w:szCs w:val="21"/>
        </w:rPr>
      </w:pPr>
      <w:r>
        <w:rPr>
          <w:rFonts w:hint="eastAsia"/>
          <w:szCs w:val="21"/>
        </w:rPr>
        <w:t xml:space="preserve">[18] </w:t>
      </w:r>
      <w:r>
        <w:rPr>
          <w:szCs w:val="21"/>
        </w:rPr>
        <w:t>杨峰</w:t>
      </w:r>
      <w:r>
        <w:rPr>
          <w:rFonts w:hint="eastAsia"/>
          <w:szCs w:val="21"/>
        </w:rPr>
        <w:t>.</w:t>
      </w:r>
      <w:r>
        <w:rPr>
          <w:szCs w:val="21"/>
        </w:rPr>
        <w:t>电子商务网站设计、实施与管理</w:t>
      </w:r>
      <w:r>
        <w:rPr>
          <w:szCs w:val="21"/>
        </w:rPr>
        <w:t xml:space="preserve">[M]. </w:t>
      </w:r>
      <w:r>
        <w:rPr>
          <w:szCs w:val="21"/>
        </w:rPr>
        <w:t>北京</w:t>
      </w:r>
      <w:r>
        <w:rPr>
          <w:szCs w:val="21"/>
        </w:rPr>
        <w:t>:</w:t>
      </w:r>
      <w:r>
        <w:rPr>
          <w:szCs w:val="21"/>
        </w:rPr>
        <w:t>清华大学出版社</w:t>
      </w:r>
      <w:r>
        <w:rPr>
          <w:szCs w:val="21"/>
        </w:rPr>
        <w:t>,2011</w:t>
      </w:r>
    </w:p>
    <w:p w:rsidR="008B70E8" w:rsidRDefault="008B70E8" w:rsidP="008B70E8">
      <w:pPr>
        <w:ind w:leftChars="200" w:left="735" w:hangingChars="150" w:hanging="315"/>
        <w:rPr>
          <w:szCs w:val="21"/>
        </w:rPr>
      </w:pPr>
      <w:r>
        <w:rPr>
          <w:rFonts w:hint="eastAsia"/>
          <w:szCs w:val="21"/>
        </w:rPr>
        <w:t>[19]</w:t>
      </w:r>
      <w:r>
        <w:rPr>
          <w:rFonts w:hint="eastAsia"/>
          <w:szCs w:val="21"/>
        </w:rPr>
        <w:t>王宜贵</w:t>
      </w:r>
      <w:r>
        <w:rPr>
          <w:rFonts w:hint="eastAsia"/>
          <w:szCs w:val="21"/>
        </w:rPr>
        <w:t xml:space="preserve">. </w:t>
      </w:r>
      <w:r>
        <w:rPr>
          <w:rFonts w:hint="eastAsia"/>
          <w:szCs w:val="21"/>
        </w:rPr>
        <w:t>软件工程</w:t>
      </w:r>
      <w:r>
        <w:rPr>
          <w:rFonts w:hint="eastAsia"/>
          <w:szCs w:val="21"/>
        </w:rPr>
        <w:t>[M].</w:t>
      </w:r>
      <w:r>
        <w:rPr>
          <w:rFonts w:hint="eastAsia"/>
          <w:szCs w:val="21"/>
        </w:rPr>
        <w:t>机械工业出版社</w:t>
      </w:r>
      <w:r>
        <w:rPr>
          <w:rFonts w:hint="eastAsia"/>
          <w:szCs w:val="21"/>
        </w:rPr>
        <w:t>,2012.</w:t>
      </w:r>
    </w:p>
    <w:p w:rsidR="008B70E8" w:rsidRDefault="008B70E8" w:rsidP="008B70E8">
      <w:pPr>
        <w:ind w:leftChars="200" w:left="735" w:hangingChars="150" w:hanging="315"/>
        <w:rPr>
          <w:szCs w:val="21"/>
        </w:rPr>
      </w:pPr>
      <w:r>
        <w:rPr>
          <w:rFonts w:hint="eastAsia"/>
          <w:szCs w:val="21"/>
        </w:rPr>
        <w:t xml:space="preserve">[20] </w:t>
      </w:r>
      <w:r>
        <w:rPr>
          <w:szCs w:val="21"/>
        </w:rPr>
        <w:t>Julie C. Meloni</w:t>
      </w:r>
      <w:r>
        <w:rPr>
          <w:szCs w:val="21"/>
        </w:rPr>
        <w:t>著</w:t>
      </w:r>
      <w:r>
        <w:rPr>
          <w:szCs w:val="21"/>
        </w:rPr>
        <w:t xml:space="preserve"> </w:t>
      </w:r>
      <w:r>
        <w:rPr>
          <w:szCs w:val="21"/>
        </w:rPr>
        <w:t>李军等译</w:t>
      </w:r>
      <w:r>
        <w:rPr>
          <w:szCs w:val="21"/>
        </w:rPr>
        <w:t>. PHP</w:t>
      </w:r>
      <w:r>
        <w:rPr>
          <w:szCs w:val="21"/>
        </w:rPr>
        <w:t>、</w:t>
      </w:r>
      <w:r>
        <w:rPr>
          <w:szCs w:val="21"/>
        </w:rPr>
        <w:t>MySQL</w:t>
      </w:r>
      <w:r>
        <w:rPr>
          <w:szCs w:val="21"/>
        </w:rPr>
        <w:t>和</w:t>
      </w:r>
      <w:r>
        <w:rPr>
          <w:szCs w:val="21"/>
        </w:rPr>
        <w:t>Apache</w:t>
      </w:r>
      <w:r>
        <w:rPr>
          <w:szCs w:val="21"/>
        </w:rPr>
        <w:t>编程导学</w:t>
      </w:r>
      <w:r>
        <w:rPr>
          <w:szCs w:val="21"/>
        </w:rPr>
        <w:t xml:space="preserve"> [</w:t>
      </w:r>
      <w:r>
        <w:rPr>
          <w:rFonts w:hint="eastAsia"/>
          <w:szCs w:val="21"/>
        </w:rPr>
        <w:t>M</w:t>
      </w:r>
      <w:r>
        <w:rPr>
          <w:szCs w:val="21"/>
        </w:rPr>
        <w:t xml:space="preserve">]. </w:t>
      </w:r>
      <w:r>
        <w:rPr>
          <w:szCs w:val="21"/>
        </w:rPr>
        <w:t>北京</w:t>
      </w:r>
      <w:r>
        <w:rPr>
          <w:szCs w:val="21"/>
        </w:rPr>
        <w:t>:</w:t>
      </w:r>
      <w:r>
        <w:rPr>
          <w:szCs w:val="21"/>
        </w:rPr>
        <w:t>机械工业出版社</w:t>
      </w:r>
      <w:r>
        <w:rPr>
          <w:szCs w:val="21"/>
        </w:rPr>
        <w:t>,2009</w:t>
      </w:r>
      <w:r>
        <w:rPr>
          <w:rFonts w:hint="eastAsia"/>
          <w:szCs w:val="21"/>
        </w:rPr>
        <w:t xml:space="preserve"> </w:t>
      </w:r>
    </w:p>
    <w:p w:rsidR="008B70E8" w:rsidRDefault="008B70E8" w:rsidP="008B70E8">
      <w:pPr>
        <w:ind w:leftChars="200" w:left="735" w:hangingChars="150" w:hanging="315"/>
        <w:rPr>
          <w:szCs w:val="21"/>
        </w:rPr>
      </w:pPr>
      <w:r>
        <w:rPr>
          <w:rFonts w:hint="eastAsia"/>
          <w:szCs w:val="21"/>
        </w:rPr>
        <w:t>[21]</w:t>
      </w:r>
      <w:r>
        <w:rPr>
          <w:rFonts w:ascii="宋体" w:hAnsi="宋体" w:hint="eastAsia"/>
          <w:szCs w:val="21"/>
        </w:rPr>
        <w:t xml:space="preserve"> </w:t>
      </w:r>
      <w:r>
        <w:rPr>
          <w:szCs w:val="21"/>
        </w:rPr>
        <w:t>Wendy Ming-Yen Teoh,Siong Choy Chong,Binshan Lin. Factors affecting consumers' perception of electronic payment: an empirical analysis[J]. Internet Research,2013,4(19):234-235</w:t>
      </w:r>
    </w:p>
    <w:p w:rsidR="008B70E8" w:rsidRDefault="008B70E8" w:rsidP="008B70E8">
      <w:pPr>
        <w:ind w:leftChars="200" w:left="735" w:hangingChars="150" w:hanging="315"/>
        <w:rPr>
          <w:szCs w:val="21"/>
        </w:rPr>
      </w:pPr>
      <w:r>
        <w:rPr>
          <w:rFonts w:hint="eastAsia"/>
          <w:szCs w:val="21"/>
        </w:rPr>
        <w:t xml:space="preserve">[22] </w:t>
      </w:r>
      <w:r>
        <w:rPr>
          <w:szCs w:val="21"/>
        </w:rPr>
        <w:t>殷燕</w:t>
      </w:r>
      <w:r>
        <w:rPr>
          <w:rFonts w:hint="eastAsia"/>
          <w:szCs w:val="21"/>
        </w:rPr>
        <w:t>,</w:t>
      </w:r>
      <w:r>
        <w:rPr>
          <w:szCs w:val="21"/>
        </w:rPr>
        <w:t>吴洪</w:t>
      </w:r>
      <w:r>
        <w:rPr>
          <w:rFonts w:hint="eastAsia"/>
          <w:szCs w:val="21"/>
        </w:rPr>
        <w:t>,</w:t>
      </w:r>
      <w:r>
        <w:rPr>
          <w:szCs w:val="21"/>
        </w:rPr>
        <w:t>张涛</w:t>
      </w:r>
      <w:r>
        <w:rPr>
          <w:rFonts w:hint="eastAsia"/>
          <w:szCs w:val="21"/>
        </w:rPr>
        <w:t>.</w:t>
      </w:r>
      <w:r>
        <w:rPr>
          <w:szCs w:val="21"/>
        </w:rPr>
        <w:t xml:space="preserve"> </w:t>
      </w:r>
      <w:r>
        <w:rPr>
          <w:szCs w:val="21"/>
        </w:rPr>
        <w:t>基于</w:t>
      </w:r>
      <w:r>
        <w:rPr>
          <w:szCs w:val="21"/>
        </w:rPr>
        <w:t>MVC</w:t>
      </w:r>
      <w:r>
        <w:rPr>
          <w:szCs w:val="21"/>
        </w:rPr>
        <w:t>设计模式的</w:t>
      </w:r>
      <w:r>
        <w:rPr>
          <w:szCs w:val="21"/>
        </w:rPr>
        <w:t>thinkphp</w:t>
      </w:r>
      <w:r>
        <w:rPr>
          <w:szCs w:val="21"/>
        </w:rPr>
        <w:t>框架的研究与应用</w:t>
      </w:r>
      <w:r>
        <w:rPr>
          <w:rFonts w:hint="eastAsia"/>
          <w:szCs w:val="21"/>
        </w:rPr>
        <w:t>[D].</w:t>
      </w:r>
      <w:r>
        <w:rPr>
          <w:rFonts w:hint="eastAsia"/>
          <w:szCs w:val="21"/>
        </w:rPr>
        <w:t>西安</w:t>
      </w:r>
      <w:r>
        <w:rPr>
          <w:szCs w:val="21"/>
        </w:rPr>
        <w:t>：</w:t>
      </w:r>
      <w:r>
        <w:rPr>
          <w:szCs w:val="21"/>
        </w:rPr>
        <w:t> </w:t>
      </w:r>
      <w:r>
        <w:rPr>
          <w:szCs w:val="21"/>
        </w:rPr>
        <w:t>西安建筑科技大学</w:t>
      </w:r>
      <w:r>
        <w:rPr>
          <w:rFonts w:hint="eastAsia"/>
          <w:szCs w:val="21"/>
        </w:rPr>
        <w:t>.2010</w:t>
      </w:r>
    </w:p>
    <w:p w:rsidR="008B70E8" w:rsidRDefault="008B70E8" w:rsidP="008B70E8">
      <w:pPr>
        <w:ind w:leftChars="200" w:left="735" w:hangingChars="150" w:hanging="315"/>
        <w:rPr>
          <w:szCs w:val="21"/>
        </w:rPr>
      </w:pPr>
      <w:r>
        <w:rPr>
          <w:rFonts w:hint="eastAsia"/>
          <w:szCs w:val="21"/>
        </w:rPr>
        <w:t xml:space="preserve">[23] </w:t>
      </w:r>
      <w:r>
        <w:rPr>
          <w:szCs w:val="21"/>
        </w:rPr>
        <w:t>梁文新</w:t>
      </w:r>
      <w:r>
        <w:rPr>
          <w:szCs w:val="21"/>
        </w:rPr>
        <w:t>,</w:t>
      </w:r>
      <w:r>
        <w:rPr>
          <w:szCs w:val="21"/>
        </w:rPr>
        <w:t>宋强</w:t>
      </w:r>
      <w:r>
        <w:rPr>
          <w:szCs w:val="21"/>
        </w:rPr>
        <w:t>,</w:t>
      </w:r>
      <w:r>
        <w:rPr>
          <w:szCs w:val="21"/>
        </w:rPr>
        <w:t>刘凌霞</w:t>
      </w:r>
      <w:r>
        <w:rPr>
          <w:rFonts w:hint="eastAsia"/>
          <w:szCs w:val="21"/>
        </w:rPr>
        <w:t>.</w:t>
      </w:r>
      <w:r>
        <w:rPr>
          <w:szCs w:val="21"/>
        </w:rPr>
        <w:t>Ajax + PHP</w:t>
      </w:r>
      <w:r>
        <w:rPr>
          <w:szCs w:val="21"/>
        </w:rPr>
        <w:t>程序设计实战详解</w:t>
      </w:r>
      <w:r>
        <w:rPr>
          <w:rFonts w:hint="eastAsia"/>
          <w:szCs w:val="21"/>
        </w:rPr>
        <w:t>[M].</w:t>
      </w:r>
      <w:r>
        <w:rPr>
          <w:szCs w:val="21"/>
        </w:rPr>
        <w:t>北京</w:t>
      </w:r>
      <w:r>
        <w:rPr>
          <w:szCs w:val="21"/>
        </w:rPr>
        <w:t>:</w:t>
      </w:r>
      <w:r>
        <w:rPr>
          <w:szCs w:val="21"/>
        </w:rPr>
        <w:t>清华大学出版社</w:t>
      </w:r>
      <w:r>
        <w:rPr>
          <w:szCs w:val="21"/>
        </w:rPr>
        <w:t>,2010</w:t>
      </w:r>
    </w:p>
    <w:p w:rsidR="008B70E8" w:rsidRDefault="008B70E8" w:rsidP="008B70E8">
      <w:pPr>
        <w:ind w:leftChars="200" w:left="735" w:hangingChars="150" w:hanging="315"/>
        <w:rPr>
          <w:szCs w:val="21"/>
        </w:rPr>
      </w:pPr>
      <w:r>
        <w:rPr>
          <w:rFonts w:hint="eastAsia"/>
          <w:szCs w:val="21"/>
        </w:rPr>
        <w:t xml:space="preserve">[24] </w:t>
      </w:r>
      <w:r>
        <w:rPr>
          <w:szCs w:val="21"/>
        </w:rPr>
        <w:t>魏汉斌</w:t>
      </w:r>
      <w:r>
        <w:rPr>
          <w:rFonts w:hint="eastAsia"/>
          <w:szCs w:val="21"/>
        </w:rPr>
        <w:t>.</w:t>
      </w:r>
      <w:r>
        <w:rPr>
          <w:szCs w:val="21"/>
        </w:rPr>
        <w:t>PHP</w:t>
      </w:r>
      <w:r>
        <w:rPr>
          <w:szCs w:val="21"/>
        </w:rPr>
        <w:t>在电子商务网站建设中的应用研究</w:t>
      </w:r>
      <w:r>
        <w:rPr>
          <w:rFonts w:hint="eastAsia"/>
          <w:szCs w:val="21"/>
        </w:rPr>
        <w:t>[J].</w:t>
      </w:r>
      <w:r>
        <w:rPr>
          <w:szCs w:val="21"/>
        </w:rPr>
        <w:t>无线互联科</w:t>
      </w:r>
      <w:r>
        <w:rPr>
          <w:rFonts w:hint="eastAsia"/>
          <w:szCs w:val="21"/>
        </w:rPr>
        <w:t xml:space="preserve"> </w:t>
      </w:r>
      <w:r>
        <w:rPr>
          <w:szCs w:val="21"/>
        </w:rPr>
        <w:t>技</w:t>
      </w:r>
      <w:r>
        <w:rPr>
          <w:rFonts w:hint="eastAsia"/>
          <w:szCs w:val="21"/>
        </w:rPr>
        <w:t>.2012,6:90-91</w:t>
      </w:r>
    </w:p>
    <w:p w:rsidR="008B70E8" w:rsidRDefault="008B70E8" w:rsidP="008B70E8">
      <w:pPr>
        <w:ind w:leftChars="200" w:left="735" w:hangingChars="150" w:hanging="315"/>
        <w:rPr>
          <w:szCs w:val="21"/>
        </w:rPr>
      </w:pPr>
      <w:r>
        <w:rPr>
          <w:szCs w:val="21"/>
        </w:rPr>
        <w:t xml:space="preserve">[25] </w:t>
      </w:r>
      <w:r>
        <w:rPr>
          <w:szCs w:val="21"/>
        </w:rPr>
        <w:t>杨晓云</w:t>
      </w:r>
      <w:r>
        <w:rPr>
          <w:szCs w:val="21"/>
        </w:rPr>
        <w:t>,</w:t>
      </w:r>
      <w:r>
        <w:rPr>
          <w:szCs w:val="21"/>
        </w:rPr>
        <w:t>王建桥</w:t>
      </w:r>
      <w:r>
        <w:rPr>
          <w:szCs w:val="21"/>
        </w:rPr>
        <w:t>,</w:t>
      </w:r>
      <w:r>
        <w:rPr>
          <w:szCs w:val="21"/>
        </w:rPr>
        <w:t>杨涛</w:t>
      </w:r>
      <w:r>
        <w:rPr>
          <w:rFonts w:hint="eastAsia"/>
          <w:szCs w:val="21"/>
        </w:rPr>
        <w:t>.</w:t>
      </w:r>
      <w:r>
        <w:rPr>
          <w:szCs w:val="21"/>
        </w:rPr>
        <w:t xml:space="preserve"> MySQL</w:t>
      </w:r>
      <w:r>
        <w:rPr>
          <w:szCs w:val="21"/>
        </w:rPr>
        <w:t>技术内幕</w:t>
      </w:r>
      <w:r>
        <w:rPr>
          <w:szCs w:val="21"/>
        </w:rPr>
        <w:t xml:space="preserve"> [M]. </w:t>
      </w:r>
      <w:r>
        <w:rPr>
          <w:rFonts w:hint="eastAsia"/>
          <w:szCs w:val="21"/>
        </w:rPr>
        <w:t>北京：</w:t>
      </w:r>
      <w:r>
        <w:rPr>
          <w:szCs w:val="21"/>
        </w:rPr>
        <w:t>人民邮电出版社</w:t>
      </w:r>
      <w:r>
        <w:rPr>
          <w:szCs w:val="21"/>
        </w:rPr>
        <w:t>,2011,</w:t>
      </w:r>
      <w:r>
        <w:rPr>
          <w:rFonts w:hint="eastAsia"/>
          <w:szCs w:val="21"/>
        </w:rPr>
        <w:t>88</w:t>
      </w:r>
      <w:r>
        <w:rPr>
          <w:szCs w:val="21"/>
        </w:rPr>
        <w:t>-</w:t>
      </w:r>
      <w:r>
        <w:rPr>
          <w:rFonts w:hint="eastAsia"/>
          <w:szCs w:val="21"/>
        </w:rPr>
        <w:t>163</w:t>
      </w:r>
    </w:p>
    <w:p w:rsidR="008B70E8" w:rsidRDefault="008B70E8" w:rsidP="008B70E8">
      <w:pPr>
        <w:ind w:leftChars="200" w:left="735" w:hangingChars="150" w:hanging="315"/>
        <w:rPr>
          <w:szCs w:val="21"/>
        </w:rPr>
      </w:pPr>
      <w:r>
        <w:rPr>
          <w:szCs w:val="21"/>
        </w:rPr>
        <w:t xml:space="preserve">[26] </w:t>
      </w:r>
      <w:r>
        <w:rPr>
          <w:rFonts w:hint="eastAsia"/>
          <w:szCs w:val="21"/>
        </w:rPr>
        <w:t>王家华</w:t>
      </w:r>
      <w:r>
        <w:rPr>
          <w:rFonts w:hint="eastAsia"/>
          <w:szCs w:val="21"/>
        </w:rPr>
        <w:t xml:space="preserve">. </w:t>
      </w:r>
      <w:r>
        <w:rPr>
          <w:rFonts w:hint="eastAsia"/>
          <w:szCs w:val="21"/>
        </w:rPr>
        <w:t>软件工程</w:t>
      </w:r>
      <w:r>
        <w:rPr>
          <w:rFonts w:hint="eastAsia"/>
          <w:szCs w:val="21"/>
        </w:rPr>
        <w:t>[M].</w:t>
      </w:r>
      <w:r>
        <w:rPr>
          <w:rFonts w:hint="eastAsia"/>
          <w:szCs w:val="21"/>
        </w:rPr>
        <w:t>东北大学出版社</w:t>
      </w:r>
      <w:r>
        <w:rPr>
          <w:rFonts w:hint="eastAsia"/>
          <w:szCs w:val="21"/>
        </w:rPr>
        <w:t>,2011.</w:t>
      </w:r>
    </w:p>
    <w:p w:rsidR="008B70E8" w:rsidRDefault="008B70E8" w:rsidP="008B70E8">
      <w:pPr>
        <w:ind w:leftChars="200" w:left="735" w:hangingChars="150" w:hanging="315"/>
        <w:rPr>
          <w:szCs w:val="21"/>
        </w:rPr>
      </w:pPr>
      <w:r>
        <w:rPr>
          <w:szCs w:val="21"/>
        </w:rPr>
        <w:t xml:space="preserve">[27] </w:t>
      </w:r>
      <w:r>
        <w:rPr>
          <w:rFonts w:hint="eastAsia"/>
          <w:szCs w:val="21"/>
        </w:rPr>
        <w:t>陈小红</w:t>
      </w:r>
      <w:r>
        <w:rPr>
          <w:rFonts w:hint="eastAsia"/>
          <w:szCs w:val="21"/>
        </w:rPr>
        <w:t>.</w:t>
      </w:r>
      <w:r>
        <w:rPr>
          <w:rFonts w:hint="eastAsia"/>
          <w:szCs w:val="21"/>
        </w:rPr>
        <w:t>电子商务对经济增长贡献的评价与控制研究</w:t>
      </w:r>
      <w:r>
        <w:rPr>
          <w:rFonts w:hint="eastAsia"/>
          <w:szCs w:val="21"/>
        </w:rPr>
        <w:t>[D].</w:t>
      </w:r>
      <w:r>
        <w:rPr>
          <w:rFonts w:hint="eastAsia"/>
          <w:szCs w:val="21"/>
        </w:rPr>
        <w:t>上海：东华大学，</w:t>
      </w:r>
      <w:r>
        <w:rPr>
          <w:rFonts w:hint="eastAsia"/>
          <w:szCs w:val="21"/>
        </w:rPr>
        <w:t>2011</w:t>
      </w:r>
      <w:r>
        <w:rPr>
          <w:szCs w:val="21"/>
        </w:rPr>
        <w:t xml:space="preserve"> [</w:t>
      </w:r>
      <w:r>
        <w:rPr>
          <w:rFonts w:hint="eastAsia"/>
          <w:szCs w:val="21"/>
        </w:rPr>
        <w:t>7</w:t>
      </w:r>
      <w:r>
        <w:rPr>
          <w:szCs w:val="21"/>
        </w:rPr>
        <w:t xml:space="preserve">] </w:t>
      </w:r>
      <w:r>
        <w:rPr>
          <w:szCs w:val="21"/>
        </w:rPr>
        <w:t>吴清秀</w:t>
      </w:r>
      <w:r>
        <w:rPr>
          <w:rFonts w:hint="eastAsia"/>
          <w:szCs w:val="21"/>
        </w:rPr>
        <w:t>.</w:t>
      </w:r>
      <w:r>
        <w:rPr>
          <w:szCs w:val="21"/>
        </w:rPr>
        <w:t>PHP</w:t>
      </w:r>
      <w:r>
        <w:rPr>
          <w:szCs w:val="21"/>
        </w:rPr>
        <w:t>网站开发</w:t>
      </w:r>
      <w:r>
        <w:rPr>
          <w:szCs w:val="21"/>
        </w:rPr>
        <w:t>[M].</w:t>
      </w:r>
      <w:r>
        <w:rPr>
          <w:rFonts w:hint="eastAsia"/>
          <w:szCs w:val="21"/>
        </w:rPr>
        <w:t>北京</w:t>
      </w:r>
      <w:r>
        <w:rPr>
          <w:szCs w:val="21"/>
        </w:rPr>
        <w:t xml:space="preserve">: </w:t>
      </w:r>
      <w:r>
        <w:rPr>
          <w:szCs w:val="21"/>
        </w:rPr>
        <w:t>机械工业出版社</w:t>
      </w:r>
      <w:r>
        <w:rPr>
          <w:szCs w:val="21"/>
        </w:rPr>
        <w:t>,2014</w:t>
      </w:r>
    </w:p>
    <w:p w:rsidR="008B70E8" w:rsidRDefault="008B70E8" w:rsidP="008B70E8">
      <w:pPr>
        <w:ind w:leftChars="200" w:left="735" w:hangingChars="150" w:hanging="315"/>
        <w:rPr>
          <w:szCs w:val="21"/>
        </w:rPr>
      </w:pPr>
      <w:r>
        <w:rPr>
          <w:szCs w:val="21"/>
        </w:rPr>
        <w:t>[28] Xiaoming Meng. Study on Combining of E-commerce and E-marketing[J]. Journal of  Software,2010,32(12):55-56</w:t>
      </w:r>
    </w:p>
    <w:p w:rsidR="008B70E8" w:rsidRDefault="008B70E8" w:rsidP="008B70E8">
      <w:pPr>
        <w:ind w:leftChars="200" w:left="735" w:hangingChars="150" w:hanging="315"/>
        <w:rPr>
          <w:szCs w:val="21"/>
        </w:rPr>
      </w:pPr>
      <w:r>
        <w:rPr>
          <w:szCs w:val="21"/>
        </w:rPr>
        <w:t xml:space="preserve">[29] </w:t>
      </w:r>
      <w:r>
        <w:rPr>
          <w:szCs w:val="21"/>
        </w:rPr>
        <w:t>季国飞</w:t>
      </w:r>
      <w:r>
        <w:rPr>
          <w:szCs w:val="21"/>
        </w:rPr>
        <w:t>,</w:t>
      </w:r>
      <w:r>
        <w:rPr>
          <w:szCs w:val="21"/>
        </w:rPr>
        <w:t>朱佩德</w:t>
      </w:r>
      <w:r>
        <w:rPr>
          <w:rFonts w:hint="eastAsia"/>
          <w:szCs w:val="21"/>
        </w:rPr>
        <w:t>.</w:t>
      </w:r>
      <w:r>
        <w:rPr>
          <w:szCs w:val="21"/>
        </w:rPr>
        <w:t>深入理解</w:t>
      </w:r>
      <w:r>
        <w:rPr>
          <w:szCs w:val="21"/>
        </w:rPr>
        <w:t>PHP:</w:t>
      </w:r>
      <w:r>
        <w:rPr>
          <w:szCs w:val="21"/>
        </w:rPr>
        <w:t>高级技巧</w:t>
      </w:r>
      <w:r>
        <w:rPr>
          <w:rFonts w:hint="eastAsia"/>
          <w:szCs w:val="21"/>
        </w:rPr>
        <w:t>、</w:t>
      </w:r>
      <w:r>
        <w:rPr>
          <w:szCs w:val="21"/>
        </w:rPr>
        <w:t>面向对象与核心技术</w:t>
      </w:r>
      <w:r>
        <w:rPr>
          <w:szCs w:val="21"/>
        </w:rPr>
        <w:t>[M]</w:t>
      </w:r>
      <w:r>
        <w:rPr>
          <w:rFonts w:hint="eastAsia"/>
          <w:szCs w:val="21"/>
        </w:rPr>
        <w:t>.</w:t>
      </w:r>
      <w:r>
        <w:rPr>
          <w:szCs w:val="21"/>
        </w:rPr>
        <w:t xml:space="preserve"> </w:t>
      </w:r>
      <w:r>
        <w:rPr>
          <w:szCs w:val="21"/>
        </w:rPr>
        <w:t>北京</w:t>
      </w:r>
      <w:r>
        <w:rPr>
          <w:szCs w:val="21"/>
        </w:rPr>
        <w:t>:</w:t>
      </w:r>
      <w:r>
        <w:rPr>
          <w:szCs w:val="21"/>
        </w:rPr>
        <w:t>机械</w:t>
      </w:r>
      <w:r>
        <w:rPr>
          <w:rFonts w:hint="eastAsia"/>
          <w:szCs w:val="21"/>
        </w:rPr>
        <w:t xml:space="preserve"> </w:t>
      </w:r>
      <w:r>
        <w:rPr>
          <w:szCs w:val="21"/>
        </w:rPr>
        <w:t>工业出版社</w:t>
      </w:r>
      <w:r>
        <w:rPr>
          <w:szCs w:val="21"/>
        </w:rPr>
        <w:t>,2014,</w:t>
      </w:r>
      <w:r>
        <w:rPr>
          <w:rFonts w:hint="eastAsia"/>
          <w:szCs w:val="21"/>
        </w:rPr>
        <w:t>1</w:t>
      </w:r>
      <w:r>
        <w:rPr>
          <w:szCs w:val="21"/>
        </w:rPr>
        <w:t>4</w:t>
      </w:r>
      <w:r>
        <w:rPr>
          <w:rFonts w:hint="eastAsia"/>
          <w:szCs w:val="21"/>
        </w:rPr>
        <w:t>2</w:t>
      </w:r>
      <w:r>
        <w:rPr>
          <w:szCs w:val="21"/>
        </w:rPr>
        <w:t>-</w:t>
      </w:r>
      <w:r>
        <w:rPr>
          <w:rFonts w:hint="eastAsia"/>
          <w:szCs w:val="21"/>
        </w:rPr>
        <w:t>258</w:t>
      </w:r>
    </w:p>
    <w:p w:rsidR="008B70E8" w:rsidRDefault="008B70E8" w:rsidP="008B70E8">
      <w:pPr>
        <w:ind w:leftChars="200" w:left="735" w:hangingChars="150" w:hanging="315"/>
        <w:rPr>
          <w:szCs w:val="21"/>
        </w:rPr>
      </w:pPr>
      <w:r>
        <w:rPr>
          <w:szCs w:val="21"/>
        </w:rPr>
        <w:t xml:space="preserve">[30] </w:t>
      </w:r>
      <w:r>
        <w:rPr>
          <w:szCs w:val="21"/>
        </w:rPr>
        <w:t>吴强</w:t>
      </w:r>
      <w:r>
        <w:rPr>
          <w:rFonts w:hint="eastAsia"/>
          <w:szCs w:val="21"/>
        </w:rPr>
        <w:t>.</w:t>
      </w:r>
      <w:r>
        <w:rPr>
          <w:szCs w:val="21"/>
        </w:rPr>
        <w:t xml:space="preserve"> Web</w:t>
      </w:r>
      <w:r>
        <w:rPr>
          <w:szCs w:val="21"/>
        </w:rPr>
        <w:t>前端设计</w:t>
      </w:r>
      <w:r>
        <w:rPr>
          <w:szCs w:val="21"/>
        </w:rPr>
        <w:t>:HTML+CSS+jQuery</w:t>
      </w:r>
      <w:r>
        <w:rPr>
          <w:szCs w:val="21"/>
        </w:rPr>
        <w:t>技术教程</w:t>
      </w:r>
      <w:r>
        <w:rPr>
          <w:rFonts w:hint="eastAsia"/>
          <w:szCs w:val="21"/>
        </w:rPr>
        <w:t>[M].</w:t>
      </w:r>
      <w:r>
        <w:rPr>
          <w:szCs w:val="21"/>
        </w:rPr>
        <w:t xml:space="preserve"> </w:t>
      </w:r>
      <w:r>
        <w:rPr>
          <w:szCs w:val="21"/>
        </w:rPr>
        <w:t>北京</w:t>
      </w:r>
      <w:r>
        <w:rPr>
          <w:szCs w:val="21"/>
        </w:rPr>
        <w:t>:</w:t>
      </w:r>
      <w:r>
        <w:rPr>
          <w:szCs w:val="21"/>
        </w:rPr>
        <w:t>清华大学出版</w:t>
      </w:r>
      <w:r>
        <w:rPr>
          <w:rFonts w:hint="eastAsia"/>
          <w:szCs w:val="21"/>
        </w:rPr>
        <w:t xml:space="preserve"> </w:t>
      </w:r>
      <w:r>
        <w:rPr>
          <w:szCs w:val="21"/>
        </w:rPr>
        <w:t>社</w:t>
      </w:r>
      <w:r>
        <w:rPr>
          <w:szCs w:val="21"/>
        </w:rPr>
        <w:t>,2014</w:t>
      </w:r>
      <w:r>
        <w:rPr>
          <w:rFonts w:hint="eastAsia"/>
          <w:szCs w:val="21"/>
        </w:rPr>
        <w:t xml:space="preserve"> </w:t>
      </w:r>
    </w:p>
    <w:p w:rsidR="008B70E8" w:rsidRDefault="008B70E8" w:rsidP="008B70E8">
      <w:pPr>
        <w:ind w:leftChars="200" w:left="735" w:hangingChars="150" w:hanging="315"/>
        <w:rPr>
          <w:szCs w:val="21"/>
        </w:rPr>
      </w:pPr>
      <w:r>
        <w:rPr>
          <w:szCs w:val="21"/>
        </w:rPr>
        <w:t xml:space="preserve">[31] </w:t>
      </w:r>
      <w:r>
        <w:rPr>
          <w:szCs w:val="21"/>
        </w:rPr>
        <w:t>付勇</w:t>
      </w:r>
      <w:r>
        <w:rPr>
          <w:szCs w:val="21"/>
        </w:rPr>
        <w:t>,</w:t>
      </w:r>
      <w:r>
        <w:rPr>
          <w:szCs w:val="21"/>
        </w:rPr>
        <w:t>景丽</w:t>
      </w:r>
      <w:r>
        <w:rPr>
          <w:rFonts w:hint="eastAsia"/>
          <w:szCs w:val="21"/>
        </w:rPr>
        <w:t>.</w:t>
      </w:r>
      <w:r>
        <w:rPr>
          <w:szCs w:val="21"/>
        </w:rPr>
        <w:t>PHP</w:t>
      </w:r>
      <w:r>
        <w:rPr>
          <w:szCs w:val="21"/>
        </w:rPr>
        <w:t>框架高级编程</w:t>
      </w:r>
      <w:r>
        <w:rPr>
          <w:szCs w:val="21"/>
        </w:rPr>
        <w:t>:</w:t>
      </w:r>
      <w:r>
        <w:rPr>
          <w:szCs w:val="21"/>
        </w:rPr>
        <w:t>应用</w:t>
      </w:r>
      <w:r>
        <w:rPr>
          <w:szCs w:val="21"/>
        </w:rPr>
        <w:t>Symfony</w:t>
      </w:r>
      <w:r>
        <w:rPr>
          <w:szCs w:val="21"/>
        </w:rPr>
        <w:t>、</w:t>
      </w:r>
      <w:r>
        <w:rPr>
          <w:szCs w:val="21"/>
        </w:rPr>
        <w:t>CakePHP</w:t>
      </w:r>
      <w:r>
        <w:rPr>
          <w:szCs w:val="21"/>
        </w:rPr>
        <w:t>和</w:t>
      </w:r>
      <w:r>
        <w:rPr>
          <w:szCs w:val="21"/>
        </w:rPr>
        <w:t>Zend</w:t>
      </w:r>
      <w:r>
        <w:rPr>
          <w:rFonts w:hint="eastAsia"/>
          <w:szCs w:val="21"/>
        </w:rPr>
        <w:t>[M].</w:t>
      </w:r>
      <w:r>
        <w:rPr>
          <w:szCs w:val="21"/>
        </w:rPr>
        <w:t xml:space="preserve"> </w:t>
      </w:r>
      <w:r>
        <w:rPr>
          <w:szCs w:val="21"/>
        </w:rPr>
        <w:t>北京</w:t>
      </w:r>
      <w:r>
        <w:rPr>
          <w:szCs w:val="21"/>
        </w:rPr>
        <w:t>:</w:t>
      </w:r>
      <w:r>
        <w:rPr>
          <w:szCs w:val="21"/>
        </w:rPr>
        <w:t>清华</w:t>
      </w:r>
      <w:r>
        <w:rPr>
          <w:rFonts w:hint="eastAsia"/>
          <w:szCs w:val="21"/>
        </w:rPr>
        <w:t xml:space="preserve">  </w:t>
      </w:r>
      <w:r>
        <w:rPr>
          <w:szCs w:val="21"/>
        </w:rPr>
        <w:t>大学出版社</w:t>
      </w:r>
      <w:r>
        <w:rPr>
          <w:szCs w:val="21"/>
        </w:rPr>
        <w:t>,2012</w:t>
      </w: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pStyle w:val="1"/>
      </w:pPr>
      <w:bookmarkStart w:id="626" w:name="_Toc421749184"/>
      <w:r>
        <w:rPr>
          <w:rFonts w:hint="eastAsia"/>
        </w:rPr>
        <w:t>翻译部分</w:t>
      </w:r>
      <w:bookmarkEnd w:id="622"/>
      <w:bookmarkEnd w:id="623"/>
      <w:bookmarkEnd w:id="626"/>
    </w:p>
    <w:p w:rsidR="008B70E8" w:rsidRDefault="008B70E8" w:rsidP="008B70E8">
      <w:pPr>
        <w:pStyle w:val="2"/>
        <w:numPr>
          <w:ilvl w:val="1"/>
          <w:numId w:val="0"/>
        </w:numPr>
      </w:pPr>
      <w:bookmarkStart w:id="627" w:name="_Toc421749185"/>
      <w:r>
        <w:rPr>
          <w:rFonts w:hint="eastAsia"/>
        </w:rPr>
        <w:t>外文资料原文</w:t>
      </w:r>
      <w:bookmarkEnd w:id="624"/>
      <w:bookmarkEnd w:id="625"/>
      <w:bookmarkEnd w:id="627"/>
    </w:p>
    <w:p w:rsidR="008B70E8" w:rsidRDefault="008B70E8" w:rsidP="008B70E8">
      <w:pPr>
        <w:autoSpaceDE w:val="0"/>
        <w:autoSpaceDN w:val="0"/>
        <w:adjustRightInd w:val="0"/>
        <w:ind w:firstLine="560"/>
        <w:jc w:val="center"/>
        <w:rPr>
          <w:kern w:val="0"/>
          <w:sz w:val="28"/>
          <w:szCs w:val="28"/>
        </w:rPr>
      </w:pPr>
      <w:r>
        <w:rPr>
          <w:kern w:val="0"/>
          <w:sz w:val="28"/>
          <w:szCs w:val="28"/>
        </w:rPr>
        <w:t>Consumer‘s Trust in using E-Commerce Websites</w:t>
      </w:r>
    </w:p>
    <w:p w:rsidR="008B70E8" w:rsidRDefault="008B70E8" w:rsidP="008B70E8">
      <w:pPr>
        <w:autoSpaceDE w:val="0"/>
        <w:autoSpaceDN w:val="0"/>
        <w:adjustRightInd w:val="0"/>
        <w:ind w:firstLine="482"/>
        <w:jc w:val="center"/>
        <w:rPr>
          <w:b/>
          <w:kern w:val="0"/>
        </w:rPr>
      </w:pPr>
      <w:r>
        <w:rPr>
          <w:b/>
          <w:kern w:val="0"/>
        </w:rPr>
        <w:t>I. INTRODUCTION</w:t>
      </w:r>
    </w:p>
    <w:p w:rsidR="008B70E8" w:rsidRDefault="008B70E8" w:rsidP="008B70E8">
      <w:pPr>
        <w:autoSpaceDE w:val="0"/>
        <w:autoSpaceDN w:val="0"/>
        <w:adjustRightInd w:val="0"/>
        <w:jc w:val="left"/>
        <w:rPr>
          <w:kern w:val="0"/>
        </w:rPr>
      </w:pPr>
      <w:r>
        <w:rPr>
          <w:kern w:val="0"/>
        </w:rPr>
        <w:t>According to U.S. Legal Definitions, a consumer  transaction is defined as "a sale, lease, assignmen by chance, or other disposition of an item of personal property." Here, inclusion of leasing means that a customer need not pay the full amount upfront for a purchase to legally meet the definition of "consumer transaction." Additionally, he/she does not even need to directly purchase a product. Consumer transactions serve the purpose of providing people with the products and services they need or want. These financial interactions are vital for keeping companies in business and providing jobs to people who, in turn, become consumers themselves.</w:t>
      </w:r>
    </w:p>
    <w:p w:rsidR="008B70E8" w:rsidRDefault="008B70E8" w:rsidP="008B70E8">
      <w:pPr>
        <w:autoSpaceDE w:val="0"/>
        <w:autoSpaceDN w:val="0"/>
        <w:adjustRightInd w:val="0"/>
        <w:jc w:val="left"/>
        <w:rPr>
          <w:kern w:val="0"/>
        </w:rPr>
      </w:pPr>
      <w:r>
        <w:rPr>
          <w:kern w:val="0"/>
        </w:rPr>
        <w:t>In e-commerce (electronic commerce), B2C (business to consumer) is a transaction between the business or organization and its customers. In other words, it is an e-commerce and an internet model where transactions take place between a business and consumer. Consumer trust may be even more important in electronic, ―cyber‖ transactions than it is in traditional, ―real world‖ transactions. This is because of some of the characteristics of Internet cyber transactions —they are blind, borderless, can occur 24 hours a day and 7 days a week, and are non-instantaneous (payment may occur days or weeks before delivery is completed) — can cause consumers to be concerned that the seller would not adhere to its transactional obligations. Consequently, trust in an Internet business is focused much more on transaction processes.</w:t>
      </w:r>
    </w:p>
    <w:p w:rsidR="008B70E8" w:rsidRDefault="008B70E8" w:rsidP="008B70E8">
      <w:pPr>
        <w:autoSpaceDE w:val="0"/>
        <w:autoSpaceDN w:val="0"/>
        <w:adjustRightInd w:val="0"/>
        <w:jc w:val="left"/>
        <w:rPr>
          <w:kern w:val="0"/>
        </w:rPr>
      </w:pPr>
      <w:r>
        <w:rPr>
          <w:kern w:val="0"/>
        </w:rPr>
        <w:t>To succeed in Internet business, there should be an establishment of trusted transaction processes where e-sellers create an environment in which an expected consumer can relax and have confidence about any transactions which he/she expects. There is an urgent need to analyze an online consumer's decision-making process which can provide an understanding of the complex and dynamic phenomena of trust in online exchanges, given the increasing fact of B2C Internet commerce.</w:t>
      </w:r>
    </w:p>
    <w:p w:rsidR="008B70E8" w:rsidRDefault="008B70E8" w:rsidP="008B70E8">
      <w:pPr>
        <w:autoSpaceDE w:val="0"/>
        <w:autoSpaceDN w:val="0"/>
        <w:adjustRightInd w:val="0"/>
        <w:jc w:val="left"/>
        <w:rPr>
          <w:kern w:val="0"/>
        </w:rPr>
      </w:pPr>
      <w:r>
        <w:rPr>
          <w:kern w:val="0"/>
        </w:rPr>
        <w:t>As Quelch and Klein noted, ―Trust is a critical factor in stimulating purchases over the internet‖. Klein argues that the most significant long-term barrier for realising the potential of Internet marketing to consumers was the lack of consumer trust, both in the merchant‘s honesty and in the merchant‘s competence to fill Internet orders. Hart and Saunders argue that trust has a changing and evolving dynamic. The introduction of technology challenges the trust relationship, thus causing it to be redefined or renegotiated. Till now a lot of effort is done for examining the issue of trust in E-commerce, especially on security, privacy, adoption and participation. Basically, trust is the important concept of customer relationship management with the market for development of B2C.</w:t>
      </w:r>
    </w:p>
    <w:p w:rsidR="008B70E8" w:rsidRDefault="008B70E8" w:rsidP="008B70E8">
      <w:pPr>
        <w:autoSpaceDE w:val="0"/>
        <w:autoSpaceDN w:val="0"/>
        <w:adjustRightInd w:val="0"/>
        <w:jc w:val="left"/>
        <w:rPr>
          <w:color w:val="000000"/>
          <w:kern w:val="0"/>
        </w:rPr>
      </w:pPr>
      <w:r>
        <w:rPr>
          <w:color w:val="000000"/>
          <w:kern w:val="0"/>
        </w:rPr>
        <w:t>Trust is characterised by uncertainty, vulnerability, are and dependence [3]</w:t>
      </w:r>
      <w:r>
        <w:rPr>
          <w:color w:val="000064"/>
          <w:kern w:val="0"/>
        </w:rPr>
        <w:t xml:space="preserve">. </w:t>
      </w:r>
      <w:r>
        <w:rPr>
          <w:color w:val="000000"/>
          <w:kern w:val="0"/>
        </w:rPr>
        <w:t xml:space="preserve">These characteristics are reflected in an online transaction, where customers cannot see the seller face to face, physically examine the merchandise, or collect the merchandise upon payment. The expectation of getting the right delivery is based on belief in the merchant‘s technical competence, and past experience with the merchant due to the fact that </w:t>
      </w:r>
      <w:r>
        <w:rPr>
          <w:color w:val="000000"/>
          <w:kern w:val="0"/>
        </w:rPr>
        <w:lastRenderedPageBreak/>
        <w:t>both regulatory and technical systems of B2C e-commerce are far from perfect.</w:t>
      </w:r>
    </w:p>
    <w:p w:rsidR="008B70E8" w:rsidRDefault="008B70E8" w:rsidP="008B70E8">
      <w:pPr>
        <w:autoSpaceDE w:val="0"/>
        <w:autoSpaceDN w:val="0"/>
        <w:adjustRightInd w:val="0"/>
        <w:jc w:val="left"/>
        <w:rPr>
          <w:kern w:val="0"/>
        </w:rPr>
      </w:pPr>
      <w:r>
        <w:rPr>
          <w:kern w:val="0"/>
        </w:rPr>
        <w:t>Mayer et al. defined trust as a willingness to take risk and perceived risk as the likelihood of both positive and negative outcomes. A number of recent studies of B2C e-commerce have then adapted the Mayer et al. model.</w:t>
      </w:r>
    </w:p>
    <w:p w:rsidR="008B70E8" w:rsidRDefault="008B70E8" w:rsidP="008B70E8">
      <w:pPr>
        <w:autoSpaceDE w:val="0"/>
        <w:autoSpaceDN w:val="0"/>
        <w:adjustRightInd w:val="0"/>
        <w:jc w:val="left"/>
        <w:rPr>
          <w:kern w:val="0"/>
        </w:rPr>
      </w:pPr>
      <w:r>
        <w:rPr>
          <w:kern w:val="0"/>
        </w:rPr>
        <w:t>Most users believe online transaction exist potential risk and cannot trust the security of the internet financial sales platform . Therefore, trust is growing in importance as a topic of study and its influence on Internet financial sales platform is increasing. Trust is crucial in many transactional relationships; especially those containing an element of risk, such as online transactions (Reichheld and Schefter 2000, Moorman et al. 1993, Morgan and Hunt 1994).Commerce Net‘s report suggests that trust is the third of 10 top barriers and inhibitors to e-commerce (Brian et al. 2003).</w:t>
      </w:r>
    </w:p>
    <w:p w:rsidR="008B70E8" w:rsidRDefault="008B70E8" w:rsidP="008B70E8">
      <w:pPr>
        <w:autoSpaceDE w:val="0"/>
        <w:autoSpaceDN w:val="0"/>
        <w:adjustRightInd w:val="0"/>
        <w:ind w:firstLine="482"/>
        <w:jc w:val="center"/>
        <w:rPr>
          <w:b/>
          <w:kern w:val="0"/>
        </w:rPr>
      </w:pPr>
      <w:r>
        <w:rPr>
          <w:b/>
          <w:kern w:val="0"/>
        </w:rPr>
        <w:t>II. RELATION BETWEEN CONSUMERS‘ RISK AND TRUST</w:t>
      </w:r>
    </w:p>
    <w:p w:rsidR="008B70E8" w:rsidRDefault="008B70E8" w:rsidP="008B70E8">
      <w:pPr>
        <w:autoSpaceDE w:val="0"/>
        <w:autoSpaceDN w:val="0"/>
        <w:adjustRightInd w:val="0"/>
        <w:jc w:val="left"/>
        <w:rPr>
          <w:kern w:val="0"/>
        </w:rPr>
      </w:pPr>
      <w:r>
        <w:rPr>
          <w:kern w:val="0"/>
        </w:rPr>
        <w:t>This section discusses about how ‗risk‘ and ‗trust‘ are two important terms that play a key role in the discussion of ecommerce.</w:t>
      </w:r>
    </w:p>
    <w:p w:rsidR="008B70E8" w:rsidRDefault="008B70E8" w:rsidP="008B70E8">
      <w:pPr>
        <w:autoSpaceDE w:val="0"/>
        <w:autoSpaceDN w:val="0"/>
        <w:adjustRightInd w:val="0"/>
        <w:jc w:val="left"/>
        <w:rPr>
          <w:kern w:val="0"/>
        </w:rPr>
      </w:pPr>
      <w:r>
        <w:rPr>
          <w:i/>
          <w:iCs/>
          <w:kern w:val="0"/>
        </w:rPr>
        <w:t xml:space="preserve">Risk Affecting Consumer Trust </w:t>
      </w:r>
      <w:r>
        <w:rPr>
          <w:kern w:val="0"/>
        </w:rPr>
        <w:t>- According to various studies, risk is always present in E-commerce and there is a relationship with trust. Mayer et al. argue that risk taking activities in an organizational context is affected by both trust and perceived risk. Perceived risk is powerful at explaining consumer‘s behaviour because“consumers are more often motivated to avoid mistakes than to maximise utility in purchasing”.</w:t>
      </w:r>
    </w:p>
    <w:p w:rsidR="008B70E8" w:rsidRDefault="008B70E8" w:rsidP="008B70E8">
      <w:pPr>
        <w:autoSpaceDE w:val="0"/>
        <w:autoSpaceDN w:val="0"/>
        <w:adjustRightInd w:val="0"/>
        <w:jc w:val="left"/>
        <w:rPr>
          <w:kern w:val="0"/>
        </w:rPr>
      </w:pPr>
      <w:r>
        <w:rPr>
          <w:kern w:val="0"/>
        </w:rPr>
        <w:t>Consumers using Internet faces lots of risk in E-Commerce like technology, vendor and product. Consumers who use telephone shopping perceive risk because they cannot personally inspect products or compare the quality, size, or style of products. Consumers also perceive risk because time may be lost or frustration may result where the purchases are unsuccessful.</w:t>
      </w:r>
    </w:p>
    <w:p w:rsidR="008B70E8" w:rsidRDefault="008B70E8" w:rsidP="008B70E8">
      <w:pPr>
        <w:autoSpaceDE w:val="0"/>
        <w:autoSpaceDN w:val="0"/>
        <w:adjustRightInd w:val="0"/>
        <w:jc w:val="left"/>
        <w:rPr>
          <w:kern w:val="0"/>
        </w:rPr>
      </w:pPr>
      <w:r>
        <w:rPr>
          <w:kern w:val="0"/>
        </w:rPr>
        <w:t>Online shopping is similar to telephone shopping. Therefore, it faces risk where a consumer cannot see the products, and also when buying of the product becomes unsuccessful.</w:t>
      </w:r>
    </w:p>
    <w:p w:rsidR="008B70E8" w:rsidRDefault="008B70E8" w:rsidP="008B70E8">
      <w:pPr>
        <w:autoSpaceDE w:val="0"/>
        <w:autoSpaceDN w:val="0"/>
        <w:adjustRightInd w:val="0"/>
        <w:jc w:val="left"/>
        <w:rPr>
          <w:kern w:val="0"/>
        </w:rPr>
      </w:pPr>
      <w:r>
        <w:rPr>
          <w:i/>
          <w:iCs/>
          <w:kern w:val="0"/>
        </w:rPr>
        <w:t xml:space="preserve">Trust Defined in E-commerce - </w:t>
      </w:r>
      <w:r>
        <w:rPr>
          <w:kern w:val="0"/>
        </w:rPr>
        <w:t>Moorman et al. define trust as a willingness to rely on an exchange partner in whom one has confidence. Morgan and Hunt define trust as the perception of”confidence in the exchange partner‘s reliability and integrity‘‘. Both definitions highlight the importance of confidence and reliability in the concept of trust.</w:t>
      </w:r>
    </w:p>
    <w:p w:rsidR="008B70E8" w:rsidRDefault="008B70E8" w:rsidP="008B70E8">
      <w:pPr>
        <w:autoSpaceDE w:val="0"/>
        <w:autoSpaceDN w:val="0"/>
        <w:adjustRightInd w:val="0"/>
        <w:jc w:val="left"/>
        <w:rPr>
          <w:kern w:val="0"/>
        </w:rPr>
      </w:pPr>
      <w:r>
        <w:rPr>
          <w:kern w:val="0"/>
        </w:rPr>
        <w:t>The traditional view of Customer Relationship Management (CRM), centered on a one-to-one or one-to many interaction with customers, has changed, digital communications now allow multi-channel customer relationship management.</w:t>
      </w:r>
    </w:p>
    <w:p w:rsidR="008B70E8" w:rsidRDefault="008B70E8" w:rsidP="008B70E8">
      <w:pPr>
        <w:autoSpaceDE w:val="0"/>
        <w:autoSpaceDN w:val="0"/>
        <w:adjustRightInd w:val="0"/>
        <w:jc w:val="left"/>
        <w:rPr>
          <w:kern w:val="0"/>
        </w:rPr>
      </w:pPr>
      <w:r>
        <w:rPr>
          <w:i/>
          <w:iCs/>
          <w:kern w:val="0"/>
        </w:rPr>
        <w:t xml:space="preserve">Relation between Risk and Trust - </w:t>
      </w:r>
      <w:r>
        <w:rPr>
          <w:kern w:val="0"/>
        </w:rPr>
        <w:t>Mayer et al. argue that risk taking activities in an organizational context is affected by both trust and perceived risk. Figure 1 below shows the relation between risk and trust which researchers have summarized them into four types.</w:t>
      </w:r>
    </w:p>
    <w:p w:rsidR="008B70E8" w:rsidRDefault="008B70E8" w:rsidP="008B70E8">
      <w:pPr>
        <w:autoSpaceDE w:val="0"/>
        <w:autoSpaceDN w:val="0"/>
        <w:adjustRightInd w:val="0"/>
        <w:jc w:val="center"/>
        <w:rPr>
          <w:kern w:val="0"/>
        </w:rPr>
      </w:pPr>
      <w:r>
        <w:rPr>
          <w:noProof/>
          <w:kern w:val="0"/>
        </w:rPr>
        <w:drawing>
          <wp:inline distT="0" distB="0" distL="0" distR="0">
            <wp:extent cx="3200400" cy="1685925"/>
            <wp:effectExtent l="0" t="0" r="0" b="9525"/>
            <wp:docPr id="17" name="图片 1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1685925"/>
                    </a:xfrm>
                    <a:prstGeom prst="rect">
                      <a:avLst/>
                    </a:prstGeom>
                    <a:noFill/>
                    <a:ln>
                      <a:noFill/>
                    </a:ln>
                  </pic:spPr>
                </pic:pic>
              </a:graphicData>
            </a:graphic>
          </wp:inline>
        </w:drawing>
      </w:r>
    </w:p>
    <w:p w:rsidR="008B70E8" w:rsidRDefault="008B70E8" w:rsidP="008B70E8">
      <w:pPr>
        <w:autoSpaceDE w:val="0"/>
        <w:autoSpaceDN w:val="0"/>
        <w:adjustRightInd w:val="0"/>
        <w:ind w:firstLineChars="1150" w:firstLine="2415"/>
        <w:rPr>
          <w:kern w:val="0"/>
        </w:rPr>
      </w:pPr>
      <w:r>
        <w:rPr>
          <w:kern w:val="0"/>
        </w:rPr>
        <w:t>Figure 1 Relation between Perceived Risk and Trust</w:t>
      </w:r>
    </w:p>
    <w:p w:rsidR="008B70E8" w:rsidRDefault="008B70E8" w:rsidP="008B70E8">
      <w:pPr>
        <w:autoSpaceDE w:val="0"/>
        <w:autoSpaceDN w:val="0"/>
        <w:adjustRightInd w:val="0"/>
        <w:jc w:val="left"/>
        <w:rPr>
          <w:kern w:val="0"/>
        </w:rPr>
      </w:pPr>
      <w:r>
        <w:rPr>
          <w:color w:val="000000"/>
          <w:kern w:val="0"/>
        </w:rPr>
        <w:t>In case (a) of Table I, Stewart examines effects of trust in a Web-site and perceived risk in transaction channel on consumers‘ willingness to purchase online. She considers perceived risk to be a moderating factor on the relation between consumers‘ trust and their willingness to purchase products from Internet vendors</w:t>
      </w:r>
      <w:r>
        <w:rPr>
          <w:color w:val="000064"/>
          <w:kern w:val="0"/>
        </w:rPr>
        <w:t xml:space="preserve">. </w:t>
      </w:r>
      <w:r>
        <w:rPr>
          <w:color w:val="000000"/>
          <w:kern w:val="0"/>
        </w:rPr>
        <w:t xml:space="preserve">In case (b), Kim and Prabhakar suggest that consumers‘ adoption of Internet banking is determined by a balance </w:t>
      </w:r>
      <w:r>
        <w:rPr>
          <w:color w:val="000000"/>
          <w:kern w:val="0"/>
        </w:rPr>
        <w:lastRenderedPageBreak/>
        <w:t xml:space="preserve">between trust and perceived risk. If the level of trust exceeds the level of perceived risk, consumers will perform the trusting behaviour (i.e., adopting Internet banking). In (c), Cheung and Lee </w:t>
      </w:r>
      <w:r>
        <w:rPr>
          <w:kern w:val="0"/>
        </w:rPr>
        <w:t>suggest that trustworthiness of Internet vendors is affected by</w:t>
      </w:r>
      <w:r>
        <w:rPr>
          <w:color w:val="000000"/>
          <w:kern w:val="0"/>
        </w:rPr>
        <w:t xml:space="preserve"> </w:t>
      </w:r>
      <w:r>
        <w:rPr>
          <w:kern w:val="0"/>
        </w:rPr>
        <w:t>four factors: perceived security control, perceived privacy</w:t>
      </w:r>
      <w:r>
        <w:rPr>
          <w:color w:val="000000"/>
          <w:kern w:val="0"/>
        </w:rPr>
        <w:t xml:space="preserve"> </w:t>
      </w:r>
      <w:r>
        <w:rPr>
          <w:kern w:val="0"/>
        </w:rPr>
        <w:t>control, perceived integrity, and perceived competence.</w:t>
      </w:r>
      <w:r>
        <w:rPr>
          <w:color w:val="000000"/>
          <w:kern w:val="0"/>
        </w:rPr>
        <w:t xml:space="preserve"> </w:t>
      </w:r>
      <w:r>
        <w:rPr>
          <w:kern w:val="0"/>
        </w:rPr>
        <w:t>Moreover, they describe trust as an antecedent of perceived</w:t>
      </w:r>
      <w:r>
        <w:rPr>
          <w:color w:val="000000"/>
          <w:kern w:val="0"/>
        </w:rPr>
        <w:t xml:space="preserve"> </w:t>
      </w:r>
      <w:r>
        <w:rPr>
          <w:kern w:val="0"/>
        </w:rPr>
        <w:t>risk in their model. It suggests that consumers‘ trust of</w:t>
      </w:r>
      <w:r>
        <w:rPr>
          <w:color w:val="000000"/>
          <w:kern w:val="0"/>
        </w:rPr>
        <w:t xml:space="preserve"> </w:t>
      </w:r>
      <w:r>
        <w:rPr>
          <w:kern w:val="0"/>
        </w:rPr>
        <w:t>Internet vendors is negatively associated with their perceived</w:t>
      </w:r>
      <w:r>
        <w:rPr>
          <w:color w:val="000000"/>
          <w:kern w:val="0"/>
        </w:rPr>
        <w:t xml:space="preserve"> </w:t>
      </w:r>
      <w:r>
        <w:rPr>
          <w:kern w:val="0"/>
        </w:rPr>
        <w:t>risk in Internet shopping. On the contrary, (d)Mitchell</w:t>
      </w:r>
      <w:r>
        <w:rPr>
          <w:color w:val="000000"/>
          <w:kern w:val="0"/>
        </w:rPr>
        <w:t xml:space="preserve"> </w:t>
      </w:r>
      <w:r>
        <w:rPr>
          <w:kern w:val="0"/>
        </w:rPr>
        <w:t>considers perceived risk to be an antecedent of trust and the</w:t>
      </w:r>
      <w:r>
        <w:rPr>
          <w:color w:val="000000"/>
          <w:kern w:val="0"/>
        </w:rPr>
        <w:t xml:space="preserve"> </w:t>
      </w:r>
      <w:r>
        <w:rPr>
          <w:kern w:val="0"/>
        </w:rPr>
        <w:t>relation between the two factors to be non- recursive. For</w:t>
      </w:r>
      <w:r>
        <w:rPr>
          <w:color w:val="000000"/>
          <w:kern w:val="0"/>
        </w:rPr>
        <w:t xml:space="preserve"> </w:t>
      </w:r>
      <w:r>
        <w:rPr>
          <w:kern w:val="0"/>
        </w:rPr>
        <w:t>a customer, trust is a safety net for situations where risk</w:t>
      </w:r>
      <w:r>
        <w:rPr>
          <w:color w:val="000000"/>
          <w:kern w:val="0"/>
        </w:rPr>
        <w:t xml:space="preserve"> </w:t>
      </w:r>
      <w:r>
        <w:rPr>
          <w:kern w:val="0"/>
        </w:rPr>
        <w:t>occurs. Therefore, it takes a lot of time to build trust.</w:t>
      </w:r>
    </w:p>
    <w:p w:rsidR="008B70E8" w:rsidRDefault="008B70E8" w:rsidP="008B70E8">
      <w:pPr>
        <w:autoSpaceDE w:val="0"/>
        <w:autoSpaceDN w:val="0"/>
        <w:adjustRightInd w:val="0"/>
        <w:ind w:firstLine="482"/>
        <w:jc w:val="center"/>
        <w:rPr>
          <w:b/>
          <w:kern w:val="0"/>
        </w:rPr>
      </w:pPr>
      <w:r>
        <w:rPr>
          <w:b/>
          <w:kern w:val="0"/>
        </w:rPr>
        <w:t>III. CRITICAL ISSUES RELATED TO CONSUMER TRUST IN ECOMMERCE</w:t>
      </w:r>
    </w:p>
    <w:p w:rsidR="008B70E8" w:rsidRDefault="008B70E8" w:rsidP="008B70E8">
      <w:pPr>
        <w:autoSpaceDE w:val="0"/>
        <w:autoSpaceDN w:val="0"/>
        <w:adjustRightInd w:val="0"/>
        <w:jc w:val="left"/>
        <w:rPr>
          <w:kern w:val="0"/>
        </w:rPr>
      </w:pPr>
      <w:r>
        <w:rPr>
          <w:kern w:val="0"/>
        </w:rPr>
        <w:t>A certain issue which affects consumer‘s trust the most is privacy. Fisher [2001] reported that "Forty-one percent of web buyers surveyed last year by Forrester Research of Cambridge, Mass., said they have contacted a site to be taken off their databases because they felt that the organization used their information unwisely”. As of 1998, the FTC found that the majority of online businesses”had failed to adopt even the most fundamental elements of fair information practices.([Culnan 2000]).” Indeed, relatively few consumers believe that they have very much control over how personal information, revealed online, is used or sold by businesses</w:t>
      </w:r>
    </w:p>
    <w:p w:rsidR="008B70E8" w:rsidRDefault="008B70E8" w:rsidP="008B70E8">
      <w:pPr>
        <w:autoSpaceDE w:val="0"/>
        <w:autoSpaceDN w:val="0"/>
        <w:adjustRightInd w:val="0"/>
        <w:jc w:val="left"/>
        <w:rPr>
          <w:kern w:val="0"/>
        </w:rPr>
      </w:pPr>
      <w:r>
        <w:rPr>
          <w:kern w:val="0"/>
        </w:rPr>
        <w:t>[Culnan and Armstrong 1999].</w:t>
      </w:r>
    </w:p>
    <w:p w:rsidR="008B70E8" w:rsidRDefault="008B70E8" w:rsidP="008B70E8">
      <w:pPr>
        <w:autoSpaceDE w:val="0"/>
        <w:autoSpaceDN w:val="0"/>
        <w:adjustRightInd w:val="0"/>
        <w:jc w:val="left"/>
        <w:rPr>
          <w:kern w:val="0"/>
        </w:rPr>
      </w:pPr>
      <w:r>
        <w:rPr>
          <w:kern w:val="0"/>
        </w:rPr>
        <w:t>Why is privacy of concern to e-commerce? We believe this concern stems from a new technical environment for consumers and businesses, the resulting data flow with substantial benefits to businesses and consumers, consumer concerns in this new environment, and regulatory attempts to govern this environment. It is important to understand each one of these, and to understand the tradeoffs. Privacy as a business issue is extremely sensitive to changes in the surrounding context. Changes in people‘s expectations (such as when they become accustomized to data transfer in commercial settings) or in regulatory governance (such as new laws, governmental regulations, or even case law in the US) can dramatically alter business issues and possibilities.</w:t>
      </w:r>
    </w:p>
    <w:p w:rsidR="008B70E8" w:rsidRDefault="008B70E8" w:rsidP="008B70E8">
      <w:pPr>
        <w:autoSpaceDE w:val="0"/>
        <w:autoSpaceDN w:val="0"/>
        <w:adjustRightInd w:val="0"/>
        <w:jc w:val="left"/>
        <w:rPr>
          <w:kern w:val="0"/>
        </w:rPr>
      </w:pPr>
      <w:r>
        <w:rPr>
          <w:kern w:val="0"/>
        </w:rPr>
        <w:t>The use of digital systems allows data capture at a much larger rate and scope than previously; e-commerce sites could potentially collect an immense amount of data about personal preferences, shopping patterns, patterns of information search and use, and the like about consumers, especially if aggregated across sites. Not only is it easier than ever to collect the data, it is also much easier to search these data [Dhillon and Moores 2001].</w:t>
      </w:r>
    </w:p>
    <w:p w:rsidR="008B70E8" w:rsidRDefault="008B70E8" w:rsidP="008B70E8">
      <w:pPr>
        <w:autoSpaceDE w:val="0"/>
        <w:autoSpaceDN w:val="0"/>
        <w:adjustRightInd w:val="0"/>
        <w:jc w:val="left"/>
        <w:rPr>
          <w:kern w:val="0"/>
        </w:rPr>
      </w:pPr>
      <w:r>
        <w:rPr>
          <w:kern w:val="0"/>
        </w:rPr>
        <w:t>New computational techniques allow data mining for buying patterns and other personal trends. These data can be used to personalize a customer‘s e-commerce experience, augment an organization‘s customer support, or improve a customer‘s specific e-site experience. The data are valuable for reuse, for example, in finding potential sales to existing customers. As well, the data are also valuable to aggregators (who may look for other personal trends and patterns) or for other types of resale. Indeed, reuse and resale are simultaneously both potential opportunities and problems. “Ironically, the same practices that provide value to organizations and their customers also raise privacy concerns.” [Culnan and Armstrong 1999] .</w:t>
      </w:r>
    </w:p>
    <w:p w:rsidR="008B70E8" w:rsidRDefault="008B70E8" w:rsidP="008B70E8">
      <w:pPr>
        <w:autoSpaceDE w:val="0"/>
        <w:autoSpaceDN w:val="0"/>
        <w:adjustRightInd w:val="0"/>
        <w:jc w:val="left"/>
        <w:rPr>
          <w:kern w:val="0"/>
        </w:rPr>
      </w:pPr>
      <w:r>
        <w:rPr>
          <w:kern w:val="0"/>
        </w:rPr>
        <w:t xml:space="preserve">From the viewpoint of customers, many e-commerce sites have done foolish things with their customers‘ data [Fisher 2001]. Consumers‘ opinions in this have been confirmed by media stories of particularly egregious privacy failures and public relations nightmares. Broadly speaking, consumers are merely confirmed in their opinions by the media. As mentioned, few consumers trust companies to keep their data private. In one survey, 92% of respondents indicated that even when companies promised to keep personal data private, they would not actually do so [Light 2001]. </w:t>
      </w:r>
    </w:p>
    <w:p w:rsidR="008B70E8" w:rsidRDefault="008B70E8" w:rsidP="008B70E8">
      <w:pPr>
        <w:autoSpaceDE w:val="0"/>
        <w:autoSpaceDN w:val="0"/>
        <w:adjustRightInd w:val="0"/>
        <w:jc w:val="left"/>
        <w:rPr>
          <w:kern w:val="0"/>
        </w:rPr>
      </w:pPr>
      <w:r>
        <w:rPr>
          <w:kern w:val="0"/>
        </w:rPr>
        <w:t xml:space="preserve">Culnan and Armstrong [1999] make the argument that consumers have two kinds of privacy concerns. First, they are concerned over unauthorized access to personal data because of security breaches (see below) or the lack of internal controls. Second, consumers are concerned about the risk of secondary use – the reuse of their personal data for unrelated purposes without their consent. This includes sharing with third parties who were </w:t>
      </w:r>
      <w:r>
        <w:rPr>
          <w:kern w:val="0"/>
        </w:rPr>
        <w:lastRenderedPageBreak/>
        <w:t>not part of the transaction in which the consumer related his or her personal data. It also includes the aggregation of a consumers‘ transaction data and other personal data to create a profile.</w:t>
      </w:r>
    </w:p>
    <w:p w:rsidR="008B70E8" w:rsidRDefault="008B70E8" w:rsidP="008B70E8">
      <w:pPr>
        <w:autoSpaceDE w:val="0"/>
        <w:autoSpaceDN w:val="0"/>
        <w:adjustRightInd w:val="0"/>
        <w:jc w:val="left"/>
        <w:rPr>
          <w:kern w:val="0"/>
        </w:rPr>
      </w:pPr>
      <w:r>
        <w:rPr>
          <w:kern w:val="0"/>
        </w:rPr>
        <w:t xml:space="preserve">    A number of technologies have altered the current privacy debates. Clark [2001] divides the technologies in question into 4 groups. Clarke argues that there are technologies used for surveillance, the technologies for forming agreements (contracting) about the release of private data, the technologies for labeling and trust, and privacy-enhancing technologies (PETs).</w:t>
      </w:r>
    </w:p>
    <w:p w:rsidR="008B70E8" w:rsidRDefault="008B70E8" w:rsidP="008B70E8">
      <w:pPr>
        <w:autoSpaceDE w:val="0"/>
        <w:autoSpaceDN w:val="0"/>
        <w:adjustRightInd w:val="0"/>
        <w:jc w:val="left"/>
        <w:rPr>
          <w:kern w:val="0"/>
        </w:rPr>
      </w:pPr>
      <w:r>
        <w:rPr>
          <w:kern w:val="0"/>
        </w:rPr>
        <w:t>Balancing these tracking mechanisms are privacy enhancing technologies (PETs), which attempt to defeat or neutralize the surveillance or tracking technologies. Basic PETs include cookie managers and personal firewalls.</w:t>
      </w:r>
    </w:p>
    <w:p w:rsidR="008B70E8" w:rsidRDefault="008B70E8" w:rsidP="008B70E8">
      <w:pPr>
        <w:autoSpaceDE w:val="0"/>
        <w:autoSpaceDN w:val="0"/>
        <w:adjustRightInd w:val="0"/>
        <w:ind w:firstLine="482"/>
        <w:jc w:val="center"/>
        <w:rPr>
          <w:b/>
          <w:kern w:val="0"/>
        </w:rPr>
      </w:pPr>
      <w:r>
        <w:rPr>
          <w:b/>
          <w:kern w:val="0"/>
        </w:rPr>
        <w:t>IV. CONCLUSION</w:t>
      </w:r>
    </w:p>
    <w:p w:rsidR="008B70E8" w:rsidRDefault="008B70E8" w:rsidP="008B70E8">
      <w:pPr>
        <w:autoSpaceDE w:val="0"/>
        <w:autoSpaceDN w:val="0"/>
        <w:adjustRightInd w:val="0"/>
        <w:jc w:val="left"/>
        <w:rPr>
          <w:kern w:val="0"/>
        </w:rPr>
      </w:pPr>
      <w:r>
        <w:rPr>
          <w:kern w:val="0"/>
        </w:rPr>
        <w:t>Past research has recognized that electronic purchase decisions are inherently risky, and therefore trust may be an important factor in giving consumers the confidence they need to engage in such transactions.</w:t>
      </w:r>
    </w:p>
    <w:p w:rsidR="008B70E8" w:rsidRDefault="008B70E8" w:rsidP="008B70E8">
      <w:pPr>
        <w:autoSpaceDE w:val="0"/>
        <w:autoSpaceDN w:val="0"/>
        <w:adjustRightInd w:val="0"/>
        <w:jc w:val="left"/>
        <w:rPr>
          <w:kern w:val="0"/>
        </w:rPr>
      </w:pPr>
      <w:r>
        <w:rPr>
          <w:kern w:val="0"/>
        </w:rPr>
        <w:t>The empirical results suggest that a consumer's trust directly and indirectly affects his or her purchasing intention. A consumer's trust has a strong positive effect on the purchasing intention as well as a strong negative effect on a consumer's perceived risk. This study also provides evidence that a consumer's perceived risk reduces the consumer's intention to purchase, whereas a consumer's perceived benefit increases the consumer's purchasing intention. And finally, we found that these effects of trust, perceived risk, and perceived benefit on purchase intentions ultimately had a “downstream”effect on consumers' actual purchase decisions. Thus, these findings validate the argument that a consumer's trust is an important factor in electronic, “cyber” transaction decision, and thereby support our extended version of the valence framework. Finally, the results indicate that trust to a large degree addresses the risk problem in ecommerce in two ways: by reducing perceived risk and by increasing purchase intentions directly.</w:t>
      </w:r>
    </w:p>
    <w:p w:rsidR="008B70E8" w:rsidRDefault="008B70E8" w:rsidP="008B70E8">
      <w:pPr>
        <w:autoSpaceDE w:val="0"/>
        <w:autoSpaceDN w:val="0"/>
        <w:adjustRightInd w:val="0"/>
        <w:jc w:val="left"/>
        <w:rPr>
          <w:kern w:val="0"/>
        </w:rPr>
      </w:pPr>
      <w:r>
        <w:rPr>
          <w:kern w:val="0"/>
        </w:rPr>
        <w:t xml:space="preserve">    According to Kim, Ferrin et. al, future research will be needed to assess the generalizability of our findings. For example, older consumers may be even less comfortable with online purchasing due to their lack of familiarity with computers and the Internet. It is likely that for these consumers, trust and risk will loom even larger than for younger, more experienced individuals, therefore our model may be equally if not more predictive of purchase decisions for such consumers. Yet research is needed to consider whether this is so. Alternatively, trust could be positioned as a moderator of the relationship between perceived risk and purchase intention. In this view, trust would influence purchase intention only when the transaction is perceived as risky.</w:t>
      </w:r>
    </w:p>
    <w:p w:rsidR="008B70E8" w:rsidRDefault="008B70E8" w:rsidP="008B70E8">
      <w:pPr>
        <w:autoSpaceDE w:val="0"/>
        <w:autoSpaceDN w:val="0"/>
        <w:adjustRightInd w:val="0"/>
        <w:jc w:val="left"/>
        <w:rPr>
          <w:kern w:val="0"/>
        </w:rPr>
      </w:pPr>
      <w:r>
        <w:rPr>
          <w:kern w:val="0"/>
        </w:rPr>
        <w:t>According to N. Lim, to reduce consumers‘ perceived technology risk, it is important for businesses to upgrade their security measures and emphasize the safety of their sites on their Web-pages. Businesses should also enhance their customer services and avoid asking for unnecessary data. In terms of consumers‘ perceived product risk, businesses could consider offering incentives such as warranty or money back guarantee.</w:t>
      </w:r>
    </w:p>
    <w:p w:rsidR="008B70E8" w:rsidRDefault="008B70E8" w:rsidP="008B70E8">
      <w:r>
        <w:rPr>
          <w:rFonts w:hint="eastAsia"/>
        </w:rPr>
        <w:t xml:space="preserve">   </w:t>
      </w:r>
    </w:p>
    <w:p w:rsidR="008B70E8" w:rsidRDefault="008B70E8" w:rsidP="008B70E8">
      <w:pPr>
        <w:pStyle w:val="2"/>
        <w:numPr>
          <w:ilvl w:val="1"/>
          <w:numId w:val="0"/>
        </w:numPr>
      </w:pPr>
      <w:bookmarkStart w:id="628" w:name="_Toc264499169"/>
      <w:bookmarkStart w:id="629" w:name="_Toc264499882"/>
      <w:bookmarkStart w:id="630" w:name="_Toc264147837"/>
      <w:bookmarkStart w:id="631" w:name="_Toc327089728"/>
      <w:bookmarkStart w:id="632" w:name="_Toc357358813"/>
      <w:r>
        <w:rPr>
          <w:rFonts w:hint="eastAsia"/>
        </w:rPr>
        <w:br w:type="page"/>
      </w:r>
      <w:bookmarkStart w:id="633" w:name="_Toc421749186"/>
      <w:bookmarkEnd w:id="628"/>
      <w:bookmarkEnd w:id="629"/>
      <w:r>
        <w:rPr>
          <w:rFonts w:hint="eastAsia"/>
        </w:rPr>
        <w:lastRenderedPageBreak/>
        <w:t>中文翻译</w:t>
      </w:r>
      <w:bookmarkEnd w:id="633"/>
    </w:p>
    <w:p w:rsidR="008B70E8" w:rsidRDefault="008B70E8" w:rsidP="008B70E8">
      <w:pPr>
        <w:ind w:firstLine="562"/>
        <w:jc w:val="center"/>
        <w:rPr>
          <w:b/>
          <w:sz w:val="28"/>
          <w:szCs w:val="28"/>
        </w:rPr>
      </w:pPr>
      <w:r>
        <w:rPr>
          <w:rFonts w:hint="eastAsia"/>
          <w:b/>
          <w:sz w:val="28"/>
          <w:szCs w:val="28"/>
        </w:rPr>
        <w:t>消费者对电子商务网站的信任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1  简介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根据美国的法律定义，消费者交易的定义是“一个销售，租赁，转让的机会，或者说是一项个人财产处理。”在这里，租赁意味着顾客进行合法购买不再需要满足“消费者交易的定义一定是全额支付。“此外，他/她甚至不需要直接购买产品。消费者交易服务为人们提供他们所需要或想要的产品和服务的宗旨。这些金融互动是至关重要的一部分是维持公司业务和提供工作的人，反过来，成为消费者自己。</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电子商务，B2C（企业对消费者）是一个企业或组织与客户之间的交易。换句话说，这个电子商务交易网络模型是发生在企业与消费者之间。消费者的信任可能是更重要体现在网络上的交易而非现实中的交易。因为互联网网络交易是盲目的，无国界的，可以一天24小时，一周7天连续进行，而非瞬时（交付完成之前付款，可能会出现数天或数周）能引起消费者的关注，卖方不会坚持其交易的义务。因此，在一个互联网企业的信任是更专注于交易过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成功的互联网企业，应该为网上卖家建立一个可信的交易环境，这样会让消费者可以放松的进行交易，并且他/她希望可以放心的进行任何交易。通过分析网络消费者的决策过程，可以发现在线交易信任对其中复杂的动态现象的理解的迫切需要，给出B2C电子商务迅猛增长的事实。</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奎尔奇和克莱恩指出,信任是刺激网上消费的一个关键因素。克莱恩认为，实现网络营销的长期障碍，最主要的是消费者信任的缺失，网上订单有商人的诚信和能力来决定。哈特和桑德斯认为,信任是在不断变化和发展的。技术挑战信任关系,从而导致其重新定义或重新谈判。直到现在很多方面都在不断努力完善电子商务的信任,特别是在安全、隐私、采用和参与。基本上,信任是客户关系管理的重要概念与B2C市场的发展的决定因素。</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信任的特点是不确定性，脆弱性，是和依赖性[。这些特点反映在网上交易，客户不能看到卖家面对面，亲自检查商品，或在收取款项时检查商品。获得正确的交付预期是基于信息商家的技术能力，商誉和过去的经验。但是事实上，B2C电子商务的监管和技术的系统远非完美。</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迈耶等人将信任定义为一个愿意承担风险和感知风险作为正面和负面结果的可能性。一些最近在B2C电子商务的研究验证了迈耶等人的模型。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大多数用户认为网上交易存在潜在的风险，不能相信互联网金融销售平台的安全性。因此，信任是越来越重要，一次研究课题表明信任对互联网金融销售平台的影响力越来越大。信任是在许多事务性关系中至关重要;特别是那些含有风险的因素，如网上交易.商业网的报告表明，信任是影响电子商务发展的十大障碍和抑制剂（布莱恩等，2003）。</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 xml:space="preserve">   </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 xml:space="preserve">   2 消费者的风险和信任之间的关系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本节讨论如何。风险和信任这两个重要术语是如何在电子商务中发挥关键作用的。</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风险影响消费者信任，根据各种研究，风险总是存在于电子商务的，并且和信任有很大关系。梅尔等人认为冒险活动在组织方面受双方的信任和感知风险。感知风险能够强有力的解释消费者的行为，因为“消费者往往更主动地避免错误，而不是最大化的购买”。</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消费者使用互联网进行电子商务面临很多风险，比如：技术，供应商和产品。消费者使用电话购物感到风险因为他们不能亲自检查产品或比较产品的质量、大小或产品的风格。消费者同样也有因为时间问题可能导致购买是不成功的风险。</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lastRenderedPageBreak/>
        <w:t>网上购物类似于电话购物。因此,它面临着风险,消费者无法看到产品,在购买产品时,也有可能不成功。信任的电子商务定义——穆斯林等人将信任定义为把信任给自己愿意相信的人。摩根和亨特的感知信任定义为相信交易伙伴的可靠和诚实，定义强调信任的可信性和可靠性。</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客户关系管理(CRM)的传统观点,集中在与客户一对一或一对多的交互,现在已经改变,数字通信允许多渠道客户关系管理。</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梅尔等人在研究风险与信任的关系上认为风险在组织方面受双方的信任和感知风险。下面的图1表示研究者总结出的风险和信任关系的四种类型。</w:t>
      </w:r>
    </w:p>
    <w:p w:rsidR="008B70E8" w:rsidRDefault="008B70E8" w:rsidP="008B70E8">
      <w:pPr>
        <w:spacing w:line="360" w:lineRule="exact"/>
        <w:rPr>
          <w:rFonts w:ascii="宋体" w:hAnsi="宋体" w:cs="Arial"/>
          <w:shd w:val="clear" w:color="auto" w:fill="FFFFFF"/>
        </w:rPr>
      </w:pPr>
      <w:r>
        <w:rPr>
          <w:rFonts w:ascii="宋体" w:hAnsi="宋体" w:cs="Arial" w:hint="eastAsia"/>
          <w:noProof/>
          <w:shd w:val="clear" w:color="auto" w:fill="FFFFFF"/>
        </w:rPr>
        <w:drawing>
          <wp:anchor distT="0" distB="0" distL="114300" distR="114300" simplePos="0" relativeHeight="251666432" behindDoc="1" locked="0" layoutInCell="1" allowOverlap="1">
            <wp:simplePos x="0" y="0"/>
            <wp:positionH relativeFrom="page">
              <wp:posOffset>2698115</wp:posOffset>
            </wp:positionH>
            <wp:positionV relativeFrom="page">
              <wp:posOffset>3860800</wp:posOffset>
            </wp:positionV>
            <wp:extent cx="3150870" cy="1654810"/>
            <wp:effectExtent l="0" t="0" r="0" b="2540"/>
            <wp:wrapTight wrapText="bothSides">
              <wp:wrapPolygon edited="0">
                <wp:start x="0" y="0"/>
                <wp:lineTo x="0" y="21384"/>
                <wp:lineTo x="21417" y="21384"/>
                <wp:lineTo x="21417" y="0"/>
                <wp:lineTo x="0" y="0"/>
              </wp:wrapPolygon>
            </wp:wrapTight>
            <wp:docPr id="38" name="图片 38"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50870" cy="1654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jc w:val="center"/>
        <w:rPr>
          <w:rFonts w:ascii="宋体" w:hAnsi="宋体" w:cs="Arial"/>
          <w:shd w:val="clear" w:color="auto" w:fill="FFFFFF"/>
        </w:rPr>
      </w:pPr>
    </w:p>
    <w:p w:rsidR="008B70E8" w:rsidRDefault="008B70E8" w:rsidP="008B70E8">
      <w:pPr>
        <w:spacing w:line="360" w:lineRule="exact"/>
        <w:ind w:firstLine="360"/>
        <w:jc w:val="center"/>
        <w:rPr>
          <w:rFonts w:ascii="宋体" w:hAnsi="宋体" w:cs="Arial"/>
          <w:sz w:val="18"/>
          <w:szCs w:val="18"/>
          <w:shd w:val="clear" w:color="auto" w:fill="FFFFFF"/>
        </w:rPr>
      </w:pPr>
      <w:r>
        <w:rPr>
          <w:rFonts w:ascii="宋体" w:hAnsi="宋体" w:cs="Arial" w:hint="eastAsia"/>
          <w:sz w:val="18"/>
          <w:szCs w:val="18"/>
          <w:shd w:val="clear" w:color="auto" w:fill="FFFFFF"/>
        </w:rPr>
        <w:t>图1  感知风险和信任的关系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表一中的情况下，（a），斯图尔特检查信任一个Web站点和感知风险对消费者是否愿意在线购买的交易通道效应。她认为感知风险是消费者的信任，他们愿意从网上购买厂商产品之间的关系。在情况（b），金和普拉巴卡尔认为，消费者通过网上银行被信任和感知风险之间的平衡来决定。如果信任水平超过了感知风险的水平，消费者将执行信任行为（即采用网上银行）。（c）中，长和李认为互联网厂商的信任度受到四个因素：感知的安全控制，感知隐私控制，感知完整性和感知能力。此外，他们描述信任，在他们的模型中感知风险的前因。这表明，互联网厂商消费者的信任是负相关的在网上购物的感知风险相关联。与此相反，（d）米切尔认为感知风险是信任的前提和两个因素之间的关系成为非递归。对于客户，信任是一个安全网，其中的风险发生的情况。因此，它需要大量的时间来建立信任。</w:t>
      </w: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3 电子商务中消费者信任的关键问题</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一定的问题，它会影响消费者的信任，其中最重要的是隐私。费舍尔[2001]报道，“由马萨诸塞州剑桥的福里斯特研究表明：过去一年，41%的网上买家表示，他们已经联系了网站要求他们关闭他们的数据库，因为他们认为该组织不明智的使用他们的信息”。截至1998年，美国联邦贸易委员会发现大多数网上企业“未能采取公平信息的才是最根本的因素。（[库尔兰2000]）。”事实上，很少有消费者认为，他们很多的方法去控制企业把他们的信息在网上透露、使用或销售。[库尔兰和阿姆斯特朗1999]。</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为什么关注电子商务的隐私？我们认为，这来源于给消费者和企业新的科技环境，由此产生的数据流量与企业和消费者实实在在的好处，在这种新的环境下尝试对新环境的监管和治理。隐私权作为一个商业问题，对周围环境的变化极其敏感。在人们的预期的变化（如当他们成为通常在商业环境中数据传输）或监管治理（如有新的法律，政府法规，甚至判例法）可以极大地改变企业的问题和可能性。</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使用数字系统允许比以前捕获在更大的速度和范围的数据，电子商务网站可能会收集有关个人喜好，购物模式，信息搜索和使用等有关消费者模式的数据的巨大数量，特别是跨站点来汇总这些数据。它不仅</w:t>
      </w:r>
      <w:r>
        <w:rPr>
          <w:rFonts w:ascii="宋体" w:hAnsi="宋体" w:cs="Arial" w:hint="eastAsia"/>
          <w:shd w:val="clear" w:color="auto" w:fill="FFFFFF"/>
        </w:rPr>
        <w:lastRenderedPageBreak/>
        <w:t>是比以往更容易收集数据，也更容易搜索到这些数据[迪隆和莫尔斯2001]。</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新的计算技术允许数据挖掘的购买模式和其他个人倾向。这些数据可用于个性化客户的电子商务体验，增强企业的客户支持，或改善客户的特定电子商务体验。该数据是用于再利用有价值的，例如，在寻找潜在的销售给现有的客户。同时，数据也有价值聚合（谁可能会寻找其他个人的趋势和模式）或其他类型的转售。事实上，再利用和转售是同时在两个潜在的机会和问题。“讽刺的是，提供价值，组织和他们的客户也引起隐私问题同样做法。”[库尔兰和阿姆斯特朗1999]。</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从客户的角度来看，许多电子商务网站都用他们客户的数据来做愚蠢的事[费舍尔2001]。消费者在这个观点已经得到了证实通过特别严重的隐私故障和公共噩梦报道。从广义上来说，消费者仅仅证实了媒体的意见。如前所述，一些消费者信得过企业，以保持他们的私人数据。在一项调查中，受访者92％表示，只要公司承诺保持个人数据的私密性，他们不会真的这么做[莱特2001]。</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库尔兰和阿姆斯特朗[1999]做出了这样说法：消费者有两种隐私问题。首先，他们担心未经授权的访问，因为安全漏洞（见下文），或缺乏内部控制的个人数据。其次，消费者所关心的二次利用的风险 —— 他们的个人数据的重复使用没有经过他们的同意。这包括与第三方企业在消费者隐私上的共享，它还包括了消费者的交易数据和其他个人数据的汇总，以此来创建一个简介。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一些技术已经改变了当前的隐私争论。克拉克[ 2001 ]将技术问题分为4组。克拉克认为，有监视技术、形成的技术协议（合同）对私有数据的发布、标记和信任的技术和隐私增强技术（PETs）。</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平衡这些跟踪机制的是隐私增强技术（PETS），其企图打败、中和监视或跟踪技术。基本的PETs有Cookie管理员和个人防火墙。</w:t>
      </w: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4 结论</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过去的研究认为，电子采购决策是固有的风险，因此，信任可能是给消费者他们需要从事此类交易的信心的一个重要因素。</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实证结果表明，消费者的信任，直接和间接地影响他或她的购买意向。消费者的信任对消费者的感知风险有着强烈的负面效应,对购买意愿有显著的正向影响。本研究也表明，消费者的感知风险降低了消费者的购买意愿，而消费者的感知利益增加消费者的购买意愿。最后，我们发现这些信任，感知风险的影响，对购买意愿和感知利益最终有一个对消费者的实际购买意向的的“下游效应”。因此，这些结果验证：消费者的信任是电子购物的一个重要因素，“网络”的交易决策，从而支持我们扩展版本的价值框架。最后，结果表明，信任在电子商务中的风险问题很大程度由两种方式来解决：通过降低感知风险与购买意愿直接增加。</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据金，菲尔等人，未来的研究将评估我们的研究结果的普遍性。 例如，老年消费者可能更熟悉网上购物由于他们不熟悉计算机和互联网。这可能是对这些消费者，信任甚至比年轻，经验更丰富的人多。然而，研究需要考虑这是否是如此。另外，信任可以被定位为感知风险和购买意愿之间的关系的一个调节。这种观点认为，只有当交易被认为是有风险的，信任才会影响到购买意愿。</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据N.林，减少消费者感知到网站的技术风险，也是一种企业提升自己的保安措施，并强调他们对自己的网络页面的站点的安全性是非常重要的。企业也应该提高他们的客户服务，并避免要求客户不必要的数据。在消费者感知产品的风险方面，企业可以考虑提供鼓励措施，例如担保或退款保证。</w:t>
      </w:r>
    </w:p>
    <w:p w:rsidR="008B70E8" w:rsidRDefault="008B70E8" w:rsidP="008B70E8">
      <w:pPr>
        <w:pStyle w:val="1"/>
      </w:pPr>
      <w:r>
        <w:rPr>
          <w:rFonts w:hint="eastAsia"/>
        </w:rPr>
        <w:br w:type="page"/>
      </w:r>
      <w:bookmarkStart w:id="634" w:name="_Toc421749187"/>
      <w:r>
        <w:rPr>
          <w:rFonts w:cs="黑体" w:hint="eastAsia"/>
        </w:rPr>
        <w:lastRenderedPageBreak/>
        <w:t>致</w:t>
      </w:r>
      <w:r>
        <w:rPr>
          <w:rFonts w:cs="黑体" w:hint="eastAsia"/>
        </w:rPr>
        <w:t xml:space="preserve">  </w:t>
      </w:r>
      <w:r>
        <w:rPr>
          <w:rFonts w:cs="黑体" w:hint="eastAsia"/>
        </w:rPr>
        <w:t>谢</w:t>
      </w:r>
      <w:bookmarkEnd w:id="630"/>
      <w:bookmarkEnd w:id="631"/>
      <w:bookmarkEnd w:id="632"/>
      <w:bookmarkEnd w:id="634"/>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终于写到致谢了，这一个学期基本上都是在围着毕设忙，毕设做完了也意味着要离开呆了四年的校园，时光匆匆，回忆这几个月的劳动，收获颇多，不仅仅是因为这几个月学到了很多实实在在有用处的东西，更深层面上，这次毕设算是对自己大学四年的一个总结，四年学了这么多本书，要真正运用到实践中才能够理解其中真正的奥妙，而且做网站需要的知识也很多，要把这么多技术和知识糅合到一个项目中来并不是一件很容易的事情。</w:t>
      </w:r>
    </w:p>
    <w:p w:rsidR="008B70E8" w:rsidRDefault="008B70E8" w:rsidP="008B70E8">
      <w:pPr>
        <w:spacing w:line="360" w:lineRule="exact"/>
        <w:rPr>
          <w:rFonts w:ascii="宋体" w:hAnsi="宋体"/>
        </w:rPr>
      </w:pPr>
      <w:r>
        <w:rPr>
          <w:rFonts w:ascii="宋体" w:hAnsi="宋体" w:cs="Arial" w:hint="eastAsia"/>
          <w:shd w:val="clear" w:color="auto" w:fill="FFFFFF"/>
        </w:rPr>
        <w:t>最后，诚挚的对夏老师道一声感谢，在毕设的这几个月中，说句实在话，老师不仅是在毕设上给与了我很大的帮助，更是在生活上和以后的发展上提出了很多意见。同样，感谢在毕设期间给与我帮助的同学和老师，感谢父母养育了我，现在也是时候回报了！</w:t>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 w:rsidR="002957E4" w:rsidRPr="008B70E8" w:rsidRDefault="002957E4" w:rsidP="008B70E8"/>
    <w:sectPr w:rsidR="002957E4" w:rsidRPr="008B70E8" w:rsidSect="000C3DA0">
      <w:headerReference w:type="default" r:id="rId57"/>
      <w:pgSz w:w="11907" w:h="16839" w:code="9"/>
      <w:pgMar w:top="1134" w:right="1134" w:bottom="1134" w:left="1134" w:header="850" w:footer="992"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FEE" w:rsidRDefault="00661FEE">
      <w:r>
        <w:separator/>
      </w:r>
    </w:p>
  </w:endnote>
  <w:endnote w:type="continuationSeparator" w:id="0">
    <w:p w:rsidR="00661FEE" w:rsidRDefault="00661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FEE" w:rsidRDefault="00661FEE">
      <w:r>
        <w:separator/>
      </w:r>
    </w:p>
  </w:footnote>
  <w:footnote w:type="continuationSeparator" w:id="0">
    <w:p w:rsidR="00661FEE" w:rsidRDefault="00661F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framePr w:wrap="around" w:vAnchor="text" w:hAnchor="margin" w:xAlign="right" w:y="1"/>
      <w:ind w:firstLine="360"/>
      <w:rPr>
        <w:rStyle w:val="af1"/>
      </w:rPr>
    </w:pPr>
    <w:r>
      <w:fldChar w:fldCharType="begin"/>
    </w:r>
    <w:r>
      <w:rPr>
        <w:rStyle w:val="af1"/>
      </w:rPr>
      <w:instrText xml:space="preserve">PAGE  </w:instrText>
    </w:r>
    <w:r>
      <w:fldChar w:fldCharType="separate"/>
    </w:r>
    <w:r>
      <w:rPr>
        <w:rStyle w:val="af1"/>
      </w:rPr>
      <w:t>1</w:t>
    </w:r>
    <w:r>
      <w:fldChar w:fldCharType="end"/>
    </w:r>
  </w:p>
  <w:p w:rsidR="000C3DA0" w:rsidRDefault="000C3DA0">
    <w:pPr>
      <w:pStyle w:val="ac"/>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framePr w:wrap="around" w:vAnchor="text" w:hAnchor="margin" w:xAlign="right" w:y="1"/>
      <w:ind w:firstLine="360"/>
      <w:rPr>
        <w:rStyle w:val="af1"/>
      </w:rPr>
    </w:pPr>
    <w:r>
      <w:rPr>
        <w:rStyle w:val="af1"/>
        <w:rFonts w:hint="eastAsia"/>
      </w:rPr>
      <w:t>第</w:t>
    </w:r>
    <w:r>
      <w:fldChar w:fldCharType="begin"/>
    </w:r>
    <w:r>
      <w:rPr>
        <w:rStyle w:val="af1"/>
      </w:rPr>
      <w:instrText xml:space="preserve">PAGE  </w:instrText>
    </w:r>
    <w:r>
      <w:fldChar w:fldCharType="separate"/>
    </w:r>
    <w:r w:rsidR="006F10FF">
      <w:rPr>
        <w:rStyle w:val="af1"/>
        <w:noProof/>
      </w:rPr>
      <w:t>2</w:t>
    </w:r>
    <w:r>
      <w:fldChar w:fldCharType="end"/>
    </w:r>
    <w:r>
      <w:rPr>
        <w:rStyle w:val="af1"/>
        <w:rFonts w:hint="eastAsia"/>
      </w:rPr>
      <w:t>页</w:t>
    </w:r>
  </w:p>
  <w:p w:rsidR="000C3DA0" w:rsidRDefault="000C3DA0">
    <w:pPr>
      <w:pBdr>
        <w:bottom w:val="single" w:sz="4" w:space="0" w:color="auto"/>
      </w:pBdr>
      <w:ind w:right="360"/>
      <w:jc w:val="center"/>
      <w:rPr>
        <w:rFonts w:ascii="宋体" w:hAnsi="宋体"/>
        <w:sz w:val="18"/>
        <w:szCs w:val="18"/>
      </w:rPr>
    </w:pPr>
    <w:r>
      <w:rPr>
        <w:rFonts w:ascii="宋体" w:hAnsi="宋体" w:hint="eastAsia"/>
        <w:sz w:val="18"/>
        <w:szCs w:val="18"/>
      </w:rPr>
      <w:t>中国矿业大学2016届本科生毕业设计（论文）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tabs>
        <w:tab w:val="clear" w:pos="4153"/>
        <w:tab w:val="clear" w:pos="8306"/>
        <w:tab w:val="center" w:pos="0"/>
        <w:tab w:val="right" w:pos="9356"/>
      </w:tabs>
      <w:wordWrap w:val="0"/>
      <w:ind w:right="179"/>
      <w:jc w:val="right"/>
    </w:pPr>
    <w:r>
      <w:rPr>
        <w:rFonts w:ascii="宋体" w:cs="宋体" w:hint="eastAsia"/>
        <w:color w:val="000000"/>
        <w:kern w:val="0"/>
      </w:rPr>
      <w:t>中国矿业大学2014届本科生毕业设计（论文）                  第</w:t>
    </w:r>
    <w:r>
      <w:rPr>
        <w:rFonts w:ascii="宋体" w:cs="宋体"/>
        <w:color w:val="000000"/>
        <w:kern w:val="0"/>
      </w:rPr>
      <w:fldChar w:fldCharType="begin"/>
    </w:r>
    <w:r>
      <w:rPr>
        <w:rFonts w:ascii="宋体" w:cs="宋体"/>
        <w:color w:val="000000"/>
        <w:kern w:val="0"/>
      </w:rPr>
      <w:instrText>PAGE   \* MERGEFORMAT</w:instrText>
    </w:r>
    <w:r>
      <w:rPr>
        <w:rFonts w:ascii="宋体" w:cs="宋体"/>
        <w:color w:val="000000"/>
        <w:kern w:val="0"/>
      </w:rPr>
      <w:fldChar w:fldCharType="separate"/>
    </w:r>
    <w:r w:rsidR="00BB0747" w:rsidRPr="00BB0747">
      <w:rPr>
        <w:rFonts w:ascii="宋体" w:cs="宋体"/>
        <w:noProof/>
        <w:color w:val="000000"/>
        <w:kern w:val="0"/>
        <w:lang w:val="zh-CN"/>
      </w:rPr>
      <w:t>10</w:t>
    </w:r>
    <w:r>
      <w:rPr>
        <w:rFonts w:ascii="宋体" w:cs="宋体"/>
        <w:color w:val="000000"/>
        <w:kern w:val="0"/>
      </w:rPr>
      <w:fldChar w:fldCharType="end"/>
    </w:r>
    <w:r>
      <w:rPr>
        <w:rFonts w:ascii="宋体" w:cs="宋体" w:hint="eastAsia"/>
        <w:color w:val="000000"/>
        <w:kern w:val="0"/>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singleLevel"/>
    <w:tmpl w:val="0000000A"/>
    <w:lvl w:ilvl="0">
      <w:start w:val="1"/>
      <w:numFmt w:val="decimal"/>
      <w:suff w:val="nothing"/>
      <w:lvlText w:val="%1、"/>
      <w:lvlJc w:val="left"/>
    </w:lvl>
  </w:abstractNum>
  <w:abstractNum w:abstractNumId="1">
    <w:nsid w:val="0000000C"/>
    <w:multiLevelType w:val="multilevel"/>
    <w:tmpl w:val="0000000C"/>
    <w:lvl w:ilvl="0">
      <w:start w:val="1"/>
      <w:numFmt w:val="decimal"/>
      <w:suff w:val="space"/>
      <w:lvlText w:val="%1"/>
      <w:lvlJc w:val="center"/>
      <w:pPr>
        <w:ind w:left="420" w:hanging="13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000000E"/>
    <w:multiLevelType w:val="multilevel"/>
    <w:tmpl w:val="0000000E"/>
    <w:lvl w:ilvl="0" w:tentative="1">
      <w:start w:val="1"/>
      <w:numFmt w:val="decimal"/>
      <w:lvlText w:val="（%1）"/>
      <w:lvlJc w:val="left"/>
      <w:pPr>
        <w:tabs>
          <w:tab w:val="left" w:pos="1049"/>
        </w:tabs>
        <w:ind w:left="1049" w:hanging="765"/>
      </w:pPr>
      <w:rPr>
        <w:rFonts w:hint="default"/>
      </w:rPr>
    </w:lvl>
    <w:lvl w:ilvl="1">
      <w:start w:val="1"/>
      <w:numFmt w:val="decimal"/>
      <w:lvlText w:val="（%2）"/>
      <w:lvlJc w:val="left"/>
      <w:pPr>
        <w:tabs>
          <w:tab w:val="left" w:pos="1424"/>
        </w:tabs>
        <w:ind w:left="1424" w:hanging="720"/>
      </w:pPr>
      <w:rPr>
        <w:rFonts w:hint="default"/>
      </w:rPr>
    </w:lvl>
    <w:lvl w:ilvl="2" w:tentative="1">
      <w:start w:val="1"/>
      <w:numFmt w:val="lowerRoman"/>
      <w:lvlText w:val="%3."/>
      <w:lvlJc w:val="right"/>
      <w:pPr>
        <w:tabs>
          <w:tab w:val="left" w:pos="1544"/>
        </w:tabs>
        <w:ind w:left="1544" w:hanging="420"/>
      </w:pPr>
    </w:lvl>
    <w:lvl w:ilvl="3" w:tentative="1">
      <w:start w:val="1"/>
      <w:numFmt w:val="decimal"/>
      <w:lvlText w:val="%4."/>
      <w:lvlJc w:val="left"/>
      <w:pPr>
        <w:tabs>
          <w:tab w:val="left" w:pos="1964"/>
        </w:tabs>
        <w:ind w:left="1964" w:hanging="420"/>
      </w:pPr>
    </w:lvl>
    <w:lvl w:ilvl="4" w:tentative="1">
      <w:start w:val="1"/>
      <w:numFmt w:val="lowerLetter"/>
      <w:lvlText w:val="%5)"/>
      <w:lvlJc w:val="left"/>
      <w:pPr>
        <w:tabs>
          <w:tab w:val="left" w:pos="2384"/>
        </w:tabs>
        <w:ind w:left="2384" w:hanging="420"/>
      </w:pPr>
    </w:lvl>
    <w:lvl w:ilvl="5" w:tentative="1">
      <w:start w:val="1"/>
      <w:numFmt w:val="lowerRoman"/>
      <w:lvlText w:val="%6."/>
      <w:lvlJc w:val="right"/>
      <w:pPr>
        <w:tabs>
          <w:tab w:val="left" w:pos="2804"/>
        </w:tabs>
        <w:ind w:left="2804" w:hanging="420"/>
      </w:pPr>
    </w:lvl>
    <w:lvl w:ilvl="6" w:tentative="1">
      <w:start w:val="1"/>
      <w:numFmt w:val="decimal"/>
      <w:lvlText w:val="%7."/>
      <w:lvlJc w:val="left"/>
      <w:pPr>
        <w:tabs>
          <w:tab w:val="left" w:pos="3224"/>
        </w:tabs>
        <w:ind w:left="3224" w:hanging="420"/>
      </w:pPr>
    </w:lvl>
    <w:lvl w:ilvl="7" w:tentative="1">
      <w:start w:val="1"/>
      <w:numFmt w:val="lowerLetter"/>
      <w:lvlText w:val="%8)"/>
      <w:lvlJc w:val="left"/>
      <w:pPr>
        <w:tabs>
          <w:tab w:val="left" w:pos="3644"/>
        </w:tabs>
        <w:ind w:left="3644" w:hanging="420"/>
      </w:pPr>
    </w:lvl>
    <w:lvl w:ilvl="8" w:tentative="1">
      <w:start w:val="1"/>
      <w:numFmt w:val="lowerRoman"/>
      <w:lvlText w:val="%9."/>
      <w:lvlJc w:val="right"/>
      <w:pPr>
        <w:tabs>
          <w:tab w:val="left" w:pos="4064"/>
        </w:tabs>
        <w:ind w:left="4064" w:hanging="420"/>
      </w:pPr>
    </w:lvl>
  </w:abstractNum>
  <w:abstractNum w:abstractNumId="3">
    <w:nsid w:val="00000015"/>
    <w:multiLevelType w:val="multilevel"/>
    <w:tmpl w:val="00000015"/>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decimal"/>
      <w:suff w:val="space"/>
      <w:lvlText w:val="%1.%2.%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00000016"/>
    <w:multiLevelType w:val="multilevel"/>
    <w:tmpl w:val="00000016"/>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3BEA3E27"/>
    <w:multiLevelType w:val="multilevel"/>
    <w:tmpl w:val="3BEA3E2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526232C2"/>
    <w:multiLevelType w:val="multilevel"/>
    <w:tmpl w:val="526232C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53747408"/>
    <w:multiLevelType w:val="singleLevel"/>
    <w:tmpl w:val="53747408"/>
    <w:lvl w:ilvl="0">
      <w:start w:val="1"/>
      <w:numFmt w:val="decimal"/>
      <w:suff w:val="nothing"/>
      <w:lvlText w:val="（%1）"/>
      <w:lvlJc w:val="left"/>
    </w:lvl>
  </w:abstractNum>
  <w:abstractNum w:abstractNumId="8">
    <w:nsid w:val="53747D47"/>
    <w:multiLevelType w:val="singleLevel"/>
    <w:tmpl w:val="53747D47"/>
    <w:lvl w:ilvl="0">
      <w:start w:val="1"/>
      <w:numFmt w:val="decimal"/>
      <w:suff w:val="nothing"/>
      <w:lvlText w:val="（%1）"/>
      <w:lvlJc w:val="left"/>
    </w:lvl>
  </w:abstractNum>
  <w:abstractNum w:abstractNumId="9">
    <w:nsid w:val="62615D48"/>
    <w:multiLevelType w:val="multilevel"/>
    <w:tmpl w:val="62615D48"/>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decimal"/>
      <w:suff w:val="space"/>
      <w:lvlText w:val="%1.%2.%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nsid w:val="699E134E"/>
    <w:multiLevelType w:val="multilevel"/>
    <w:tmpl w:val="699E134E"/>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6E312428"/>
    <w:multiLevelType w:val="multilevel"/>
    <w:tmpl w:val="6E312428"/>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
    <w:nsid w:val="732223CA"/>
    <w:multiLevelType w:val="multilevel"/>
    <w:tmpl w:val="732223CA"/>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3">
    <w:nsid w:val="7B38565F"/>
    <w:multiLevelType w:val="multilevel"/>
    <w:tmpl w:val="7B38565F"/>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2"/>
  </w:num>
  <w:num w:numId="2">
    <w:abstractNumId w:val="11"/>
  </w:num>
  <w:num w:numId="3">
    <w:abstractNumId w:val="2"/>
  </w:num>
  <w:num w:numId="4">
    <w:abstractNumId w:val="5"/>
  </w:num>
  <w:num w:numId="5">
    <w:abstractNumId w:val="6"/>
  </w:num>
  <w:num w:numId="6">
    <w:abstractNumId w:val="0"/>
  </w:num>
  <w:num w:numId="7">
    <w:abstractNumId w:val="10"/>
  </w:num>
  <w:num w:numId="8">
    <w:abstractNumId w:val="4"/>
  </w:num>
  <w:num w:numId="9">
    <w:abstractNumId w:val="3"/>
  </w:num>
  <w:num w:numId="10">
    <w:abstractNumId w:val="1"/>
  </w:num>
  <w:num w:numId="11">
    <w:abstractNumId w:val="13"/>
  </w:num>
  <w:num w:numId="12">
    <w:abstractNumId w:val="9"/>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7FD"/>
    <w:rsid w:val="00000710"/>
    <w:rsid w:val="00003D03"/>
    <w:rsid w:val="00006ADC"/>
    <w:rsid w:val="00036ED5"/>
    <w:rsid w:val="000B70E8"/>
    <w:rsid w:val="000C3DA0"/>
    <w:rsid w:val="0014664A"/>
    <w:rsid w:val="0016463C"/>
    <w:rsid w:val="00185D60"/>
    <w:rsid w:val="001A6615"/>
    <w:rsid w:val="00261FAC"/>
    <w:rsid w:val="00262C65"/>
    <w:rsid w:val="002957E4"/>
    <w:rsid w:val="003410DA"/>
    <w:rsid w:val="00354338"/>
    <w:rsid w:val="0036571C"/>
    <w:rsid w:val="004137FD"/>
    <w:rsid w:val="00547400"/>
    <w:rsid w:val="005D5827"/>
    <w:rsid w:val="005F2D41"/>
    <w:rsid w:val="00617E27"/>
    <w:rsid w:val="00661FEE"/>
    <w:rsid w:val="006B3AAB"/>
    <w:rsid w:val="006E3656"/>
    <w:rsid w:val="006E3F25"/>
    <w:rsid w:val="006F10FF"/>
    <w:rsid w:val="007C4F05"/>
    <w:rsid w:val="00826703"/>
    <w:rsid w:val="008964B9"/>
    <w:rsid w:val="008B4BEA"/>
    <w:rsid w:val="008B70E8"/>
    <w:rsid w:val="009722A6"/>
    <w:rsid w:val="00977465"/>
    <w:rsid w:val="00A33E25"/>
    <w:rsid w:val="00A35DD9"/>
    <w:rsid w:val="00A70C24"/>
    <w:rsid w:val="00AF1381"/>
    <w:rsid w:val="00B372A7"/>
    <w:rsid w:val="00BA134A"/>
    <w:rsid w:val="00BB0747"/>
    <w:rsid w:val="00BB516B"/>
    <w:rsid w:val="00BC242D"/>
    <w:rsid w:val="00C66429"/>
    <w:rsid w:val="00C841D1"/>
    <w:rsid w:val="00C877E0"/>
    <w:rsid w:val="00D76D5E"/>
    <w:rsid w:val="00E03F48"/>
    <w:rsid w:val="00E20904"/>
    <w:rsid w:val="00FB3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AB59AB-8794-4D61-9C07-EC3CFC8B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F48"/>
    <w:pPr>
      <w:widowControl w:val="0"/>
      <w:jc w:val="both"/>
    </w:pPr>
    <w:rPr>
      <w:rFonts w:ascii="Times New Roman" w:eastAsia="宋体" w:hAnsi="Times New Roman" w:cs="Times New Roman"/>
      <w:szCs w:val="24"/>
    </w:rPr>
  </w:style>
  <w:style w:type="paragraph" w:styleId="1">
    <w:name w:val="heading 1"/>
    <w:basedOn w:val="a"/>
    <w:next w:val="a"/>
    <w:link w:val="1Char"/>
    <w:qFormat/>
    <w:rsid w:val="00E03F48"/>
    <w:pPr>
      <w:keepNext/>
      <w:spacing w:line="300" w:lineRule="auto"/>
      <w:jc w:val="center"/>
      <w:outlineLvl w:val="0"/>
    </w:pPr>
    <w:rPr>
      <w:b/>
      <w:bCs/>
      <w:sz w:val="32"/>
    </w:rPr>
  </w:style>
  <w:style w:type="paragraph" w:styleId="2">
    <w:name w:val="heading 2"/>
    <w:basedOn w:val="a"/>
    <w:next w:val="a"/>
    <w:link w:val="2Char"/>
    <w:qFormat/>
    <w:rsid w:val="00E03F4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nhideWhenUsed/>
    <w:qFormat/>
    <w:rsid w:val="00E03F48"/>
    <w:pPr>
      <w:keepNext/>
      <w:keepLines/>
      <w:spacing w:before="260" w:after="260" w:line="416" w:lineRule="auto"/>
      <w:outlineLvl w:val="2"/>
    </w:pPr>
    <w:rPr>
      <w:b/>
      <w:bCs/>
      <w:sz w:val="32"/>
      <w:szCs w:val="32"/>
    </w:rPr>
  </w:style>
  <w:style w:type="paragraph" w:styleId="4">
    <w:name w:val="heading 4"/>
    <w:basedOn w:val="a"/>
    <w:next w:val="a"/>
    <w:link w:val="4Char"/>
    <w:qFormat/>
    <w:rsid w:val="00E03F48"/>
    <w:pPr>
      <w:keepNext/>
      <w:keepLines/>
      <w:tabs>
        <w:tab w:val="left" w:pos="864"/>
      </w:tabs>
      <w:spacing w:before="280" w:after="290" w:line="376" w:lineRule="auto"/>
      <w:ind w:left="864" w:hanging="864"/>
      <w:outlineLvl w:val="3"/>
    </w:pPr>
    <w:rPr>
      <w:rFonts w:ascii="Arial" w:eastAsia="黑体" w:hAnsi="Arial"/>
      <w:b/>
      <w:bCs/>
      <w:sz w:val="28"/>
      <w:szCs w:val="28"/>
    </w:rPr>
  </w:style>
  <w:style w:type="paragraph" w:styleId="5">
    <w:name w:val="heading 5"/>
    <w:basedOn w:val="a"/>
    <w:next w:val="a"/>
    <w:link w:val="5Char"/>
    <w:unhideWhenUsed/>
    <w:qFormat/>
    <w:rsid w:val="00E03F48"/>
    <w:pPr>
      <w:keepNext/>
      <w:keepLines/>
      <w:spacing w:before="280" w:after="290" w:line="376" w:lineRule="auto"/>
      <w:outlineLvl w:val="4"/>
    </w:pPr>
    <w:rPr>
      <w:b/>
      <w:bCs/>
      <w:sz w:val="28"/>
      <w:szCs w:val="28"/>
    </w:rPr>
  </w:style>
  <w:style w:type="paragraph" w:styleId="6">
    <w:name w:val="heading 6"/>
    <w:basedOn w:val="a"/>
    <w:next w:val="a"/>
    <w:link w:val="6Char"/>
    <w:qFormat/>
    <w:rsid w:val="00E03F48"/>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Char"/>
    <w:qFormat/>
    <w:rsid w:val="00E03F48"/>
    <w:pPr>
      <w:keepNext/>
      <w:keepLines/>
      <w:tabs>
        <w:tab w:val="left" w:pos="1296"/>
      </w:tabs>
      <w:spacing w:before="240" w:after="64" w:line="320" w:lineRule="auto"/>
      <w:ind w:left="1296" w:hanging="1296"/>
      <w:outlineLvl w:val="6"/>
    </w:pPr>
    <w:rPr>
      <w:b/>
      <w:bCs/>
      <w:sz w:val="24"/>
    </w:rPr>
  </w:style>
  <w:style w:type="paragraph" w:styleId="8">
    <w:name w:val="heading 8"/>
    <w:basedOn w:val="a"/>
    <w:next w:val="a"/>
    <w:link w:val="8Char"/>
    <w:qFormat/>
    <w:rsid w:val="00E03F48"/>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Char"/>
    <w:qFormat/>
    <w:rsid w:val="00E03F48"/>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03F48"/>
    <w:rPr>
      <w:rFonts w:ascii="Times New Roman" w:eastAsia="宋体" w:hAnsi="Times New Roman" w:cs="Times New Roman"/>
      <w:b/>
      <w:bCs/>
      <w:sz w:val="32"/>
      <w:szCs w:val="24"/>
    </w:rPr>
  </w:style>
  <w:style w:type="character" w:customStyle="1" w:styleId="2Char">
    <w:name w:val="标题 2 Char"/>
    <w:basedOn w:val="a0"/>
    <w:link w:val="2"/>
    <w:rsid w:val="00E03F48"/>
    <w:rPr>
      <w:rFonts w:ascii="Arial" w:eastAsia="黑体" w:hAnsi="Arial" w:cs="Times New Roman"/>
      <w:b/>
      <w:bCs/>
      <w:sz w:val="32"/>
      <w:szCs w:val="32"/>
    </w:rPr>
  </w:style>
  <w:style w:type="character" w:customStyle="1" w:styleId="3Char">
    <w:name w:val="标题 3 Char"/>
    <w:basedOn w:val="a0"/>
    <w:link w:val="3"/>
    <w:rsid w:val="00E03F48"/>
    <w:rPr>
      <w:rFonts w:ascii="Times New Roman" w:eastAsia="宋体" w:hAnsi="Times New Roman" w:cs="Times New Roman"/>
      <w:b/>
      <w:bCs/>
      <w:sz w:val="32"/>
      <w:szCs w:val="32"/>
    </w:rPr>
  </w:style>
  <w:style w:type="character" w:customStyle="1" w:styleId="4Char">
    <w:name w:val="标题 4 Char"/>
    <w:basedOn w:val="a0"/>
    <w:link w:val="4"/>
    <w:rsid w:val="00E03F48"/>
    <w:rPr>
      <w:rFonts w:ascii="Arial" w:eastAsia="黑体" w:hAnsi="Arial" w:cs="Times New Roman"/>
      <w:b/>
      <w:bCs/>
      <w:sz w:val="28"/>
      <w:szCs w:val="28"/>
    </w:rPr>
  </w:style>
  <w:style w:type="character" w:customStyle="1" w:styleId="5Char">
    <w:name w:val="标题 5 Char"/>
    <w:basedOn w:val="a0"/>
    <w:link w:val="5"/>
    <w:rsid w:val="00E03F48"/>
    <w:rPr>
      <w:rFonts w:ascii="Times New Roman" w:eastAsia="宋体" w:hAnsi="Times New Roman" w:cs="Times New Roman"/>
      <w:b/>
      <w:bCs/>
      <w:sz w:val="28"/>
      <w:szCs w:val="28"/>
    </w:rPr>
  </w:style>
  <w:style w:type="character" w:customStyle="1" w:styleId="6Char">
    <w:name w:val="标题 6 Char"/>
    <w:basedOn w:val="a0"/>
    <w:link w:val="6"/>
    <w:rsid w:val="00E03F48"/>
    <w:rPr>
      <w:rFonts w:ascii="Arial" w:eastAsia="黑体" w:hAnsi="Arial" w:cs="Times New Roman"/>
      <w:b/>
      <w:bCs/>
      <w:sz w:val="24"/>
      <w:szCs w:val="24"/>
    </w:rPr>
  </w:style>
  <w:style w:type="character" w:customStyle="1" w:styleId="7Char">
    <w:name w:val="标题 7 Char"/>
    <w:basedOn w:val="a0"/>
    <w:link w:val="7"/>
    <w:rsid w:val="00E03F48"/>
    <w:rPr>
      <w:rFonts w:ascii="Times New Roman" w:eastAsia="宋体" w:hAnsi="Times New Roman" w:cs="Times New Roman"/>
      <w:b/>
      <w:bCs/>
      <w:sz w:val="24"/>
      <w:szCs w:val="24"/>
    </w:rPr>
  </w:style>
  <w:style w:type="character" w:customStyle="1" w:styleId="8Char">
    <w:name w:val="标题 8 Char"/>
    <w:basedOn w:val="a0"/>
    <w:link w:val="8"/>
    <w:rsid w:val="00E03F48"/>
    <w:rPr>
      <w:rFonts w:ascii="Arial" w:eastAsia="黑体" w:hAnsi="Arial" w:cs="Times New Roman"/>
      <w:sz w:val="24"/>
      <w:szCs w:val="24"/>
    </w:rPr>
  </w:style>
  <w:style w:type="character" w:customStyle="1" w:styleId="9Char">
    <w:name w:val="标题 9 Char"/>
    <w:basedOn w:val="a0"/>
    <w:link w:val="9"/>
    <w:rsid w:val="00E03F48"/>
    <w:rPr>
      <w:rFonts w:ascii="Arial" w:eastAsia="黑体" w:hAnsi="Arial" w:cs="Times New Roman"/>
      <w:szCs w:val="21"/>
    </w:rPr>
  </w:style>
  <w:style w:type="paragraph" w:styleId="70">
    <w:name w:val="toc 7"/>
    <w:basedOn w:val="a"/>
    <w:next w:val="a"/>
    <w:uiPriority w:val="39"/>
    <w:unhideWhenUsed/>
    <w:rsid w:val="00E03F48"/>
    <w:pPr>
      <w:ind w:left="1260"/>
      <w:jc w:val="left"/>
    </w:pPr>
    <w:rPr>
      <w:rFonts w:asciiTheme="minorHAnsi" w:hAnsiTheme="minorHAnsi" w:cstheme="minorHAnsi"/>
      <w:sz w:val="18"/>
      <w:szCs w:val="18"/>
    </w:rPr>
  </w:style>
  <w:style w:type="paragraph" w:styleId="a3">
    <w:name w:val="Note Heading"/>
    <w:basedOn w:val="a"/>
    <w:next w:val="a"/>
    <w:link w:val="Char"/>
    <w:rsid w:val="00E03F48"/>
    <w:pPr>
      <w:jc w:val="center"/>
    </w:pPr>
  </w:style>
  <w:style w:type="character" w:customStyle="1" w:styleId="Char">
    <w:name w:val="注释标题 Char"/>
    <w:basedOn w:val="a0"/>
    <w:link w:val="a3"/>
    <w:rsid w:val="00E03F48"/>
    <w:rPr>
      <w:rFonts w:ascii="Times New Roman" w:eastAsia="宋体" w:hAnsi="Times New Roman" w:cs="Times New Roman"/>
      <w:szCs w:val="24"/>
    </w:rPr>
  </w:style>
  <w:style w:type="paragraph" w:styleId="a4">
    <w:name w:val="Normal Indent"/>
    <w:basedOn w:val="a"/>
    <w:rsid w:val="00E03F48"/>
    <w:pPr>
      <w:adjustRightInd w:val="0"/>
      <w:spacing w:line="360" w:lineRule="atLeast"/>
      <w:ind w:firstLine="420"/>
      <w:jc w:val="left"/>
      <w:textAlignment w:val="baseline"/>
    </w:pPr>
    <w:rPr>
      <w:kern w:val="0"/>
      <w:sz w:val="24"/>
      <w:szCs w:val="20"/>
    </w:rPr>
  </w:style>
  <w:style w:type="paragraph" w:styleId="a5">
    <w:name w:val="Document Map"/>
    <w:basedOn w:val="a"/>
    <w:link w:val="Char0"/>
    <w:rsid w:val="00E03F48"/>
    <w:rPr>
      <w:rFonts w:ascii="宋体"/>
      <w:sz w:val="18"/>
      <w:szCs w:val="18"/>
    </w:rPr>
  </w:style>
  <w:style w:type="character" w:customStyle="1" w:styleId="Char0">
    <w:name w:val="文档结构图 Char"/>
    <w:basedOn w:val="a0"/>
    <w:link w:val="a5"/>
    <w:rsid w:val="00E03F48"/>
    <w:rPr>
      <w:rFonts w:ascii="宋体" w:eastAsia="宋体" w:hAnsi="Times New Roman" w:cs="Times New Roman"/>
      <w:sz w:val="18"/>
      <w:szCs w:val="18"/>
    </w:rPr>
  </w:style>
  <w:style w:type="paragraph" w:styleId="a6">
    <w:name w:val="Body Text"/>
    <w:basedOn w:val="a"/>
    <w:link w:val="Char1"/>
    <w:rsid w:val="00E03F48"/>
    <w:rPr>
      <w:sz w:val="24"/>
      <w:szCs w:val="20"/>
    </w:rPr>
  </w:style>
  <w:style w:type="character" w:customStyle="1" w:styleId="Char1">
    <w:name w:val="正文文本 Char"/>
    <w:basedOn w:val="a0"/>
    <w:link w:val="a6"/>
    <w:rsid w:val="00E03F48"/>
    <w:rPr>
      <w:rFonts w:ascii="Times New Roman" w:eastAsia="宋体" w:hAnsi="Times New Roman" w:cs="Times New Roman"/>
      <w:sz w:val="24"/>
      <w:szCs w:val="20"/>
    </w:rPr>
  </w:style>
  <w:style w:type="paragraph" w:styleId="a7">
    <w:name w:val="Body Text Indent"/>
    <w:basedOn w:val="a"/>
    <w:link w:val="Char2"/>
    <w:rsid w:val="00E03F48"/>
    <w:pPr>
      <w:adjustRightInd w:val="0"/>
      <w:spacing w:line="360" w:lineRule="atLeast"/>
      <w:ind w:firstLine="425"/>
      <w:textAlignment w:val="baseline"/>
    </w:pPr>
    <w:rPr>
      <w:kern w:val="0"/>
      <w:sz w:val="24"/>
      <w:szCs w:val="20"/>
    </w:rPr>
  </w:style>
  <w:style w:type="character" w:customStyle="1" w:styleId="Char2">
    <w:name w:val="正文文本缩进 Char"/>
    <w:basedOn w:val="a0"/>
    <w:link w:val="a7"/>
    <w:rsid w:val="00E03F48"/>
    <w:rPr>
      <w:rFonts w:ascii="Times New Roman" w:eastAsia="宋体" w:hAnsi="Times New Roman" w:cs="Times New Roman"/>
      <w:kern w:val="0"/>
      <w:sz w:val="24"/>
      <w:szCs w:val="20"/>
    </w:rPr>
  </w:style>
  <w:style w:type="paragraph" w:styleId="50">
    <w:name w:val="toc 5"/>
    <w:basedOn w:val="a"/>
    <w:next w:val="a"/>
    <w:uiPriority w:val="39"/>
    <w:unhideWhenUsed/>
    <w:rsid w:val="00E03F48"/>
    <w:pPr>
      <w:ind w:left="840"/>
      <w:jc w:val="left"/>
    </w:pPr>
    <w:rPr>
      <w:rFonts w:asciiTheme="minorHAnsi" w:hAnsiTheme="minorHAnsi" w:cstheme="minorHAnsi"/>
      <w:sz w:val="18"/>
      <w:szCs w:val="18"/>
    </w:rPr>
  </w:style>
  <w:style w:type="paragraph" w:styleId="30">
    <w:name w:val="toc 3"/>
    <w:basedOn w:val="a"/>
    <w:next w:val="a"/>
    <w:qFormat/>
    <w:rsid w:val="00E03F48"/>
    <w:pPr>
      <w:ind w:left="420"/>
      <w:jc w:val="left"/>
    </w:pPr>
    <w:rPr>
      <w:rFonts w:asciiTheme="minorHAnsi" w:hAnsiTheme="minorHAnsi" w:cstheme="minorHAnsi"/>
      <w:i/>
      <w:iCs/>
      <w:sz w:val="20"/>
      <w:szCs w:val="20"/>
    </w:rPr>
  </w:style>
  <w:style w:type="paragraph" w:styleId="80">
    <w:name w:val="toc 8"/>
    <w:basedOn w:val="a"/>
    <w:next w:val="a"/>
    <w:uiPriority w:val="39"/>
    <w:unhideWhenUsed/>
    <w:rsid w:val="00E03F48"/>
    <w:pPr>
      <w:ind w:left="1470"/>
      <w:jc w:val="left"/>
    </w:pPr>
    <w:rPr>
      <w:rFonts w:asciiTheme="minorHAnsi" w:hAnsiTheme="minorHAnsi" w:cstheme="minorHAnsi"/>
      <w:sz w:val="18"/>
      <w:szCs w:val="18"/>
    </w:rPr>
  </w:style>
  <w:style w:type="paragraph" w:styleId="a8">
    <w:name w:val="Date"/>
    <w:basedOn w:val="a"/>
    <w:next w:val="a"/>
    <w:link w:val="Char3"/>
    <w:unhideWhenUsed/>
    <w:rsid w:val="00E03F48"/>
    <w:pPr>
      <w:ind w:leftChars="2500" w:left="100"/>
    </w:pPr>
  </w:style>
  <w:style w:type="character" w:customStyle="1" w:styleId="Char3">
    <w:name w:val="日期 Char"/>
    <w:basedOn w:val="a0"/>
    <w:link w:val="a8"/>
    <w:uiPriority w:val="99"/>
    <w:semiHidden/>
    <w:rsid w:val="00E03F48"/>
    <w:rPr>
      <w:rFonts w:ascii="Times New Roman" w:eastAsia="宋体" w:hAnsi="Times New Roman" w:cs="Times New Roman"/>
      <w:szCs w:val="24"/>
    </w:rPr>
  </w:style>
  <w:style w:type="paragraph" w:styleId="20">
    <w:name w:val="Body Text Indent 2"/>
    <w:basedOn w:val="a"/>
    <w:link w:val="2Char0"/>
    <w:rsid w:val="00E03F48"/>
    <w:pPr>
      <w:spacing w:after="120" w:line="480" w:lineRule="auto"/>
      <w:ind w:leftChars="200" w:left="420"/>
    </w:pPr>
  </w:style>
  <w:style w:type="character" w:customStyle="1" w:styleId="2Char0">
    <w:name w:val="正文文本缩进 2 Char"/>
    <w:basedOn w:val="a0"/>
    <w:link w:val="20"/>
    <w:rsid w:val="00E03F48"/>
    <w:rPr>
      <w:rFonts w:ascii="Times New Roman" w:eastAsia="宋体" w:hAnsi="Times New Roman" w:cs="Times New Roman"/>
      <w:szCs w:val="24"/>
    </w:rPr>
  </w:style>
  <w:style w:type="paragraph" w:styleId="a9">
    <w:name w:val="endnote text"/>
    <w:basedOn w:val="a"/>
    <w:link w:val="Char4"/>
    <w:semiHidden/>
    <w:rsid w:val="00E03F48"/>
    <w:pPr>
      <w:snapToGrid w:val="0"/>
      <w:jc w:val="left"/>
    </w:pPr>
  </w:style>
  <w:style w:type="character" w:customStyle="1" w:styleId="Char4">
    <w:name w:val="尾注文本 Char"/>
    <w:basedOn w:val="a0"/>
    <w:link w:val="a9"/>
    <w:semiHidden/>
    <w:rsid w:val="00E03F48"/>
    <w:rPr>
      <w:rFonts w:ascii="Times New Roman" w:eastAsia="宋体" w:hAnsi="Times New Roman" w:cs="Times New Roman"/>
      <w:szCs w:val="24"/>
    </w:rPr>
  </w:style>
  <w:style w:type="paragraph" w:styleId="aa">
    <w:name w:val="Balloon Text"/>
    <w:basedOn w:val="a"/>
    <w:link w:val="Char5"/>
    <w:rsid w:val="00E03F48"/>
    <w:rPr>
      <w:sz w:val="16"/>
      <w:szCs w:val="16"/>
    </w:rPr>
  </w:style>
  <w:style w:type="character" w:customStyle="1" w:styleId="Char5">
    <w:name w:val="批注框文本 Char"/>
    <w:basedOn w:val="a0"/>
    <w:link w:val="aa"/>
    <w:rsid w:val="00E03F48"/>
    <w:rPr>
      <w:rFonts w:ascii="Times New Roman" w:eastAsia="宋体" w:hAnsi="Times New Roman" w:cs="Times New Roman"/>
      <w:sz w:val="16"/>
      <w:szCs w:val="16"/>
    </w:rPr>
  </w:style>
  <w:style w:type="paragraph" w:styleId="ab">
    <w:name w:val="footer"/>
    <w:basedOn w:val="a"/>
    <w:link w:val="Char6"/>
    <w:unhideWhenUsed/>
    <w:rsid w:val="00E03F48"/>
    <w:pPr>
      <w:tabs>
        <w:tab w:val="center" w:pos="4153"/>
        <w:tab w:val="right" w:pos="8306"/>
      </w:tabs>
    </w:pPr>
    <w:rPr>
      <w:sz w:val="18"/>
      <w:szCs w:val="18"/>
    </w:rPr>
  </w:style>
  <w:style w:type="character" w:customStyle="1" w:styleId="Char6">
    <w:name w:val="页脚 Char"/>
    <w:basedOn w:val="a0"/>
    <w:link w:val="ab"/>
    <w:uiPriority w:val="99"/>
    <w:rsid w:val="00E03F48"/>
    <w:rPr>
      <w:rFonts w:ascii="Times New Roman" w:eastAsia="宋体" w:hAnsi="Times New Roman" w:cs="Times New Roman"/>
      <w:sz w:val="18"/>
      <w:szCs w:val="18"/>
    </w:rPr>
  </w:style>
  <w:style w:type="paragraph" w:styleId="ac">
    <w:name w:val="header"/>
    <w:basedOn w:val="a"/>
    <w:link w:val="Char7"/>
    <w:unhideWhenUsed/>
    <w:rsid w:val="00E03F48"/>
    <w:pPr>
      <w:pBdr>
        <w:bottom w:val="single" w:sz="6" w:space="1" w:color="auto"/>
      </w:pBdr>
      <w:tabs>
        <w:tab w:val="center" w:pos="4153"/>
        <w:tab w:val="right" w:pos="8306"/>
      </w:tabs>
      <w:jc w:val="center"/>
    </w:pPr>
    <w:rPr>
      <w:sz w:val="18"/>
      <w:szCs w:val="18"/>
    </w:rPr>
  </w:style>
  <w:style w:type="character" w:customStyle="1" w:styleId="Char7">
    <w:name w:val="页眉 Char"/>
    <w:basedOn w:val="a0"/>
    <w:link w:val="ac"/>
    <w:uiPriority w:val="99"/>
    <w:rsid w:val="00E03F48"/>
    <w:rPr>
      <w:rFonts w:ascii="Times New Roman" w:eastAsia="宋体" w:hAnsi="Times New Roman" w:cs="Times New Roman"/>
      <w:sz w:val="18"/>
      <w:szCs w:val="18"/>
    </w:rPr>
  </w:style>
  <w:style w:type="paragraph" w:styleId="10">
    <w:name w:val="toc 1"/>
    <w:basedOn w:val="a"/>
    <w:next w:val="a"/>
    <w:qFormat/>
    <w:rsid w:val="00E03F48"/>
    <w:pPr>
      <w:spacing w:before="120" w:after="120"/>
      <w:jc w:val="left"/>
    </w:pPr>
    <w:rPr>
      <w:rFonts w:asciiTheme="minorHAnsi" w:hAnsiTheme="minorHAnsi" w:cstheme="minorHAnsi"/>
      <w:b/>
      <w:bCs/>
      <w:caps/>
      <w:sz w:val="20"/>
      <w:szCs w:val="20"/>
    </w:rPr>
  </w:style>
  <w:style w:type="paragraph" w:styleId="40">
    <w:name w:val="toc 4"/>
    <w:basedOn w:val="a"/>
    <w:next w:val="a"/>
    <w:uiPriority w:val="39"/>
    <w:rsid w:val="00E03F48"/>
    <w:pPr>
      <w:ind w:left="630"/>
      <w:jc w:val="left"/>
    </w:pPr>
    <w:rPr>
      <w:rFonts w:asciiTheme="minorHAnsi" w:hAnsiTheme="minorHAnsi" w:cstheme="minorHAnsi"/>
      <w:sz w:val="18"/>
      <w:szCs w:val="18"/>
    </w:rPr>
  </w:style>
  <w:style w:type="paragraph" w:styleId="ad">
    <w:name w:val="Subtitle"/>
    <w:basedOn w:val="a"/>
    <w:next w:val="a"/>
    <w:link w:val="Char8"/>
    <w:qFormat/>
    <w:rsid w:val="00E03F48"/>
    <w:pPr>
      <w:spacing w:before="240" w:after="60" w:line="312" w:lineRule="auto"/>
      <w:jc w:val="center"/>
      <w:outlineLvl w:val="1"/>
    </w:pPr>
    <w:rPr>
      <w:rFonts w:ascii="Cambria" w:hAnsi="Cambria"/>
      <w:b/>
      <w:bCs/>
      <w:kern w:val="28"/>
      <w:sz w:val="32"/>
      <w:szCs w:val="32"/>
    </w:rPr>
  </w:style>
  <w:style w:type="character" w:customStyle="1" w:styleId="Char8">
    <w:name w:val="副标题 Char"/>
    <w:basedOn w:val="a0"/>
    <w:link w:val="ad"/>
    <w:rsid w:val="00E03F48"/>
    <w:rPr>
      <w:rFonts w:ascii="Cambria" w:eastAsia="宋体" w:hAnsi="Cambria" w:cs="Times New Roman"/>
      <w:b/>
      <w:bCs/>
      <w:kern w:val="28"/>
      <w:sz w:val="32"/>
      <w:szCs w:val="32"/>
    </w:rPr>
  </w:style>
  <w:style w:type="paragraph" w:styleId="60">
    <w:name w:val="toc 6"/>
    <w:basedOn w:val="a"/>
    <w:next w:val="a"/>
    <w:uiPriority w:val="39"/>
    <w:unhideWhenUsed/>
    <w:rsid w:val="00E03F48"/>
    <w:pPr>
      <w:ind w:left="1050"/>
      <w:jc w:val="left"/>
    </w:pPr>
    <w:rPr>
      <w:rFonts w:asciiTheme="minorHAnsi" w:hAnsiTheme="minorHAnsi" w:cstheme="minorHAnsi"/>
      <w:sz w:val="18"/>
      <w:szCs w:val="18"/>
    </w:rPr>
  </w:style>
  <w:style w:type="paragraph" w:styleId="21">
    <w:name w:val="toc 2"/>
    <w:basedOn w:val="a"/>
    <w:next w:val="a"/>
    <w:qFormat/>
    <w:rsid w:val="00E03F48"/>
    <w:pPr>
      <w:ind w:left="210"/>
      <w:jc w:val="left"/>
    </w:pPr>
    <w:rPr>
      <w:rFonts w:asciiTheme="minorHAnsi" w:hAnsiTheme="minorHAnsi" w:cstheme="minorHAnsi"/>
      <w:smallCaps/>
      <w:sz w:val="20"/>
      <w:szCs w:val="20"/>
    </w:rPr>
  </w:style>
  <w:style w:type="paragraph" w:styleId="90">
    <w:name w:val="toc 9"/>
    <w:basedOn w:val="a"/>
    <w:next w:val="a"/>
    <w:uiPriority w:val="39"/>
    <w:unhideWhenUsed/>
    <w:rsid w:val="00E03F48"/>
    <w:pPr>
      <w:ind w:left="1680"/>
      <w:jc w:val="left"/>
    </w:pPr>
    <w:rPr>
      <w:rFonts w:asciiTheme="minorHAnsi" w:hAnsiTheme="minorHAnsi" w:cstheme="minorHAnsi"/>
      <w:sz w:val="18"/>
      <w:szCs w:val="18"/>
    </w:rPr>
  </w:style>
  <w:style w:type="paragraph" w:styleId="HTML">
    <w:name w:val="HTML Preformatted"/>
    <w:basedOn w:val="a"/>
    <w:link w:val="HTMLChar"/>
    <w:rsid w:val="00E03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rsid w:val="00E03F48"/>
    <w:rPr>
      <w:rFonts w:ascii="宋体" w:eastAsia="宋体" w:hAnsi="宋体" w:cs="宋体"/>
      <w:kern w:val="0"/>
      <w:sz w:val="24"/>
      <w:szCs w:val="24"/>
    </w:rPr>
  </w:style>
  <w:style w:type="paragraph" w:styleId="ae">
    <w:name w:val="Normal (Web)"/>
    <w:basedOn w:val="a"/>
    <w:rsid w:val="00E03F48"/>
    <w:pPr>
      <w:widowControl/>
      <w:spacing w:before="100" w:beforeAutospacing="1" w:after="100" w:afterAutospacing="1"/>
      <w:jc w:val="left"/>
    </w:pPr>
    <w:rPr>
      <w:rFonts w:ascii="宋体" w:hAnsi="宋体" w:cs="宋体"/>
      <w:kern w:val="0"/>
      <w:sz w:val="24"/>
    </w:rPr>
  </w:style>
  <w:style w:type="paragraph" w:styleId="af">
    <w:name w:val="Title"/>
    <w:basedOn w:val="a"/>
    <w:next w:val="a"/>
    <w:link w:val="Char9"/>
    <w:qFormat/>
    <w:rsid w:val="00E03F48"/>
    <w:pPr>
      <w:spacing w:before="240" w:after="60"/>
      <w:jc w:val="center"/>
      <w:outlineLvl w:val="0"/>
    </w:pPr>
    <w:rPr>
      <w:rFonts w:ascii="Cambria" w:hAnsi="Cambria"/>
      <w:b/>
      <w:bCs/>
      <w:sz w:val="32"/>
      <w:szCs w:val="32"/>
    </w:rPr>
  </w:style>
  <w:style w:type="character" w:customStyle="1" w:styleId="Char9">
    <w:name w:val="标题 Char"/>
    <w:basedOn w:val="a0"/>
    <w:link w:val="af"/>
    <w:rsid w:val="00E03F48"/>
    <w:rPr>
      <w:rFonts w:ascii="Cambria" w:eastAsia="宋体" w:hAnsi="Cambria" w:cs="Times New Roman"/>
      <w:b/>
      <w:bCs/>
      <w:sz w:val="32"/>
      <w:szCs w:val="32"/>
    </w:rPr>
  </w:style>
  <w:style w:type="character" w:styleId="af0">
    <w:name w:val="Strong"/>
    <w:qFormat/>
    <w:rsid w:val="00E03F48"/>
    <w:rPr>
      <w:b/>
      <w:bCs/>
    </w:rPr>
  </w:style>
  <w:style w:type="character" w:styleId="af1">
    <w:name w:val="page number"/>
    <w:basedOn w:val="a0"/>
    <w:rsid w:val="00E03F48"/>
  </w:style>
  <w:style w:type="character" w:styleId="af2">
    <w:name w:val="Emphasis"/>
    <w:qFormat/>
    <w:rsid w:val="00E03F48"/>
    <w:rPr>
      <w:i/>
      <w:iCs/>
    </w:rPr>
  </w:style>
  <w:style w:type="character" w:styleId="af3">
    <w:name w:val="Hyperlink"/>
    <w:unhideWhenUsed/>
    <w:rsid w:val="00E03F48"/>
    <w:rPr>
      <w:color w:val="0000FF"/>
      <w:u w:val="single"/>
    </w:rPr>
  </w:style>
  <w:style w:type="paragraph" w:customStyle="1" w:styleId="TOC1">
    <w:name w:val="TOC 标题1"/>
    <w:basedOn w:val="1"/>
    <w:next w:val="a"/>
    <w:uiPriority w:val="39"/>
    <w:semiHidden/>
    <w:unhideWhenUsed/>
    <w:qFormat/>
    <w:rsid w:val="00E03F48"/>
    <w:pPr>
      <w:keepLines/>
      <w:widowControl/>
      <w:spacing w:before="480" w:line="276" w:lineRule="auto"/>
      <w:jc w:val="left"/>
      <w:outlineLvl w:val="9"/>
    </w:pPr>
    <w:rPr>
      <w:rFonts w:ascii="Cambria" w:hAnsi="Cambria"/>
      <w:color w:val="365F91"/>
      <w:kern w:val="0"/>
      <w:sz w:val="28"/>
      <w:szCs w:val="28"/>
    </w:rPr>
  </w:style>
  <w:style w:type="paragraph" w:customStyle="1" w:styleId="af4">
    <w:name w:val="（正文）"/>
    <w:basedOn w:val="a"/>
    <w:rsid w:val="00E03F48"/>
    <w:pPr>
      <w:autoSpaceDE w:val="0"/>
      <w:autoSpaceDN w:val="0"/>
      <w:adjustRightInd w:val="0"/>
      <w:snapToGrid w:val="0"/>
      <w:spacing w:line="312" w:lineRule="atLeast"/>
      <w:ind w:firstLine="340"/>
    </w:pPr>
    <w:rPr>
      <w:color w:val="000000"/>
      <w:szCs w:val="20"/>
    </w:rPr>
  </w:style>
  <w:style w:type="paragraph" w:customStyle="1" w:styleId="label">
    <w:name w:val="label"/>
    <w:basedOn w:val="a"/>
    <w:rsid w:val="00E03F48"/>
    <w:pPr>
      <w:widowControl/>
      <w:spacing w:before="100" w:beforeAutospacing="1" w:after="100" w:afterAutospacing="1"/>
      <w:jc w:val="left"/>
    </w:pPr>
    <w:rPr>
      <w:rFonts w:ascii="宋体" w:hAnsi="宋体" w:cs="宋体"/>
      <w:kern w:val="0"/>
      <w:sz w:val="24"/>
    </w:rPr>
  </w:style>
  <w:style w:type="paragraph" w:customStyle="1" w:styleId="fig">
    <w:name w:val="fig"/>
    <w:basedOn w:val="a"/>
    <w:rsid w:val="00E03F48"/>
    <w:pPr>
      <w:widowControl/>
      <w:spacing w:before="100" w:beforeAutospacing="1" w:after="100" w:afterAutospacing="1"/>
      <w:jc w:val="left"/>
    </w:pPr>
    <w:rPr>
      <w:rFonts w:ascii="宋体" w:hAnsi="宋体" w:cs="宋体"/>
      <w:kern w:val="0"/>
      <w:sz w:val="24"/>
    </w:rPr>
  </w:style>
  <w:style w:type="paragraph" w:customStyle="1" w:styleId="fig1">
    <w:name w:val="fig1"/>
    <w:basedOn w:val="a"/>
    <w:rsid w:val="00E03F48"/>
    <w:pPr>
      <w:widowControl/>
      <w:spacing w:before="100" w:beforeAutospacing="1" w:after="100" w:afterAutospacing="1"/>
      <w:jc w:val="left"/>
    </w:pPr>
    <w:rPr>
      <w:rFonts w:ascii="宋体" w:hAnsi="宋体" w:cs="宋体"/>
      <w:kern w:val="0"/>
      <w:sz w:val="24"/>
    </w:rPr>
  </w:style>
  <w:style w:type="paragraph" w:customStyle="1" w:styleId="SpecialText">
    <w:name w:val="Special Text"/>
    <w:basedOn w:val="a"/>
    <w:rsid w:val="00E03F48"/>
    <w:pPr>
      <w:widowControl/>
      <w:autoSpaceDE w:val="0"/>
      <w:autoSpaceDN w:val="0"/>
      <w:adjustRightInd w:val="0"/>
      <w:jc w:val="left"/>
    </w:pPr>
    <w:rPr>
      <w:rFonts w:ascii="Arial" w:hAnsi="Arial"/>
      <w:kern w:val="0"/>
      <w:sz w:val="20"/>
      <w:szCs w:val="20"/>
      <w:lang w:eastAsia="zh-TW"/>
    </w:rPr>
  </w:style>
  <w:style w:type="paragraph" w:customStyle="1" w:styleId="Default">
    <w:name w:val="Default"/>
    <w:rsid w:val="00E03F48"/>
    <w:pPr>
      <w:widowControl w:val="0"/>
      <w:autoSpaceDE w:val="0"/>
      <w:autoSpaceDN w:val="0"/>
      <w:adjustRightInd w:val="0"/>
    </w:pPr>
    <w:rPr>
      <w:rFonts w:ascii="Verdana" w:eastAsia="宋体" w:hAnsi="Verdana" w:cs="Verdana"/>
      <w:color w:val="000000"/>
      <w:kern w:val="0"/>
      <w:sz w:val="24"/>
      <w:szCs w:val="24"/>
    </w:rPr>
  </w:style>
  <w:style w:type="paragraph" w:customStyle="1" w:styleId="pa-37">
    <w:name w:val="pa-37"/>
    <w:basedOn w:val="a"/>
    <w:rsid w:val="00E03F48"/>
    <w:pPr>
      <w:widowControl/>
      <w:spacing w:line="280" w:lineRule="atLeast"/>
      <w:ind w:firstLine="480"/>
    </w:pPr>
    <w:rPr>
      <w:rFonts w:ascii="宋体" w:hAnsi="宋体" w:cs="宋体"/>
      <w:kern w:val="0"/>
      <w:sz w:val="24"/>
    </w:rPr>
  </w:style>
  <w:style w:type="paragraph" w:customStyle="1" w:styleId="pa-40">
    <w:name w:val="pa-40"/>
    <w:basedOn w:val="a"/>
    <w:rsid w:val="00E03F48"/>
    <w:pPr>
      <w:widowControl/>
      <w:spacing w:line="280" w:lineRule="atLeast"/>
      <w:ind w:firstLine="460"/>
    </w:pPr>
    <w:rPr>
      <w:rFonts w:ascii="宋体" w:hAnsi="宋体" w:cs="宋体"/>
      <w:kern w:val="0"/>
      <w:sz w:val="24"/>
    </w:rPr>
  </w:style>
  <w:style w:type="paragraph" w:customStyle="1" w:styleId="pa-41">
    <w:name w:val="pa-41"/>
    <w:basedOn w:val="a"/>
    <w:rsid w:val="00E03F48"/>
    <w:pPr>
      <w:widowControl/>
      <w:spacing w:line="280" w:lineRule="atLeast"/>
      <w:ind w:firstLine="360"/>
    </w:pPr>
    <w:rPr>
      <w:rFonts w:ascii="宋体" w:hAnsi="宋体" w:cs="宋体"/>
      <w:kern w:val="0"/>
      <w:sz w:val="24"/>
    </w:rPr>
  </w:style>
  <w:style w:type="paragraph" w:customStyle="1" w:styleId="pa-42">
    <w:name w:val="pa-42"/>
    <w:basedOn w:val="a"/>
    <w:rsid w:val="00E03F48"/>
    <w:pPr>
      <w:widowControl/>
      <w:spacing w:line="280" w:lineRule="atLeast"/>
      <w:ind w:firstLine="360"/>
    </w:pPr>
    <w:rPr>
      <w:rFonts w:ascii="宋体" w:hAnsi="宋体" w:cs="宋体"/>
      <w:kern w:val="0"/>
      <w:sz w:val="24"/>
    </w:rPr>
  </w:style>
  <w:style w:type="paragraph" w:customStyle="1" w:styleId="11">
    <w:name w:val="引用1"/>
    <w:basedOn w:val="a"/>
    <w:next w:val="a"/>
    <w:link w:val="Chara"/>
    <w:uiPriority w:val="29"/>
    <w:qFormat/>
    <w:rsid w:val="00E03F48"/>
    <w:rPr>
      <w:i/>
      <w:iCs/>
      <w:color w:val="000000"/>
    </w:rPr>
  </w:style>
  <w:style w:type="paragraph" w:customStyle="1" w:styleId="12">
    <w:name w:val="列出段落1"/>
    <w:basedOn w:val="a"/>
    <w:qFormat/>
    <w:rsid w:val="00E03F48"/>
    <w:pPr>
      <w:ind w:firstLineChars="200" w:firstLine="420"/>
    </w:pPr>
  </w:style>
  <w:style w:type="paragraph" w:customStyle="1" w:styleId="13">
    <w:name w:val="无间隔1"/>
    <w:link w:val="Charb"/>
    <w:uiPriority w:val="1"/>
    <w:qFormat/>
    <w:rsid w:val="00E03F48"/>
    <w:rPr>
      <w:rFonts w:ascii="Calibri" w:eastAsia="宋体" w:hAnsi="Calibri" w:cs="Times New Roman"/>
      <w:kern w:val="0"/>
      <w:sz w:val="20"/>
      <w:szCs w:val="20"/>
    </w:rPr>
  </w:style>
  <w:style w:type="paragraph" w:customStyle="1" w:styleId="myTitle2">
    <w:name w:val="myTitle2"/>
    <w:basedOn w:val="a"/>
    <w:rsid w:val="00E03F48"/>
    <w:pPr>
      <w:spacing w:line="400" w:lineRule="exact"/>
      <w:jc w:val="center"/>
    </w:pPr>
    <w:rPr>
      <w:rFonts w:ascii="Arial" w:eastAsia="黑体" w:hAnsi="Arial"/>
      <w:bCs/>
      <w:kern w:val="1"/>
      <w:sz w:val="28"/>
      <w:szCs w:val="32"/>
      <w:lang w:eastAsia="ar-SA"/>
    </w:rPr>
  </w:style>
  <w:style w:type="paragraph" w:customStyle="1" w:styleId="31">
    <w:name w:val="我的样式3"/>
    <w:basedOn w:val="a"/>
    <w:qFormat/>
    <w:rsid w:val="00E03F48"/>
    <w:pPr>
      <w:jc w:val="left"/>
    </w:pPr>
    <w:rPr>
      <w:rFonts w:ascii="黑体" w:eastAsia="黑体"/>
      <w:sz w:val="24"/>
    </w:rPr>
  </w:style>
  <w:style w:type="character" w:customStyle="1" w:styleId="14">
    <w:name w:val="书籍标题1"/>
    <w:uiPriority w:val="33"/>
    <w:qFormat/>
    <w:rsid w:val="00E03F48"/>
    <w:rPr>
      <w:b/>
      <w:bCs/>
      <w:smallCaps/>
      <w:spacing w:val="5"/>
    </w:rPr>
  </w:style>
  <w:style w:type="character" w:customStyle="1" w:styleId="ca-271">
    <w:name w:val="ca-271"/>
    <w:rsid w:val="00E03F48"/>
    <w:rPr>
      <w:rFonts w:ascii="黑体" w:eastAsia="黑体" w:hAnsi="黑体" w:hint="eastAsia"/>
      <w:sz w:val="30"/>
      <w:szCs w:val="30"/>
    </w:rPr>
  </w:style>
  <w:style w:type="character" w:customStyle="1" w:styleId="ca-331">
    <w:name w:val="ca-331"/>
    <w:rsid w:val="00E03F48"/>
    <w:rPr>
      <w:rFonts w:ascii="黑体" w:eastAsia="黑体" w:hAnsi="黑体" w:hint="eastAsia"/>
      <w:sz w:val="28"/>
      <w:szCs w:val="28"/>
    </w:rPr>
  </w:style>
  <w:style w:type="character" w:customStyle="1" w:styleId="ca-51">
    <w:name w:val="ca-51"/>
    <w:rsid w:val="00E03F48"/>
    <w:rPr>
      <w:rFonts w:ascii="宋体" w:eastAsia="宋体" w:hAnsi="宋体" w:hint="eastAsia"/>
      <w:sz w:val="24"/>
      <w:szCs w:val="24"/>
    </w:rPr>
  </w:style>
  <w:style w:type="character" w:customStyle="1" w:styleId="ca-351">
    <w:name w:val="ca-351"/>
    <w:rsid w:val="00E03F48"/>
    <w:rPr>
      <w:rFonts w:ascii="宋体" w:eastAsia="宋体" w:hAnsi="宋体" w:hint="eastAsia"/>
      <w:color w:val="333333"/>
      <w:sz w:val="24"/>
      <w:szCs w:val="24"/>
    </w:rPr>
  </w:style>
  <w:style w:type="character" w:customStyle="1" w:styleId="ca-161">
    <w:name w:val="ca-161"/>
    <w:rsid w:val="00E03F48"/>
    <w:rPr>
      <w:rFonts w:ascii="Times New Roman" w:hAnsi="Times New Roman" w:cs="Times New Roman" w:hint="default"/>
      <w:sz w:val="24"/>
      <w:szCs w:val="24"/>
    </w:rPr>
  </w:style>
  <w:style w:type="character" w:customStyle="1" w:styleId="ca-321">
    <w:name w:val="ca-321"/>
    <w:rsid w:val="00E03F48"/>
    <w:rPr>
      <w:rFonts w:ascii="Arial" w:hAnsi="Arial" w:cs="Arial" w:hint="default"/>
      <w:sz w:val="28"/>
      <w:szCs w:val="28"/>
    </w:rPr>
  </w:style>
  <w:style w:type="character" w:customStyle="1" w:styleId="Chara">
    <w:name w:val="引用 Char"/>
    <w:basedOn w:val="a0"/>
    <w:link w:val="11"/>
    <w:uiPriority w:val="29"/>
    <w:rsid w:val="00E03F48"/>
    <w:rPr>
      <w:rFonts w:ascii="Times New Roman" w:eastAsia="宋体" w:hAnsi="Times New Roman" w:cs="Times New Roman"/>
      <w:i/>
      <w:iCs/>
      <w:color w:val="000000"/>
      <w:szCs w:val="24"/>
    </w:rPr>
  </w:style>
  <w:style w:type="character" w:customStyle="1" w:styleId="15">
    <w:name w:val="占位符文本1"/>
    <w:basedOn w:val="a0"/>
    <w:uiPriority w:val="99"/>
    <w:semiHidden/>
    <w:rsid w:val="00E03F48"/>
    <w:rPr>
      <w:color w:val="808080"/>
    </w:rPr>
  </w:style>
  <w:style w:type="character" w:customStyle="1" w:styleId="apple-style-span">
    <w:name w:val="apple-style-span"/>
    <w:basedOn w:val="a0"/>
    <w:rsid w:val="00E03F48"/>
  </w:style>
  <w:style w:type="character" w:customStyle="1" w:styleId="Charb">
    <w:name w:val="无间隔 Char"/>
    <w:link w:val="13"/>
    <w:uiPriority w:val="1"/>
    <w:rsid w:val="00E03F48"/>
    <w:rPr>
      <w:rFonts w:ascii="Calibri" w:eastAsia="宋体" w:hAnsi="Calibri" w:cs="Times New Roman"/>
      <w:kern w:val="0"/>
      <w:sz w:val="20"/>
      <w:szCs w:val="20"/>
    </w:rPr>
  </w:style>
  <w:style w:type="character" w:customStyle="1" w:styleId="apple-converted-space">
    <w:name w:val="apple-converted-space"/>
    <w:basedOn w:val="a0"/>
    <w:rsid w:val="00E03F48"/>
  </w:style>
  <w:style w:type="paragraph" w:styleId="af5">
    <w:name w:val="Plain Text"/>
    <w:basedOn w:val="a"/>
    <w:link w:val="Charc"/>
    <w:rsid w:val="00E03F48"/>
    <w:rPr>
      <w:rFonts w:ascii="宋体" w:hAnsi="宋体"/>
      <w:kern w:val="1"/>
      <w:szCs w:val="20"/>
      <w:lang w:eastAsia="ar-SA"/>
    </w:rPr>
  </w:style>
  <w:style w:type="character" w:customStyle="1" w:styleId="Charc">
    <w:name w:val="纯文本 Char"/>
    <w:basedOn w:val="a0"/>
    <w:link w:val="af5"/>
    <w:rsid w:val="00E03F48"/>
    <w:rPr>
      <w:rFonts w:ascii="宋体" w:eastAsia="宋体" w:hAnsi="宋体" w:cs="Times New Roman"/>
      <w:kern w:val="1"/>
      <w:szCs w:val="20"/>
      <w:lang w:eastAsia="ar-SA"/>
    </w:rPr>
  </w:style>
  <w:style w:type="paragraph" w:customStyle="1" w:styleId="af6">
    <w:name w:val="论文正文"/>
    <w:basedOn w:val="a"/>
    <w:rsid w:val="00E03F48"/>
    <w:pPr>
      <w:spacing w:line="360" w:lineRule="auto"/>
      <w:ind w:firstLineChars="200" w:firstLine="480"/>
    </w:pPr>
    <w:rPr>
      <w:sz w:val="24"/>
    </w:rPr>
  </w:style>
  <w:style w:type="paragraph" w:customStyle="1" w:styleId="af7">
    <w:name w:val="论文题目"/>
    <w:basedOn w:val="a"/>
    <w:rsid w:val="00E03F48"/>
    <w:pPr>
      <w:spacing w:before="480" w:after="480"/>
      <w:jc w:val="center"/>
    </w:pPr>
    <w:rPr>
      <w:b/>
      <w:bCs/>
      <w:sz w:val="44"/>
      <w:szCs w:val="44"/>
    </w:rPr>
  </w:style>
  <w:style w:type="paragraph" w:styleId="TOC">
    <w:name w:val="TOC Heading"/>
    <w:basedOn w:val="1"/>
    <w:next w:val="a"/>
    <w:uiPriority w:val="39"/>
    <w:semiHidden/>
    <w:unhideWhenUsed/>
    <w:qFormat/>
    <w:rsid w:val="00E03F48"/>
    <w:pPr>
      <w:keepLines/>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table" w:styleId="af8">
    <w:name w:val="Table Grid"/>
    <w:basedOn w:val="a1"/>
    <w:uiPriority w:val="99"/>
    <w:unhideWhenUsed/>
    <w:rsid w:val="00E03F48"/>
    <w:rPr>
      <w:rFonts w:ascii="Times New Roman" w:eastAsia="微软雅黑" w:hAnsi="Times New Roman" w:cs="Times New Roman"/>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word">
    <w:name w:val="word"/>
    <w:basedOn w:val="a0"/>
    <w:rsid w:val="008B70E8"/>
  </w:style>
  <w:style w:type="character" w:styleId="af9">
    <w:name w:val="FollowedHyperlink"/>
    <w:rsid w:val="008B70E8"/>
    <w:rPr>
      <w:color w:val="800080"/>
      <w:u w:val="single"/>
    </w:rPr>
  </w:style>
  <w:style w:type="character" w:customStyle="1" w:styleId="high-light-bg">
    <w:name w:val="high-light-bg"/>
    <w:basedOn w:val="a0"/>
    <w:rsid w:val="008B70E8"/>
  </w:style>
  <w:style w:type="character" w:customStyle="1" w:styleId="description">
    <w:name w:val="description"/>
    <w:basedOn w:val="a0"/>
    <w:rsid w:val="008B70E8"/>
  </w:style>
  <w:style w:type="paragraph" w:styleId="afa">
    <w:name w:val="List Paragraph"/>
    <w:basedOn w:val="a"/>
    <w:qFormat/>
    <w:rsid w:val="008B70E8"/>
    <w:pPr>
      <w:spacing w:line="360" w:lineRule="auto"/>
      <w:ind w:firstLineChars="200" w:firstLine="420"/>
    </w:pPr>
    <w:rPr>
      <w:sz w:val="24"/>
    </w:rPr>
  </w:style>
  <w:style w:type="paragraph" w:customStyle="1" w:styleId="afb">
    <w:name w:val="！缩进正文"/>
    <w:basedOn w:val="a"/>
    <w:rsid w:val="008B70E8"/>
    <w:pPr>
      <w:spacing w:line="360" w:lineRule="auto"/>
      <w:ind w:firstLineChars="200" w:firstLine="480"/>
    </w:pPr>
    <w:rPr>
      <w:sz w:val="24"/>
    </w:rPr>
  </w:style>
  <w:style w:type="paragraph" w:customStyle="1" w:styleId="p0">
    <w:name w:val="p0"/>
    <w:basedOn w:val="a"/>
    <w:rsid w:val="008B70E8"/>
    <w:pPr>
      <w:widowControl/>
      <w:spacing w:before="100" w:beforeAutospacing="1" w:after="100" w:afterAutospacing="1" w:line="360" w:lineRule="auto"/>
      <w:ind w:firstLineChars="200" w:firstLine="48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emf"/><Relationship Id="rId21" Type="http://schemas.openxmlformats.org/officeDocument/2006/relationships/oleObject" Target="embeddings/Microsoft_Visio_2003-2010___4.vsd"/><Relationship Id="rId34" Type="http://schemas.openxmlformats.org/officeDocument/2006/relationships/image" Target="media/image14.png"/><Relationship Id="rId42" Type="http://schemas.openxmlformats.org/officeDocument/2006/relationships/oleObject" Target="embeddings/Microsoft_Visio_2003-2010___14.vsd"/><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ieeexplore.ieee.org/search/searchresult.jsp?searchWithin=p_Authors:.QT.Cheng%20Xiaojin.QT.&amp;newsearch=tru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Microsoft_Visio_2003-2010___8.vsd"/><Relationship Id="rId11" Type="http://schemas.openxmlformats.org/officeDocument/2006/relationships/footer" Target="footer2.xml"/><Relationship Id="rId24" Type="http://schemas.openxmlformats.org/officeDocument/2006/relationships/image" Target="media/image9.wmf"/><Relationship Id="rId32" Type="http://schemas.openxmlformats.org/officeDocument/2006/relationships/image" Target="media/image13.emf"/><Relationship Id="rId37" Type="http://schemas.openxmlformats.org/officeDocument/2006/relationships/image" Target="media/image16.wmf"/><Relationship Id="rId40" Type="http://schemas.openxmlformats.org/officeDocument/2006/relationships/oleObject" Target="embeddings/Microsoft_Visio_2003-2010___13.vsd"/><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oleObject" Target="embeddings/Microsoft_Visio_2003-2010___3.vsd"/><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__7.vsd"/><Relationship Id="rId30" Type="http://schemas.openxmlformats.org/officeDocument/2006/relationships/image" Target="media/image12.emf"/><Relationship Id="rId35" Type="http://schemas.openxmlformats.org/officeDocument/2006/relationships/image" Target="media/image15.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oleObject" Target="embeddings/Microsoft_Visio_2003-2010___12.vsd"/><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18.emf"/><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__1.vsd"/><Relationship Id="rId23" Type="http://schemas.openxmlformats.org/officeDocument/2006/relationships/oleObject" Target="embeddings/Microsoft_PowerPoint_97-2003_____5.ppt"/><Relationship Id="rId28" Type="http://schemas.openxmlformats.org/officeDocument/2006/relationships/image" Target="media/image11.wmf"/><Relationship Id="rId36" Type="http://schemas.openxmlformats.org/officeDocument/2006/relationships/oleObject" Target="embeddings/Microsoft_Visio_2003-2010___11.vsd"/><Relationship Id="rId49" Type="http://schemas.openxmlformats.org/officeDocument/2006/relationships/image" Target="media/image25.png"/><Relationship Id="rId57" Type="http://schemas.openxmlformats.org/officeDocument/2006/relationships/header" Target="header4.xml"/><Relationship Id="rId10" Type="http://schemas.openxmlformats.org/officeDocument/2006/relationships/header" Target="header2.xml"/><Relationship Id="rId31" Type="http://schemas.openxmlformats.org/officeDocument/2006/relationships/oleObject" Target="embeddings/Microsoft_Visio_2003-2010___9.vsd"/><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61</Pages>
  <Words>7845</Words>
  <Characters>44722</Characters>
  <Application>Microsoft Office Word</Application>
  <DocSecurity>0</DocSecurity>
  <Lines>372</Lines>
  <Paragraphs>104</Paragraphs>
  <ScaleCrop>false</ScaleCrop>
  <Company>Microsoft</Company>
  <LinksUpToDate>false</LinksUpToDate>
  <CharactersWithSpaces>52463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chenbin</dc:creator>
  <cp:keywords/>
  <dc:description/>
  <cp:lastModifiedBy>chenbin</cp:lastModifiedBy>
  <cp:revision>94</cp:revision>
  <dcterms:created xsi:type="dcterms:W3CDTF">2016-05-17T13:42:00Z</dcterms:created>
  <dcterms:modified xsi:type="dcterms:W3CDTF">2016-05-17T15:27:00Z</dcterms:modified>
</cp:coreProperties>
</file>